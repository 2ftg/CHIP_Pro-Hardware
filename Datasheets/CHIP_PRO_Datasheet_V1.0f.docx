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E76ADD" w14:textId="65973ED5" w:rsidR="005B2933" w:rsidRDefault="00FE35A7">
      <w:pPr>
        <w:rPr>
          <w:rFonts w:ascii="Calibri" w:hAnsi="Calibri" w:cs="Arial"/>
        </w:rPr>
      </w:pPr>
      <w:bookmarkStart w:id="0" w:name="OLE_LINK73"/>
      <w:bookmarkStart w:id="1" w:name="OLE_LINK74"/>
      <w:r>
        <w:rPr>
          <w:rFonts w:ascii="Calibri" w:hAnsi="Calibri" w:cs="Arial"/>
        </w:rPr>
        <w:t>v</w:t>
      </w:r>
    </w:p>
    <w:p w14:paraId="09FB758F" w14:textId="77777777" w:rsidR="005B2933" w:rsidRDefault="005B2933">
      <w:pPr>
        <w:rPr>
          <w:rFonts w:ascii="Calibri" w:hAnsi="Calibri" w:cs="Arial"/>
        </w:rPr>
      </w:pPr>
    </w:p>
    <w:p w14:paraId="0ED99730" w14:textId="77777777" w:rsidR="005B2933" w:rsidRDefault="005B2933">
      <w:pPr>
        <w:rPr>
          <w:rFonts w:ascii="Calibri" w:hAnsi="Calibri" w:cs="Arial"/>
        </w:rPr>
      </w:pPr>
    </w:p>
    <w:p w14:paraId="4C89D4AB" w14:textId="77777777" w:rsidR="005B2933" w:rsidRDefault="005B2933">
      <w:pPr>
        <w:rPr>
          <w:rFonts w:ascii="Calibri" w:hAnsi="Calibri" w:cs="Arial"/>
        </w:rPr>
      </w:pPr>
    </w:p>
    <w:p w14:paraId="5EB081DB" w14:textId="77777777" w:rsidR="009751E5" w:rsidRDefault="009751E5">
      <w:pPr>
        <w:rPr>
          <w:rFonts w:ascii="Calibri" w:hAnsi="Calibri" w:cs="Arial"/>
        </w:rPr>
      </w:pPr>
    </w:p>
    <w:p w14:paraId="34729151" w14:textId="77777777" w:rsidR="009751E5" w:rsidRDefault="009751E5">
      <w:pPr>
        <w:rPr>
          <w:rFonts w:ascii="Calibri" w:hAnsi="Calibri" w:cs="Arial"/>
        </w:rPr>
      </w:pPr>
    </w:p>
    <w:p w14:paraId="2A3D9357" w14:textId="77777777" w:rsidR="009751E5" w:rsidRDefault="009751E5">
      <w:pPr>
        <w:rPr>
          <w:rFonts w:ascii="Calibri" w:hAnsi="Calibri" w:cs="Arial"/>
        </w:rPr>
      </w:pPr>
    </w:p>
    <w:p w14:paraId="174A2BF4" w14:textId="77777777" w:rsidR="009751E5" w:rsidRDefault="009751E5">
      <w:pPr>
        <w:rPr>
          <w:rFonts w:ascii="Calibri" w:hAnsi="Calibri" w:cs="Arial"/>
        </w:rPr>
      </w:pPr>
    </w:p>
    <w:p w14:paraId="1384DDB9" w14:textId="77777777" w:rsidR="005B2933" w:rsidRDefault="005B2933">
      <w:pPr>
        <w:rPr>
          <w:rFonts w:ascii="Calibri" w:hAnsi="Calibri" w:cs="Arial"/>
        </w:rPr>
      </w:pPr>
    </w:p>
    <w:p w14:paraId="6B3AD0E1" w14:textId="77777777" w:rsidR="005B2933" w:rsidRDefault="009751E5" w:rsidP="001910AD">
      <w:pPr>
        <w:jc w:val="center"/>
        <w:rPr>
          <w:rFonts w:ascii="Calibri" w:hAnsi="Calibri" w:cs="Arial"/>
        </w:rPr>
      </w:pPr>
      <w:r>
        <w:rPr>
          <w:rFonts w:ascii="Calibri" w:hAnsi="Calibri" w:cs="Arial"/>
          <w:noProof/>
          <w:lang w:eastAsia="en-US"/>
        </w:rPr>
        <w:drawing>
          <wp:inline distT="0" distB="0" distL="0" distR="0" wp14:anchorId="1F3DA76A" wp14:editId="1B4C4EC6">
            <wp:extent cx="6400800" cy="3417570"/>
            <wp:effectExtent l="0" t="0" r="0" b="0"/>
            <wp:docPr id="14" name="Picture 14" descr="NTC-100456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C-100456_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417570"/>
                    </a:xfrm>
                    <a:prstGeom prst="rect">
                      <a:avLst/>
                    </a:prstGeom>
                    <a:noFill/>
                    <a:ln>
                      <a:noFill/>
                    </a:ln>
                  </pic:spPr>
                </pic:pic>
              </a:graphicData>
            </a:graphic>
          </wp:inline>
        </w:drawing>
      </w:r>
    </w:p>
    <w:p w14:paraId="4A6C3D4D" w14:textId="77777777" w:rsidR="005B2933" w:rsidRDefault="005B2933">
      <w:pPr>
        <w:rPr>
          <w:rFonts w:ascii="Calibri" w:hAnsi="Calibri" w:cs="Arial"/>
        </w:rPr>
      </w:pPr>
    </w:p>
    <w:p w14:paraId="35788CAA" w14:textId="77777777" w:rsidR="00486A58" w:rsidRDefault="00486A58">
      <w:pPr>
        <w:rPr>
          <w:rFonts w:ascii="Calibri" w:hAnsi="Calibri" w:cs="Arial"/>
        </w:rPr>
      </w:pPr>
    </w:p>
    <w:p w14:paraId="6CB9197E" w14:textId="77777777" w:rsidR="005B2933" w:rsidRDefault="005B2933">
      <w:pPr>
        <w:rPr>
          <w:rFonts w:ascii="Calibri" w:hAnsi="Calibri" w:cs="Arial"/>
        </w:rPr>
      </w:pPr>
    </w:p>
    <w:p w14:paraId="1413D868" w14:textId="77777777" w:rsidR="005B2933" w:rsidRDefault="005B2933">
      <w:pPr>
        <w:rPr>
          <w:rFonts w:ascii="Calibri" w:hAnsi="Calibri" w:cs="Arial"/>
        </w:rPr>
      </w:pPr>
    </w:p>
    <w:bookmarkEnd w:id="0"/>
    <w:bookmarkEnd w:id="1"/>
    <w:p w14:paraId="5861DB55" w14:textId="77777777" w:rsidR="00E6610A" w:rsidRDefault="00E6610A">
      <w:pPr>
        <w:rPr>
          <w:rFonts w:ascii="Calibri" w:hAnsi="Calibri" w:cs="Arial"/>
        </w:rPr>
      </w:pPr>
    </w:p>
    <w:p w14:paraId="3D2825A5" w14:textId="77777777" w:rsidR="00E6610A" w:rsidRDefault="00E6610A">
      <w:pPr>
        <w:rPr>
          <w:rFonts w:ascii="Calibri" w:hAnsi="Calibri" w:cs="Arial"/>
        </w:rPr>
      </w:pPr>
    </w:p>
    <w:p w14:paraId="4838F5A5" w14:textId="77777777" w:rsidR="00E6610A" w:rsidRDefault="00E6610A">
      <w:pPr>
        <w:rPr>
          <w:rFonts w:ascii="Calibri" w:hAnsi="Calibri" w:cs="Arial"/>
        </w:rPr>
      </w:pPr>
    </w:p>
    <w:p w14:paraId="4C349874" w14:textId="77777777" w:rsidR="00E6610A" w:rsidRDefault="00E6610A">
      <w:pPr>
        <w:rPr>
          <w:rFonts w:ascii="Calibri" w:hAnsi="Calibri" w:cs="Arial"/>
        </w:rPr>
      </w:pPr>
    </w:p>
    <w:p w14:paraId="18C967FE" w14:textId="77777777" w:rsidR="00E6610A" w:rsidRDefault="00E6610A">
      <w:pPr>
        <w:rPr>
          <w:rFonts w:ascii="Calibri" w:hAnsi="Calibri" w:cs="Arial"/>
        </w:rPr>
      </w:pPr>
    </w:p>
    <w:p w14:paraId="01A74A8D" w14:textId="77777777" w:rsidR="00E6610A" w:rsidRDefault="00E6610A">
      <w:pPr>
        <w:rPr>
          <w:rFonts w:ascii="Calibri" w:hAnsi="Calibri" w:cs="Arial"/>
        </w:rPr>
      </w:pPr>
    </w:p>
    <w:p w14:paraId="09E3BD72" w14:textId="77777777" w:rsidR="005B2933" w:rsidRPr="005F665E" w:rsidRDefault="005B2933" w:rsidP="005F665E">
      <w:pPr>
        <w:ind w:right="2106"/>
        <w:jc w:val="right"/>
        <w:rPr>
          <w:rFonts w:ascii="Calibri" w:hAnsi="Calibri" w:cs="Arial"/>
          <w:b/>
          <w:sz w:val="28"/>
          <w:szCs w:val="28"/>
        </w:rPr>
      </w:pPr>
    </w:p>
    <w:p w14:paraId="00E77711" w14:textId="77777777" w:rsidR="005B2933" w:rsidRPr="00D37554" w:rsidRDefault="003C73A6" w:rsidP="00D37554">
      <w:pPr>
        <w:pBdr>
          <w:bottom w:val="single" w:sz="24" w:space="1" w:color="auto"/>
        </w:pBdr>
        <w:tabs>
          <w:tab w:val="left" w:pos="9355"/>
        </w:tabs>
        <w:kinsoku w:val="0"/>
        <w:topLinePunct/>
        <w:autoSpaceDE w:val="0"/>
        <w:autoSpaceDN w:val="0"/>
        <w:ind w:leftChars="-67" w:left="-141"/>
        <w:jc w:val="right"/>
        <w:rPr>
          <w:rFonts w:ascii="Arial" w:eastAsia="Arial Unicode MS" w:hAnsi="Arial" w:cs="Arial"/>
          <w:b/>
          <w:sz w:val="96"/>
          <w:szCs w:val="96"/>
        </w:rPr>
      </w:pPr>
      <w:r w:rsidRPr="00D37554">
        <w:rPr>
          <w:rFonts w:ascii="Arial" w:eastAsia="Arial Unicode MS" w:hAnsi="Arial" w:cs="Arial"/>
          <w:b/>
          <w:sz w:val="72"/>
          <w:szCs w:val="72"/>
        </w:rPr>
        <w:t>C.H.I.P</w:t>
      </w:r>
      <w:r w:rsidR="007909C4" w:rsidRPr="00D37554">
        <w:rPr>
          <w:rFonts w:ascii="Arial" w:eastAsia="Arial Unicode MS" w:hAnsi="Arial" w:cs="Arial"/>
          <w:b/>
          <w:sz w:val="72"/>
          <w:szCs w:val="72"/>
        </w:rPr>
        <w:t>.</w:t>
      </w:r>
      <w:r w:rsidRPr="00D37554">
        <w:rPr>
          <w:rFonts w:ascii="Arial" w:eastAsia="Arial Unicode MS" w:hAnsi="Arial" w:cs="Arial"/>
          <w:b/>
          <w:sz w:val="72"/>
          <w:szCs w:val="72"/>
        </w:rPr>
        <w:t xml:space="preserve"> Pro</w:t>
      </w:r>
      <w:r w:rsidR="00CF70BB" w:rsidRPr="00D37554">
        <w:rPr>
          <w:rFonts w:ascii="Arial" w:eastAsia="Arial Unicode MS" w:hAnsi="Arial" w:cs="Arial"/>
          <w:b/>
          <w:sz w:val="72"/>
          <w:szCs w:val="72"/>
        </w:rPr>
        <w:t xml:space="preserve"> Datasheet  </w:t>
      </w:r>
    </w:p>
    <w:p w14:paraId="4ACF6C14" w14:textId="77777777" w:rsidR="005B2933" w:rsidRPr="00D37554" w:rsidRDefault="003C73A6" w:rsidP="00E6610A">
      <w:pPr>
        <w:tabs>
          <w:tab w:val="left" w:pos="9355"/>
        </w:tabs>
        <w:kinsoku w:val="0"/>
        <w:topLinePunct/>
        <w:autoSpaceDE w:val="0"/>
        <w:autoSpaceDN w:val="0"/>
        <w:ind w:right="119"/>
        <w:jc w:val="right"/>
        <w:rPr>
          <w:rFonts w:ascii="Arial" w:eastAsia="Arial Unicode MS" w:hAnsi="Arial" w:cs="Arial"/>
          <w:sz w:val="28"/>
          <w:szCs w:val="28"/>
        </w:rPr>
      </w:pPr>
      <w:r w:rsidRPr="00D37554">
        <w:rPr>
          <w:rFonts w:ascii="Arial" w:eastAsia="Arial Unicode MS" w:hAnsi="Arial" w:cs="Arial"/>
          <w:sz w:val="28"/>
          <w:szCs w:val="28"/>
        </w:rPr>
        <w:t>Version</w:t>
      </w:r>
      <w:r w:rsidR="007909C4" w:rsidRPr="00D37554">
        <w:rPr>
          <w:rFonts w:ascii="Arial" w:eastAsia="Arial Unicode MS" w:hAnsi="Arial" w:cs="Arial"/>
          <w:sz w:val="28"/>
          <w:szCs w:val="28"/>
        </w:rPr>
        <w:t xml:space="preserve"> </w:t>
      </w:r>
      <w:r w:rsidRPr="00D37554">
        <w:rPr>
          <w:rFonts w:ascii="Arial" w:eastAsia="Arial Unicode MS" w:hAnsi="Arial" w:cs="Arial"/>
          <w:sz w:val="28"/>
          <w:szCs w:val="28"/>
        </w:rPr>
        <w:t>1</w:t>
      </w:r>
      <w:r w:rsidR="00153004" w:rsidRPr="00D37554">
        <w:rPr>
          <w:rFonts w:ascii="Arial" w:eastAsia="Arial Unicode MS" w:hAnsi="Arial" w:cs="Arial"/>
          <w:sz w:val="28"/>
          <w:szCs w:val="28"/>
        </w:rPr>
        <w:t>.0</w:t>
      </w:r>
    </w:p>
    <w:p w14:paraId="1272137F" w14:textId="77777777" w:rsidR="005B2933" w:rsidRPr="00D37554" w:rsidRDefault="00D37554" w:rsidP="00D37554">
      <w:pPr>
        <w:tabs>
          <w:tab w:val="left" w:pos="5547"/>
          <w:tab w:val="right" w:pos="9766"/>
        </w:tabs>
        <w:kinsoku w:val="0"/>
        <w:topLinePunct/>
        <w:autoSpaceDE w:val="0"/>
        <w:autoSpaceDN w:val="0"/>
        <w:ind w:right="139"/>
        <w:jc w:val="right"/>
        <w:rPr>
          <w:rFonts w:ascii="Arial" w:eastAsia="Arial Unicode MS" w:hAnsi="Arial" w:cs="Arial"/>
          <w:sz w:val="28"/>
          <w:szCs w:val="28"/>
        </w:rPr>
      </w:pPr>
      <w:r>
        <w:rPr>
          <w:rFonts w:ascii="Arial" w:eastAsia="Arial Unicode MS" w:hAnsi="Arial" w:cs="Arial"/>
          <w:sz w:val="28"/>
          <w:szCs w:val="28"/>
        </w:rPr>
        <w:t xml:space="preserve">       </w:t>
      </w:r>
      <w:r w:rsidR="005B2933" w:rsidRPr="00D37554">
        <w:rPr>
          <w:rFonts w:ascii="Arial" w:eastAsia="Arial Unicode MS" w:hAnsi="Arial" w:cs="Arial"/>
          <w:sz w:val="28"/>
          <w:szCs w:val="28"/>
        </w:rPr>
        <w:tab/>
      </w:r>
      <w:r w:rsidR="005B2933" w:rsidRPr="00D37554">
        <w:rPr>
          <w:rFonts w:ascii="Arial" w:eastAsia="Arial Unicode MS" w:hAnsi="Arial" w:cs="Arial"/>
          <w:sz w:val="28"/>
          <w:szCs w:val="28"/>
        </w:rPr>
        <w:tab/>
        <w:t>201</w:t>
      </w:r>
      <w:r w:rsidR="00D10AE9" w:rsidRPr="00D37554">
        <w:rPr>
          <w:rFonts w:ascii="Arial" w:eastAsia="Arial Unicode MS" w:hAnsi="Arial" w:cs="Arial"/>
          <w:sz w:val="28"/>
          <w:szCs w:val="28"/>
        </w:rPr>
        <w:t>6</w:t>
      </w:r>
      <w:r w:rsidR="00E6610A" w:rsidRPr="00D37554">
        <w:rPr>
          <w:rFonts w:ascii="Arial" w:eastAsia="Arial Unicode MS" w:hAnsi="Arial" w:cs="Arial"/>
          <w:sz w:val="28"/>
          <w:szCs w:val="28"/>
        </w:rPr>
        <w:t>-10-11</w:t>
      </w:r>
    </w:p>
    <w:p w14:paraId="3D62BCC3" w14:textId="77777777" w:rsidR="001724C1" w:rsidRPr="001724C1" w:rsidRDefault="005B2933" w:rsidP="001724C1">
      <w:pPr>
        <w:pStyle w:val="Caption"/>
        <w:ind w:leftChars="0" w:left="0" w:firstLineChars="0" w:firstLine="0"/>
        <w:jc w:val="both"/>
      </w:pPr>
      <w:bookmarkStart w:id="2" w:name="_Toc336526315"/>
      <w:bookmarkStart w:id="3" w:name="_Toc338091365"/>
      <w:bookmarkStart w:id="4" w:name="_Toc338092531"/>
      <w:r>
        <w:br w:type="page"/>
      </w:r>
    </w:p>
    <w:p w14:paraId="0FF06593" w14:textId="77777777" w:rsidR="005B2933" w:rsidRPr="002D6189" w:rsidRDefault="005B2933" w:rsidP="00694F81">
      <w:pPr>
        <w:pStyle w:val="Heading1"/>
      </w:pPr>
      <w:r w:rsidRPr="002D6189">
        <w:lastRenderedPageBreak/>
        <w:t>R</w:t>
      </w:r>
      <w:r w:rsidR="004F2212" w:rsidRPr="002D6189">
        <w:t>evision</w:t>
      </w:r>
      <w:r w:rsidRPr="002D6189">
        <w:t xml:space="preserve"> H</w:t>
      </w:r>
      <w:bookmarkEnd w:id="2"/>
      <w:bookmarkEnd w:id="3"/>
      <w:bookmarkEnd w:id="4"/>
      <w:r w:rsidR="004F2212" w:rsidRPr="002D6189">
        <w:t>istory</w:t>
      </w:r>
    </w:p>
    <w:p w14:paraId="14757EFD" w14:textId="77777777" w:rsidR="005B2933" w:rsidRDefault="005B2933">
      <w:pPr>
        <w:rPr>
          <w:rFonts w:ascii="Calibri" w:hAnsi="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2"/>
        <w:gridCol w:w="3302"/>
        <w:gridCol w:w="4704"/>
      </w:tblGrid>
      <w:tr w:rsidR="005B2933" w14:paraId="316F6F7C" w14:textId="77777777" w:rsidTr="004F2212">
        <w:trPr>
          <w:trHeight w:val="467"/>
        </w:trPr>
        <w:tc>
          <w:tcPr>
            <w:tcW w:w="1198" w:type="pct"/>
            <w:vAlign w:val="center"/>
          </w:tcPr>
          <w:p w14:paraId="7A95676E" w14:textId="77777777" w:rsidR="005B2933" w:rsidRPr="007827E1" w:rsidRDefault="004F2212" w:rsidP="008526C1">
            <w:pPr>
              <w:jc w:val="left"/>
              <w:rPr>
                <w:rFonts w:ascii="Calibri" w:eastAsia="Lingoes Unicode" w:hAnsi="Calibri" w:cs="Arial"/>
                <w:b/>
                <w:szCs w:val="21"/>
              </w:rPr>
            </w:pPr>
            <w:r>
              <w:rPr>
                <w:rFonts w:ascii="Calibri" w:eastAsia="Lingoes Unicode" w:hAnsi="Calibri" w:cs="Arial"/>
                <w:b/>
                <w:szCs w:val="21"/>
              </w:rPr>
              <w:t>Revision</w:t>
            </w:r>
          </w:p>
        </w:tc>
        <w:tc>
          <w:tcPr>
            <w:tcW w:w="1568" w:type="pct"/>
            <w:vAlign w:val="center"/>
          </w:tcPr>
          <w:p w14:paraId="50ADD7A7" w14:textId="77777777" w:rsidR="005B2933" w:rsidRPr="007827E1" w:rsidRDefault="005B2933" w:rsidP="008526C1">
            <w:pPr>
              <w:jc w:val="left"/>
              <w:rPr>
                <w:rFonts w:ascii="Calibri" w:eastAsia="Lingoes Unicode" w:hAnsi="Calibri" w:cs="Arial"/>
                <w:b/>
                <w:szCs w:val="21"/>
              </w:rPr>
            </w:pPr>
            <w:r w:rsidRPr="007827E1">
              <w:rPr>
                <w:rFonts w:ascii="Calibri" w:eastAsia="Lingoes Unicode" w:hAnsi="Calibri" w:cs="Arial"/>
                <w:b/>
                <w:szCs w:val="21"/>
              </w:rPr>
              <w:t>Date</w:t>
            </w:r>
          </w:p>
        </w:tc>
        <w:tc>
          <w:tcPr>
            <w:tcW w:w="2234" w:type="pct"/>
            <w:vAlign w:val="center"/>
          </w:tcPr>
          <w:p w14:paraId="383702B3" w14:textId="77777777" w:rsidR="005B2933" w:rsidRPr="007827E1" w:rsidRDefault="005B2933" w:rsidP="008526C1">
            <w:pPr>
              <w:jc w:val="left"/>
              <w:rPr>
                <w:rFonts w:ascii="Calibri" w:eastAsia="Lingoes Unicode" w:hAnsi="Calibri" w:cs="Arial"/>
                <w:b/>
                <w:szCs w:val="21"/>
              </w:rPr>
            </w:pPr>
            <w:r w:rsidRPr="007827E1">
              <w:rPr>
                <w:rFonts w:ascii="Calibri" w:eastAsia="Lingoes Unicode" w:hAnsi="Calibri" w:cs="Arial"/>
                <w:b/>
                <w:szCs w:val="21"/>
              </w:rPr>
              <w:t>Description</w:t>
            </w:r>
          </w:p>
        </w:tc>
      </w:tr>
      <w:tr w:rsidR="005B2933" w14:paraId="63AB5B5F" w14:textId="77777777" w:rsidTr="004F2212">
        <w:trPr>
          <w:trHeight w:val="546"/>
        </w:trPr>
        <w:tc>
          <w:tcPr>
            <w:tcW w:w="1198" w:type="pct"/>
            <w:vAlign w:val="center"/>
          </w:tcPr>
          <w:p w14:paraId="1B14B573" w14:textId="77777777" w:rsidR="005B2933" w:rsidRPr="007827E1" w:rsidRDefault="008C44F0" w:rsidP="008526C1">
            <w:pPr>
              <w:jc w:val="left"/>
              <w:rPr>
                <w:rFonts w:ascii="Calibri" w:hAnsi="Calibri" w:cs="Arial"/>
                <w:szCs w:val="21"/>
              </w:rPr>
            </w:pPr>
            <w:r>
              <w:rPr>
                <w:rFonts w:ascii="Calibri" w:hAnsi="Calibri" w:cs="Arial"/>
                <w:szCs w:val="21"/>
              </w:rPr>
              <w:t>v</w:t>
            </w:r>
            <w:r w:rsidR="003C73A6">
              <w:rPr>
                <w:rFonts w:ascii="Calibri" w:hAnsi="Calibri" w:cs="Arial"/>
                <w:szCs w:val="21"/>
              </w:rPr>
              <w:t>0.1</w:t>
            </w:r>
          </w:p>
        </w:tc>
        <w:tc>
          <w:tcPr>
            <w:tcW w:w="1568" w:type="pct"/>
            <w:vAlign w:val="center"/>
          </w:tcPr>
          <w:p w14:paraId="0481C89C" w14:textId="77777777" w:rsidR="005B2933" w:rsidRPr="003C73A6" w:rsidRDefault="003C73A6" w:rsidP="005C3B88">
            <w:pPr>
              <w:jc w:val="left"/>
              <w:rPr>
                <w:rFonts w:ascii="Calibri" w:hAnsi="Calibri" w:cs="Arial"/>
                <w:szCs w:val="21"/>
              </w:rPr>
            </w:pPr>
            <w:r w:rsidRPr="003C73A6">
              <w:rPr>
                <w:rFonts w:ascii="Calibri" w:eastAsia="Arial Unicode MS" w:hAnsi="Calibri" w:cs="Arial"/>
                <w:szCs w:val="21"/>
              </w:rPr>
              <w:t xml:space="preserve">Oct. </w:t>
            </w:r>
            <w:r w:rsidRPr="003C73A6">
              <w:rPr>
                <w:rFonts w:ascii="Calibri" w:eastAsia="Arial Unicode MS" w:hAnsi="Calibri" w:cs="Arial" w:hint="eastAsia"/>
                <w:szCs w:val="21"/>
              </w:rPr>
              <w:t>0</w:t>
            </w:r>
            <w:r w:rsidRPr="003C73A6">
              <w:rPr>
                <w:rFonts w:ascii="Calibri" w:eastAsia="Arial Unicode MS" w:hAnsi="Calibri" w:cs="Arial"/>
                <w:szCs w:val="21"/>
              </w:rPr>
              <w:t>9, 2016</w:t>
            </w:r>
          </w:p>
        </w:tc>
        <w:tc>
          <w:tcPr>
            <w:tcW w:w="2234" w:type="pct"/>
            <w:vAlign w:val="center"/>
          </w:tcPr>
          <w:p w14:paraId="01F9B542" w14:textId="77777777" w:rsidR="005B2933" w:rsidRPr="007827E1" w:rsidRDefault="003C73A6" w:rsidP="00D10AE9">
            <w:pPr>
              <w:jc w:val="left"/>
              <w:rPr>
                <w:rFonts w:ascii="Calibri" w:hAnsi="Calibri" w:cs="Arial"/>
                <w:szCs w:val="21"/>
              </w:rPr>
            </w:pPr>
            <w:r>
              <w:rPr>
                <w:rFonts w:ascii="Calibri" w:hAnsi="Calibri" w:cs="Arial"/>
                <w:szCs w:val="21"/>
              </w:rPr>
              <w:t>Initial</w:t>
            </w:r>
            <w:r w:rsidR="00EC4883">
              <w:rPr>
                <w:rFonts w:ascii="Calibri" w:hAnsi="Calibri" w:cs="Arial" w:hint="eastAsia"/>
                <w:szCs w:val="21"/>
              </w:rPr>
              <w:t xml:space="preserve"> </w:t>
            </w:r>
            <w:r w:rsidR="00153004">
              <w:rPr>
                <w:rFonts w:ascii="Calibri" w:hAnsi="Calibri" w:cs="Arial"/>
                <w:szCs w:val="21"/>
              </w:rPr>
              <w:t xml:space="preserve">Internal </w:t>
            </w:r>
            <w:r w:rsidR="008C44F0">
              <w:rPr>
                <w:rFonts w:ascii="Calibri" w:hAnsi="Calibri" w:cs="Arial" w:hint="eastAsia"/>
                <w:szCs w:val="21"/>
              </w:rPr>
              <w:t>Release</w:t>
            </w:r>
          </w:p>
        </w:tc>
      </w:tr>
      <w:tr w:rsidR="00153004" w14:paraId="593FFD39" w14:textId="77777777" w:rsidTr="004F2212">
        <w:trPr>
          <w:trHeight w:val="546"/>
        </w:trPr>
        <w:tc>
          <w:tcPr>
            <w:tcW w:w="1198" w:type="pct"/>
            <w:vAlign w:val="center"/>
          </w:tcPr>
          <w:p w14:paraId="3FDD46C5" w14:textId="77777777" w:rsidR="00153004" w:rsidRDefault="008C44F0" w:rsidP="008526C1">
            <w:pPr>
              <w:jc w:val="left"/>
              <w:rPr>
                <w:rFonts w:ascii="Calibri" w:hAnsi="Calibri" w:cs="Arial"/>
                <w:szCs w:val="21"/>
              </w:rPr>
            </w:pPr>
            <w:r>
              <w:rPr>
                <w:rFonts w:ascii="Calibri" w:hAnsi="Calibri" w:cs="Arial"/>
                <w:szCs w:val="21"/>
              </w:rPr>
              <w:t>v</w:t>
            </w:r>
            <w:r w:rsidR="00153004">
              <w:rPr>
                <w:rFonts w:ascii="Calibri" w:hAnsi="Calibri" w:cs="Arial"/>
                <w:szCs w:val="21"/>
              </w:rPr>
              <w:t>1.0</w:t>
            </w:r>
          </w:p>
        </w:tc>
        <w:tc>
          <w:tcPr>
            <w:tcW w:w="1568" w:type="pct"/>
            <w:vAlign w:val="center"/>
          </w:tcPr>
          <w:p w14:paraId="26F0DCB1" w14:textId="77777777" w:rsidR="00153004" w:rsidRPr="003C73A6" w:rsidRDefault="00153004" w:rsidP="005C3B88">
            <w:pPr>
              <w:jc w:val="left"/>
              <w:rPr>
                <w:rFonts w:ascii="Calibri" w:eastAsia="Arial Unicode MS" w:hAnsi="Calibri" w:cs="Arial"/>
                <w:szCs w:val="21"/>
              </w:rPr>
            </w:pPr>
            <w:r>
              <w:rPr>
                <w:rFonts w:ascii="Calibri" w:eastAsia="Arial Unicode MS" w:hAnsi="Calibri" w:cs="Arial"/>
                <w:szCs w:val="21"/>
              </w:rPr>
              <w:t>Oct. 11, 2016</w:t>
            </w:r>
          </w:p>
        </w:tc>
        <w:tc>
          <w:tcPr>
            <w:tcW w:w="2234" w:type="pct"/>
            <w:vAlign w:val="center"/>
          </w:tcPr>
          <w:p w14:paraId="014F4613" w14:textId="77777777" w:rsidR="00153004" w:rsidRDefault="00153004" w:rsidP="00D10AE9">
            <w:pPr>
              <w:jc w:val="left"/>
              <w:rPr>
                <w:rFonts w:ascii="Calibri" w:hAnsi="Calibri" w:cs="Arial"/>
                <w:szCs w:val="21"/>
              </w:rPr>
            </w:pPr>
            <w:r>
              <w:rPr>
                <w:rFonts w:ascii="Calibri" w:hAnsi="Calibri" w:cs="Arial"/>
                <w:szCs w:val="21"/>
              </w:rPr>
              <w:t>Initial Public Release</w:t>
            </w:r>
          </w:p>
        </w:tc>
      </w:tr>
      <w:tr w:rsidR="002866A9" w14:paraId="353BB3C5" w14:textId="77777777" w:rsidTr="004F2212">
        <w:trPr>
          <w:trHeight w:val="546"/>
        </w:trPr>
        <w:tc>
          <w:tcPr>
            <w:tcW w:w="1198" w:type="pct"/>
            <w:vAlign w:val="center"/>
          </w:tcPr>
          <w:p w14:paraId="22A476C0" w14:textId="70B47018" w:rsidR="002866A9" w:rsidRDefault="002866A9" w:rsidP="008526C1">
            <w:pPr>
              <w:jc w:val="left"/>
              <w:rPr>
                <w:rFonts w:ascii="Calibri" w:hAnsi="Calibri" w:cs="Arial"/>
                <w:szCs w:val="21"/>
              </w:rPr>
            </w:pPr>
            <w:r>
              <w:rPr>
                <w:rFonts w:ascii="Calibri" w:hAnsi="Calibri" w:cs="Arial"/>
                <w:szCs w:val="21"/>
              </w:rPr>
              <w:t>V1.01</w:t>
            </w:r>
          </w:p>
        </w:tc>
        <w:tc>
          <w:tcPr>
            <w:tcW w:w="1568" w:type="pct"/>
            <w:vAlign w:val="center"/>
          </w:tcPr>
          <w:p w14:paraId="1A6C6FA8" w14:textId="553D31FE" w:rsidR="002866A9" w:rsidRDefault="002866A9" w:rsidP="005C3B88">
            <w:pPr>
              <w:jc w:val="left"/>
              <w:rPr>
                <w:rFonts w:ascii="Calibri" w:eastAsia="Arial Unicode MS" w:hAnsi="Calibri" w:cs="Arial"/>
                <w:szCs w:val="21"/>
              </w:rPr>
            </w:pPr>
            <w:r>
              <w:rPr>
                <w:rFonts w:ascii="Calibri" w:eastAsia="Arial Unicode MS" w:hAnsi="Calibri" w:cs="Arial"/>
                <w:szCs w:val="21"/>
              </w:rPr>
              <w:t>Dec. 20, 2016</w:t>
            </w:r>
          </w:p>
        </w:tc>
        <w:tc>
          <w:tcPr>
            <w:tcW w:w="2234" w:type="pct"/>
            <w:vAlign w:val="center"/>
          </w:tcPr>
          <w:p w14:paraId="4D043395" w14:textId="08EA940F" w:rsidR="002866A9" w:rsidRDefault="002866A9" w:rsidP="002866A9">
            <w:pPr>
              <w:jc w:val="left"/>
              <w:rPr>
                <w:rFonts w:ascii="Calibri" w:hAnsi="Calibri" w:cs="Arial"/>
                <w:szCs w:val="21"/>
              </w:rPr>
            </w:pPr>
            <w:r>
              <w:rPr>
                <w:rFonts w:ascii="Calibri" w:hAnsi="Calibri" w:cs="Arial"/>
                <w:szCs w:val="21"/>
              </w:rPr>
              <w:t>Updated PCB Footprint and Pinout Map</w:t>
            </w:r>
            <w:bookmarkStart w:id="5" w:name="_GoBack"/>
            <w:bookmarkEnd w:id="5"/>
          </w:p>
        </w:tc>
      </w:tr>
    </w:tbl>
    <w:p w14:paraId="06E26800" w14:textId="77777777" w:rsidR="002D6189" w:rsidRDefault="002D6189">
      <w:pPr>
        <w:kinsoku w:val="0"/>
        <w:topLinePunct/>
        <w:autoSpaceDE w:val="0"/>
        <w:autoSpaceDN w:val="0"/>
        <w:rPr>
          <w:rFonts w:ascii="Calibri" w:hAnsi="Calibri" w:cs="Arial"/>
        </w:rPr>
        <w:sectPr w:rsidR="002D6189" w:rsidSect="007519D8">
          <w:headerReference w:type="even" r:id="rId9"/>
          <w:headerReference w:type="default" r:id="rId10"/>
          <w:footerReference w:type="even" r:id="rId11"/>
          <w:footerReference w:type="default" r:id="rId12"/>
          <w:headerReference w:type="first" r:id="rId13"/>
          <w:footerReference w:type="first" r:id="rId14"/>
          <w:type w:val="continuous"/>
          <w:pgSz w:w="12240" w:h="15840" w:code="1"/>
          <w:pgMar w:top="567" w:right="851" w:bottom="567" w:left="851" w:header="567" w:footer="567" w:gutter="0"/>
          <w:cols w:space="720"/>
          <w:titlePg/>
          <w:docGrid w:linePitch="312"/>
        </w:sectPr>
      </w:pPr>
    </w:p>
    <w:p w14:paraId="36BC8358" w14:textId="77777777" w:rsidR="005B2933" w:rsidRDefault="005B2933">
      <w:pPr>
        <w:kinsoku w:val="0"/>
        <w:topLinePunct/>
        <w:autoSpaceDE w:val="0"/>
        <w:autoSpaceDN w:val="0"/>
        <w:rPr>
          <w:rFonts w:ascii="Calibri" w:hAnsi="Calibri" w:cs="Arial"/>
        </w:rPr>
      </w:pPr>
    </w:p>
    <w:p w14:paraId="79079B69" w14:textId="77777777" w:rsidR="005B2933" w:rsidRDefault="005B2933" w:rsidP="00694F81">
      <w:pPr>
        <w:pStyle w:val="Heading1"/>
      </w:pPr>
      <w:bookmarkStart w:id="6" w:name="_Toc338091366"/>
      <w:bookmarkStart w:id="7" w:name="_Toc338092532"/>
      <w:r w:rsidRPr="002D6189">
        <w:t>D</w:t>
      </w:r>
      <w:r w:rsidR="004F2212" w:rsidRPr="002D6189">
        <w:t>eclara</w:t>
      </w:r>
      <w:bookmarkEnd w:id="6"/>
      <w:bookmarkEnd w:id="7"/>
      <w:r w:rsidR="004F2212" w:rsidRPr="002D6189">
        <w:t>tion</w:t>
      </w:r>
    </w:p>
    <w:p w14:paraId="33E2002F" w14:textId="77777777" w:rsidR="00F241E0" w:rsidRDefault="00F241E0" w:rsidP="00F241E0">
      <w:pPr>
        <w:pStyle w:val="Caption"/>
        <w:ind w:leftChars="0" w:left="0" w:firstLineChars="0" w:firstLine="0"/>
        <w:rPr>
          <w:rFonts w:cs="Arial"/>
        </w:rPr>
      </w:pPr>
      <w:r>
        <w:rPr>
          <w:rFonts w:cs="Arial"/>
        </w:rPr>
        <w:t xml:space="preserve">This page left intentionally blank. </w:t>
      </w:r>
      <w:r w:rsidRPr="00F241E0">
        <w:rPr>
          <w:rFonts w:cs="Arial"/>
        </w:rPr>
        <w:t>\(•</w:t>
      </w:r>
      <w:r w:rsidRPr="00F241E0">
        <w:rPr>
          <w:rFonts w:ascii="MS Gothic" w:eastAsia="MS Gothic" w:hAnsi="MS Gothic" w:cs="MS Gothic" w:hint="eastAsia"/>
        </w:rPr>
        <w:t>◡</w:t>
      </w:r>
      <w:r w:rsidRPr="00F241E0">
        <w:rPr>
          <w:rFonts w:cs="Helvetica"/>
        </w:rPr>
        <w:t>•</w:t>
      </w:r>
      <w:r w:rsidRPr="00F241E0">
        <w:rPr>
          <w:rFonts w:cs="Arial"/>
        </w:rPr>
        <w:t>)/</w:t>
      </w:r>
    </w:p>
    <w:p w14:paraId="002DDA6D" w14:textId="77777777" w:rsidR="001724C1" w:rsidRPr="001724C1" w:rsidRDefault="005B2933" w:rsidP="001724C1">
      <w:pPr>
        <w:pStyle w:val="Caption"/>
        <w:ind w:leftChars="0" w:left="0" w:firstLineChars="0" w:firstLine="0"/>
        <w:jc w:val="both"/>
      </w:pPr>
      <w:r>
        <w:rPr>
          <w:rFonts w:cs="Arial"/>
        </w:rPr>
        <w:br w:type="page"/>
      </w:r>
      <w:bookmarkStart w:id="8" w:name="_Toc131223210"/>
      <w:bookmarkStart w:id="9" w:name="_Toc144605803"/>
      <w:bookmarkStart w:id="10" w:name="_Toc336440821"/>
      <w:bookmarkStart w:id="11" w:name="_Toc336526316"/>
      <w:bookmarkStart w:id="12" w:name="_Toc338091367"/>
      <w:bookmarkStart w:id="13" w:name="_Toc338092533"/>
      <w:bookmarkStart w:id="14" w:name="_Toc338922141"/>
      <w:bookmarkStart w:id="15" w:name="_Toc338950149"/>
      <w:bookmarkStart w:id="16" w:name="_Toc339616391"/>
    </w:p>
    <w:p w14:paraId="7A2148C8" w14:textId="77777777" w:rsidR="005B2933" w:rsidRPr="00123779" w:rsidRDefault="005B2933" w:rsidP="00694F81">
      <w:pPr>
        <w:pStyle w:val="Heading1"/>
        <w:rPr>
          <w:lang w:val="en-US"/>
        </w:rPr>
      </w:pPr>
      <w:r w:rsidRPr="002D6189">
        <w:lastRenderedPageBreak/>
        <w:t>T</w:t>
      </w:r>
      <w:r w:rsidR="004F2212" w:rsidRPr="002D6189">
        <w:t>able</w:t>
      </w:r>
      <w:bookmarkStart w:id="17" w:name="OLE_LINK4"/>
      <w:bookmarkStart w:id="18" w:name="OLE_LINK5"/>
      <w:r w:rsidR="004F2212" w:rsidRPr="002D6189">
        <w:t xml:space="preserve"> of</w:t>
      </w:r>
      <w:r w:rsidRPr="002D6189">
        <w:t xml:space="preserve"> C</w:t>
      </w:r>
      <w:bookmarkEnd w:id="8"/>
      <w:bookmarkEnd w:id="9"/>
      <w:bookmarkEnd w:id="10"/>
      <w:bookmarkEnd w:id="11"/>
      <w:bookmarkEnd w:id="12"/>
      <w:bookmarkEnd w:id="13"/>
      <w:bookmarkEnd w:id="14"/>
      <w:bookmarkEnd w:id="15"/>
      <w:bookmarkEnd w:id="16"/>
      <w:bookmarkEnd w:id="17"/>
      <w:bookmarkEnd w:id="18"/>
      <w:r w:rsidR="004F2212" w:rsidRPr="002D6189">
        <w:t>ontents</w:t>
      </w:r>
    </w:p>
    <w:p w14:paraId="69F221E8" w14:textId="77777777" w:rsidR="005B2933" w:rsidRPr="00E8180B" w:rsidRDefault="005B2933">
      <w:pPr>
        <w:ind w:rightChars="-202" w:right="-424"/>
        <w:rPr>
          <w:rFonts w:ascii="Calibri" w:hAnsi="Calibri" w:cs="Calibri"/>
        </w:rPr>
      </w:pPr>
    </w:p>
    <w:p w14:paraId="090BB63F" w14:textId="77777777" w:rsidR="00682CDC" w:rsidRDefault="002E64D2">
      <w:pPr>
        <w:pStyle w:val="TOC1"/>
        <w:tabs>
          <w:tab w:val="right" w:leader="dot" w:pos="10194"/>
        </w:tabs>
        <w:rPr>
          <w:noProof/>
        </w:rPr>
      </w:pPr>
      <w:r>
        <w:rPr>
          <w:rFonts w:cs="Calibri"/>
          <w:b/>
        </w:rPr>
        <w:fldChar w:fldCharType="begin"/>
      </w:r>
      <w:r>
        <w:rPr>
          <w:rFonts w:cs="Calibri"/>
          <w:b/>
        </w:rPr>
        <w:instrText xml:space="preserve"> TOC \t "标题 1,1,标题 2,2,标题 3,3" </w:instrText>
      </w:r>
      <w:r>
        <w:rPr>
          <w:rFonts w:cs="Calibri"/>
          <w:b/>
        </w:rPr>
        <w:fldChar w:fldCharType="separate"/>
      </w:r>
      <w:r w:rsidR="00682CDC" w:rsidRPr="00D7683C">
        <w:rPr>
          <w:rFonts w:eastAsia="SimSun"/>
          <w:noProof/>
        </w:rPr>
        <w:t>1.</w:t>
      </w:r>
      <w:r w:rsidR="00682CDC">
        <w:rPr>
          <w:noProof/>
        </w:rPr>
        <w:t xml:space="preserve"> Overview</w:t>
      </w:r>
      <w:r w:rsidR="00682CDC">
        <w:rPr>
          <w:noProof/>
        </w:rPr>
        <w:tab/>
      </w:r>
      <w:r w:rsidR="00682CDC">
        <w:rPr>
          <w:noProof/>
        </w:rPr>
        <w:fldChar w:fldCharType="begin"/>
      </w:r>
      <w:r w:rsidR="00682CDC">
        <w:rPr>
          <w:noProof/>
        </w:rPr>
        <w:instrText xml:space="preserve"> PAGEREF _Toc458081408 \h </w:instrText>
      </w:r>
      <w:r w:rsidR="00682CDC">
        <w:rPr>
          <w:noProof/>
        </w:rPr>
      </w:r>
      <w:r w:rsidR="00682CDC">
        <w:rPr>
          <w:noProof/>
        </w:rPr>
        <w:fldChar w:fldCharType="separate"/>
      </w:r>
      <w:r w:rsidR="003A6CB4">
        <w:rPr>
          <w:noProof/>
        </w:rPr>
        <w:t>7</w:t>
      </w:r>
      <w:r w:rsidR="00682CDC">
        <w:rPr>
          <w:noProof/>
        </w:rPr>
        <w:fldChar w:fldCharType="end"/>
      </w:r>
    </w:p>
    <w:p w14:paraId="215B571F" w14:textId="77777777" w:rsidR="00682CDC" w:rsidRDefault="00682CDC">
      <w:pPr>
        <w:pStyle w:val="TOC1"/>
        <w:tabs>
          <w:tab w:val="right" w:leader="dot" w:pos="10194"/>
        </w:tabs>
        <w:rPr>
          <w:rFonts w:eastAsia="SimSun" w:cs="Times New Roman"/>
          <w:iCs w:val="0"/>
          <w:noProof/>
          <w:szCs w:val="22"/>
          <w:lang w:eastAsia="zh-CN"/>
        </w:rPr>
      </w:pPr>
      <w:r w:rsidRPr="00D7683C">
        <w:rPr>
          <w:rFonts w:eastAsia="SimSun"/>
          <w:noProof/>
        </w:rPr>
        <w:t>2.</w:t>
      </w:r>
      <w:r>
        <w:rPr>
          <w:noProof/>
        </w:rPr>
        <w:t xml:space="preserve"> Features</w:t>
      </w:r>
      <w:r>
        <w:rPr>
          <w:noProof/>
        </w:rPr>
        <w:tab/>
      </w:r>
      <w:r>
        <w:rPr>
          <w:noProof/>
        </w:rPr>
        <w:fldChar w:fldCharType="begin"/>
      </w:r>
      <w:r>
        <w:rPr>
          <w:noProof/>
        </w:rPr>
        <w:instrText xml:space="preserve"> PAGEREF _Toc458081409 \h </w:instrText>
      </w:r>
      <w:r>
        <w:rPr>
          <w:noProof/>
        </w:rPr>
      </w:r>
      <w:r>
        <w:rPr>
          <w:noProof/>
        </w:rPr>
        <w:fldChar w:fldCharType="separate"/>
      </w:r>
      <w:r w:rsidR="003A6CB4">
        <w:rPr>
          <w:noProof/>
        </w:rPr>
        <w:t>8</w:t>
      </w:r>
      <w:r>
        <w:rPr>
          <w:noProof/>
        </w:rPr>
        <w:fldChar w:fldCharType="end"/>
      </w:r>
    </w:p>
    <w:p w14:paraId="4829F7A2" w14:textId="77777777" w:rsidR="00682CDC" w:rsidRDefault="00682CDC" w:rsidP="00682CDC">
      <w:pPr>
        <w:pStyle w:val="TOC2"/>
        <w:tabs>
          <w:tab w:val="right" w:leader="dot" w:pos="10194"/>
        </w:tabs>
        <w:ind w:left="420"/>
        <w:rPr>
          <w:rFonts w:eastAsia="SimSun" w:cs="Times New Roman"/>
          <w:bCs w:val="0"/>
          <w:noProof/>
          <w:szCs w:val="22"/>
          <w:lang w:eastAsia="zh-CN"/>
        </w:rPr>
      </w:pPr>
      <w:r w:rsidRPr="00D7683C">
        <w:rPr>
          <w:caps/>
          <w:noProof/>
        </w:rPr>
        <w:t>2.1. CPU</w:t>
      </w:r>
      <w:r>
        <w:rPr>
          <w:noProof/>
        </w:rPr>
        <w:tab/>
      </w:r>
      <w:r>
        <w:rPr>
          <w:noProof/>
        </w:rPr>
        <w:fldChar w:fldCharType="begin"/>
      </w:r>
      <w:r>
        <w:rPr>
          <w:noProof/>
        </w:rPr>
        <w:instrText xml:space="preserve"> PAGEREF _Toc458081410 \h </w:instrText>
      </w:r>
      <w:r>
        <w:rPr>
          <w:noProof/>
        </w:rPr>
      </w:r>
      <w:r>
        <w:rPr>
          <w:noProof/>
        </w:rPr>
        <w:fldChar w:fldCharType="separate"/>
      </w:r>
      <w:r w:rsidR="003A6CB4">
        <w:rPr>
          <w:noProof/>
        </w:rPr>
        <w:t>8</w:t>
      </w:r>
      <w:r>
        <w:rPr>
          <w:noProof/>
        </w:rPr>
        <w:fldChar w:fldCharType="end"/>
      </w:r>
    </w:p>
    <w:p w14:paraId="0D0DE49C" w14:textId="77777777" w:rsidR="00682CDC" w:rsidRDefault="00682CDC" w:rsidP="00682CDC">
      <w:pPr>
        <w:pStyle w:val="TOC2"/>
        <w:tabs>
          <w:tab w:val="right" w:leader="dot" w:pos="10194"/>
        </w:tabs>
        <w:ind w:left="420"/>
        <w:rPr>
          <w:rFonts w:eastAsia="SimSun" w:cs="Times New Roman"/>
          <w:bCs w:val="0"/>
          <w:noProof/>
          <w:szCs w:val="22"/>
          <w:lang w:eastAsia="zh-CN"/>
        </w:rPr>
      </w:pPr>
      <w:r w:rsidRPr="00D7683C">
        <w:rPr>
          <w:caps/>
          <w:noProof/>
        </w:rPr>
        <w:t>2.2. GPU</w:t>
      </w:r>
      <w:r>
        <w:rPr>
          <w:noProof/>
        </w:rPr>
        <w:tab/>
      </w:r>
      <w:r>
        <w:rPr>
          <w:noProof/>
        </w:rPr>
        <w:fldChar w:fldCharType="begin"/>
      </w:r>
      <w:r>
        <w:rPr>
          <w:noProof/>
        </w:rPr>
        <w:instrText xml:space="preserve"> PAGEREF _Toc458081411 \h </w:instrText>
      </w:r>
      <w:r>
        <w:rPr>
          <w:noProof/>
        </w:rPr>
      </w:r>
      <w:r>
        <w:rPr>
          <w:noProof/>
        </w:rPr>
        <w:fldChar w:fldCharType="separate"/>
      </w:r>
      <w:r w:rsidR="003A6CB4">
        <w:rPr>
          <w:noProof/>
        </w:rPr>
        <w:t>8</w:t>
      </w:r>
      <w:r>
        <w:rPr>
          <w:noProof/>
        </w:rPr>
        <w:fldChar w:fldCharType="end"/>
      </w:r>
    </w:p>
    <w:p w14:paraId="6907F795"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2.3.</w:t>
      </w:r>
      <w:r w:rsidRPr="00D7683C">
        <w:rPr>
          <w:noProof/>
        </w:rPr>
        <w:t xml:space="preserve"> Memory</w:t>
      </w:r>
      <w:r>
        <w:rPr>
          <w:noProof/>
        </w:rPr>
        <w:tab/>
      </w:r>
      <w:r>
        <w:rPr>
          <w:noProof/>
        </w:rPr>
        <w:fldChar w:fldCharType="begin"/>
      </w:r>
      <w:r>
        <w:rPr>
          <w:noProof/>
        </w:rPr>
        <w:instrText xml:space="preserve"> PAGEREF _Toc458081412 \h </w:instrText>
      </w:r>
      <w:r>
        <w:rPr>
          <w:noProof/>
        </w:rPr>
      </w:r>
      <w:r>
        <w:rPr>
          <w:noProof/>
        </w:rPr>
        <w:fldChar w:fldCharType="separate"/>
      </w:r>
      <w:r w:rsidR="003A6CB4">
        <w:rPr>
          <w:noProof/>
        </w:rPr>
        <w:t>8</w:t>
      </w:r>
      <w:r>
        <w:rPr>
          <w:noProof/>
        </w:rPr>
        <w:fldChar w:fldCharType="end"/>
      </w:r>
    </w:p>
    <w:p w14:paraId="71B1F0D5"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2.4.</w:t>
      </w:r>
      <w:r w:rsidRPr="00D7683C">
        <w:rPr>
          <w:noProof/>
        </w:rPr>
        <w:t xml:space="preserve"> System Peripherals</w:t>
      </w:r>
      <w:r>
        <w:rPr>
          <w:noProof/>
        </w:rPr>
        <w:tab/>
      </w:r>
      <w:r>
        <w:rPr>
          <w:noProof/>
        </w:rPr>
        <w:fldChar w:fldCharType="begin"/>
      </w:r>
      <w:r>
        <w:rPr>
          <w:noProof/>
        </w:rPr>
        <w:instrText xml:space="preserve"> PAGEREF _Toc458081413 \h </w:instrText>
      </w:r>
      <w:r>
        <w:rPr>
          <w:noProof/>
        </w:rPr>
      </w:r>
      <w:r>
        <w:rPr>
          <w:noProof/>
        </w:rPr>
        <w:fldChar w:fldCharType="separate"/>
      </w:r>
      <w:r w:rsidR="003A6CB4">
        <w:rPr>
          <w:noProof/>
        </w:rPr>
        <w:t>8</w:t>
      </w:r>
      <w:r>
        <w:rPr>
          <w:noProof/>
        </w:rPr>
        <w:fldChar w:fldCharType="end"/>
      </w:r>
    </w:p>
    <w:p w14:paraId="52711630"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2.5. V</w:t>
      </w:r>
      <w:r w:rsidRPr="00D7683C">
        <w:rPr>
          <w:noProof/>
        </w:rPr>
        <w:t>ideo Engine</w:t>
      </w:r>
      <w:r>
        <w:rPr>
          <w:noProof/>
        </w:rPr>
        <w:tab/>
      </w:r>
      <w:r>
        <w:rPr>
          <w:noProof/>
        </w:rPr>
        <w:fldChar w:fldCharType="begin"/>
      </w:r>
      <w:r>
        <w:rPr>
          <w:noProof/>
        </w:rPr>
        <w:instrText xml:space="preserve"> PAGEREF _Toc458081414 \h </w:instrText>
      </w:r>
      <w:r>
        <w:rPr>
          <w:noProof/>
        </w:rPr>
      </w:r>
      <w:r>
        <w:rPr>
          <w:noProof/>
        </w:rPr>
        <w:fldChar w:fldCharType="separate"/>
      </w:r>
      <w:r w:rsidR="003A6CB4">
        <w:rPr>
          <w:noProof/>
        </w:rPr>
        <w:t>10</w:t>
      </w:r>
      <w:r>
        <w:rPr>
          <w:noProof/>
        </w:rPr>
        <w:fldChar w:fldCharType="end"/>
      </w:r>
    </w:p>
    <w:p w14:paraId="576CFE30"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2.6. Display Subsystem</w:t>
      </w:r>
      <w:r>
        <w:rPr>
          <w:noProof/>
        </w:rPr>
        <w:tab/>
      </w:r>
      <w:r>
        <w:rPr>
          <w:noProof/>
        </w:rPr>
        <w:fldChar w:fldCharType="begin"/>
      </w:r>
      <w:r>
        <w:rPr>
          <w:noProof/>
        </w:rPr>
        <w:instrText xml:space="preserve"> PAGEREF _Toc458081415 \h </w:instrText>
      </w:r>
      <w:r>
        <w:rPr>
          <w:noProof/>
        </w:rPr>
      </w:r>
      <w:r>
        <w:rPr>
          <w:noProof/>
        </w:rPr>
        <w:fldChar w:fldCharType="separate"/>
      </w:r>
      <w:r w:rsidR="003A6CB4">
        <w:rPr>
          <w:noProof/>
        </w:rPr>
        <w:t>10</w:t>
      </w:r>
      <w:r>
        <w:rPr>
          <w:noProof/>
        </w:rPr>
        <w:fldChar w:fldCharType="end"/>
      </w:r>
    </w:p>
    <w:p w14:paraId="0B604D9C" w14:textId="77777777" w:rsidR="00682CDC" w:rsidRDefault="00153004" w:rsidP="00682CDC">
      <w:pPr>
        <w:pStyle w:val="TOC2"/>
        <w:tabs>
          <w:tab w:val="right" w:leader="dot" w:pos="10194"/>
        </w:tabs>
        <w:ind w:left="420"/>
        <w:rPr>
          <w:rFonts w:eastAsia="SimSun" w:cs="Times New Roman"/>
          <w:bCs w:val="0"/>
          <w:noProof/>
          <w:szCs w:val="22"/>
          <w:lang w:eastAsia="zh-CN"/>
        </w:rPr>
      </w:pPr>
      <w:r>
        <w:rPr>
          <w:noProof/>
        </w:rPr>
        <w:t>2.7. Camera Parallel Interface</w:t>
      </w:r>
      <w:r w:rsidR="00682CDC">
        <w:rPr>
          <w:noProof/>
        </w:rPr>
        <w:tab/>
      </w:r>
      <w:r w:rsidR="00682CDC">
        <w:rPr>
          <w:noProof/>
        </w:rPr>
        <w:fldChar w:fldCharType="begin"/>
      </w:r>
      <w:r w:rsidR="00682CDC">
        <w:rPr>
          <w:noProof/>
        </w:rPr>
        <w:instrText xml:space="preserve"> PAGEREF _Toc458081416 \h </w:instrText>
      </w:r>
      <w:r w:rsidR="00682CDC">
        <w:rPr>
          <w:noProof/>
        </w:rPr>
      </w:r>
      <w:r w:rsidR="00682CDC">
        <w:rPr>
          <w:noProof/>
        </w:rPr>
        <w:fldChar w:fldCharType="separate"/>
      </w:r>
      <w:r w:rsidR="003A6CB4">
        <w:rPr>
          <w:noProof/>
        </w:rPr>
        <w:t>10</w:t>
      </w:r>
      <w:r w:rsidR="00682CDC">
        <w:rPr>
          <w:noProof/>
        </w:rPr>
        <w:fldChar w:fldCharType="end"/>
      </w:r>
    </w:p>
    <w:p w14:paraId="088E08CE" w14:textId="77777777" w:rsidR="00682CDC" w:rsidRDefault="00682CDC" w:rsidP="00682CDC">
      <w:pPr>
        <w:pStyle w:val="TOC2"/>
        <w:tabs>
          <w:tab w:val="right" w:leader="dot" w:pos="10194"/>
        </w:tabs>
        <w:ind w:left="420"/>
        <w:rPr>
          <w:rFonts w:eastAsia="SimSun" w:cs="Times New Roman"/>
          <w:bCs w:val="0"/>
          <w:noProof/>
          <w:szCs w:val="22"/>
          <w:lang w:eastAsia="zh-CN"/>
        </w:rPr>
      </w:pPr>
      <w:r w:rsidRPr="00D7683C">
        <w:rPr>
          <w:noProof/>
        </w:rPr>
        <w:t>2.8. Audio Subsystem</w:t>
      </w:r>
      <w:r>
        <w:rPr>
          <w:noProof/>
        </w:rPr>
        <w:tab/>
      </w:r>
      <w:r>
        <w:rPr>
          <w:noProof/>
        </w:rPr>
        <w:fldChar w:fldCharType="begin"/>
      </w:r>
      <w:r>
        <w:rPr>
          <w:noProof/>
        </w:rPr>
        <w:instrText xml:space="preserve"> PAGEREF _Toc458081417 \h </w:instrText>
      </w:r>
      <w:r>
        <w:rPr>
          <w:noProof/>
        </w:rPr>
      </w:r>
      <w:r>
        <w:rPr>
          <w:noProof/>
        </w:rPr>
        <w:fldChar w:fldCharType="separate"/>
      </w:r>
      <w:r w:rsidR="003A6CB4">
        <w:rPr>
          <w:noProof/>
        </w:rPr>
        <w:t>10</w:t>
      </w:r>
      <w:r>
        <w:rPr>
          <w:noProof/>
        </w:rPr>
        <w:fldChar w:fldCharType="end"/>
      </w:r>
    </w:p>
    <w:p w14:paraId="4BF483FA"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2.9. External Peripherals</w:t>
      </w:r>
      <w:r>
        <w:rPr>
          <w:noProof/>
        </w:rPr>
        <w:tab/>
      </w:r>
      <w:r>
        <w:rPr>
          <w:noProof/>
        </w:rPr>
        <w:fldChar w:fldCharType="begin"/>
      </w:r>
      <w:r>
        <w:rPr>
          <w:noProof/>
        </w:rPr>
        <w:instrText xml:space="preserve"> PAGEREF _Toc458081418 \h </w:instrText>
      </w:r>
      <w:r>
        <w:rPr>
          <w:noProof/>
        </w:rPr>
      </w:r>
      <w:r>
        <w:rPr>
          <w:noProof/>
        </w:rPr>
        <w:fldChar w:fldCharType="separate"/>
      </w:r>
      <w:r w:rsidR="003A6CB4">
        <w:rPr>
          <w:noProof/>
        </w:rPr>
        <w:t>11</w:t>
      </w:r>
      <w:r>
        <w:rPr>
          <w:noProof/>
        </w:rPr>
        <w:fldChar w:fldCharType="end"/>
      </w:r>
    </w:p>
    <w:p w14:paraId="7E77F00C" w14:textId="77777777" w:rsidR="00682CDC" w:rsidRDefault="00682CDC" w:rsidP="00682CDC">
      <w:pPr>
        <w:pStyle w:val="TOC2"/>
        <w:tabs>
          <w:tab w:val="right" w:leader="dot" w:pos="10194"/>
        </w:tabs>
        <w:ind w:left="420"/>
        <w:rPr>
          <w:noProof/>
        </w:rPr>
      </w:pPr>
      <w:r>
        <w:rPr>
          <w:noProof/>
        </w:rPr>
        <w:t xml:space="preserve">2.10. </w:t>
      </w:r>
      <w:r w:rsidR="00B832F8">
        <w:rPr>
          <w:noProof/>
        </w:rPr>
        <w:t>Power System</w:t>
      </w:r>
      <w:r>
        <w:rPr>
          <w:noProof/>
        </w:rPr>
        <w:tab/>
      </w:r>
      <w:r>
        <w:rPr>
          <w:noProof/>
        </w:rPr>
        <w:fldChar w:fldCharType="begin"/>
      </w:r>
      <w:r>
        <w:rPr>
          <w:noProof/>
        </w:rPr>
        <w:instrText xml:space="preserve"> PAGEREF _Toc458081419 \h </w:instrText>
      </w:r>
      <w:r>
        <w:rPr>
          <w:noProof/>
        </w:rPr>
      </w:r>
      <w:r>
        <w:rPr>
          <w:noProof/>
        </w:rPr>
        <w:fldChar w:fldCharType="separate"/>
      </w:r>
      <w:r w:rsidR="003A6CB4">
        <w:rPr>
          <w:noProof/>
        </w:rPr>
        <w:t>12</w:t>
      </w:r>
      <w:r>
        <w:rPr>
          <w:noProof/>
        </w:rPr>
        <w:fldChar w:fldCharType="end"/>
      </w:r>
    </w:p>
    <w:p w14:paraId="5A410195" w14:textId="77777777" w:rsidR="00B832F8" w:rsidRPr="00B832F8" w:rsidRDefault="00550CC2" w:rsidP="00B832F8">
      <w:pPr>
        <w:pStyle w:val="TOC2"/>
        <w:tabs>
          <w:tab w:val="right" w:leader="dot" w:pos="10194"/>
        </w:tabs>
        <w:ind w:left="420"/>
        <w:rPr>
          <w:rFonts w:eastAsia="SimSun" w:cs="Times New Roman"/>
          <w:bCs w:val="0"/>
          <w:noProof/>
          <w:szCs w:val="22"/>
          <w:lang w:eastAsia="zh-CN"/>
        </w:rPr>
      </w:pPr>
      <w:r>
        <w:rPr>
          <w:noProof/>
        </w:rPr>
        <w:t>2.11</w:t>
      </w:r>
      <w:r w:rsidR="00B832F8">
        <w:rPr>
          <w:noProof/>
        </w:rPr>
        <w:t>. Device Package</w:t>
      </w:r>
      <w:r w:rsidR="00B832F8">
        <w:rPr>
          <w:noProof/>
        </w:rPr>
        <w:tab/>
      </w:r>
      <w:r w:rsidR="00B832F8">
        <w:rPr>
          <w:noProof/>
        </w:rPr>
        <w:fldChar w:fldCharType="begin"/>
      </w:r>
      <w:r w:rsidR="00B832F8">
        <w:rPr>
          <w:noProof/>
        </w:rPr>
        <w:instrText xml:space="preserve"> PAGEREF _Toc458081419 \h </w:instrText>
      </w:r>
      <w:r w:rsidR="00B832F8">
        <w:rPr>
          <w:noProof/>
        </w:rPr>
      </w:r>
      <w:r w:rsidR="00B832F8">
        <w:rPr>
          <w:noProof/>
        </w:rPr>
        <w:fldChar w:fldCharType="separate"/>
      </w:r>
      <w:r w:rsidR="003A6CB4">
        <w:rPr>
          <w:noProof/>
        </w:rPr>
        <w:t>12</w:t>
      </w:r>
      <w:r w:rsidR="00B832F8">
        <w:rPr>
          <w:noProof/>
        </w:rPr>
        <w:fldChar w:fldCharType="end"/>
      </w:r>
    </w:p>
    <w:p w14:paraId="0AE68979" w14:textId="77777777" w:rsidR="00682CDC" w:rsidRDefault="00682CDC">
      <w:pPr>
        <w:pStyle w:val="TOC1"/>
        <w:tabs>
          <w:tab w:val="right" w:leader="dot" w:pos="10194"/>
        </w:tabs>
        <w:rPr>
          <w:rFonts w:eastAsia="SimSun" w:cs="Times New Roman"/>
          <w:iCs w:val="0"/>
          <w:noProof/>
          <w:szCs w:val="22"/>
          <w:lang w:eastAsia="zh-CN"/>
        </w:rPr>
      </w:pPr>
      <w:r w:rsidRPr="00D7683C">
        <w:rPr>
          <w:rFonts w:eastAsia="SimSun"/>
          <w:noProof/>
          <w:lang w:eastAsia="zh-CN"/>
        </w:rPr>
        <w:t>3.</w:t>
      </w:r>
      <w:r>
        <w:rPr>
          <w:noProof/>
        </w:rPr>
        <w:t xml:space="preserve"> Block Diagram</w:t>
      </w:r>
      <w:r>
        <w:rPr>
          <w:noProof/>
        </w:rPr>
        <w:tab/>
      </w:r>
      <w:r>
        <w:rPr>
          <w:noProof/>
        </w:rPr>
        <w:fldChar w:fldCharType="begin"/>
      </w:r>
      <w:r>
        <w:rPr>
          <w:noProof/>
        </w:rPr>
        <w:instrText xml:space="preserve"> PAGEREF _Toc458081420 \h </w:instrText>
      </w:r>
      <w:r>
        <w:rPr>
          <w:noProof/>
        </w:rPr>
      </w:r>
      <w:r>
        <w:rPr>
          <w:noProof/>
        </w:rPr>
        <w:fldChar w:fldCharType="separate"/>
      </w:r>
      <w:r w:rsidR="003A6CB4">
        <w:rPr>
          <w:noProof/>
        </w:rPr>
        <w:t>13</w:t>
      </w:r>
      <w:r>
        <w:rPr>
          <w:noProof/>
        </w:rPr>
        <w:fldChar w:fldCharType="end"/>
      </w:r>
    </w:p>
    <w:p w14:paraId="4934A05A" w14:textId="77777777" w:rsidR="00682CDC" w:rsidRDefault="00682CDC">
      <w:pPr>
        <w:pStyle w:val="TOC1"/>
        <w:tabs>
          <w:tab w:val="right" w:leader="dot" w:pos="10194"/>
        </w:tabs>
        <w:rPr>
          <w:rFonts w:eastAsia="SimSun" w:cs="Times New Roman"/>
          <w:iCs w:val="0"/>
          <w:noProof/>
          <w:szCs w:val="22"/>
          <w:lang w:eastAsia="zh-CN"/>
        </w:rPr>
      </w:pPr>
      <w:r w:rsidRPr="00D7683C">
        <w:rPr>
          <w:rFonts w:eastAsia="SimSun"/>
          <w:noProof/>
        </w:rPr>
        <w:t>4.</w:t>
      </w:r>
      <w:r>
        <w:rPr>
          <w:noProof/>
        </w:rPr>
        <w:t xml:space="preserve"> Pin</w:t>
      </w:r>
      <w:r w:rsidRPr="00D7683C">
        <w:rPr>
          <w:noProof/>
          <w:color w:val="0F5AA9"/>
        </w:rPr>
        <w:t xml:space="preserve"> </w:t>
      </w:r>
      <w:r>
        <w:rPr>
          <w:noProof/>
        </w:rPr>
        <w:t>Description</w:t>
      </w:r>
      <w:r>
        <w:rPr>
          <w:noProof/>
        </w:rPr>
        <w:tab/>
      </w:r>
      <w:r>
        <w:rPr>
          <w:noProof/>
        </w:rPr>
        <w:fldChar w:fldCharType="begin"/>
      </w:r>
      <w:r>
        <w:rPr>
          <w:noProof/>
        </w:rPr>
        <w:instrText xml:space="preserve"> PAGEREF _Toc458081421 \h </w:instrText>
      </w:r>
      <w:r>
        <w:rPr>
          <w:noProof/>
        </w:rPr>
      </w:r>
      <w:r>
        <w:rPr>
          <w:noProof/>
        </w:rPr>
        <w:fldChar w:fldCharType="separate"/>
      </w:r>
      <w:r w:rsidR="003A6CB4">
        <w:rPr>
          <w:noProof/>
        </w:rPr>
        <w:t>15</w:t>
      </w:r>
      <w:r>
        <w:rPr>
          <w:noProof/>
        </w:rPr>
        <w:fldChar w:fldCharType="end"/>
      </w:r>
    </w:p>
    <w:p w14:paraId="02F87BC9"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4.1. Pin Characteristics</w:t>
      </w:r>
      <w:r>
        <w:rPr>
          <w:noProof/>
        </w:rPr>
        <w:tab/>
      </w:r>
      <w:r>
        <w:rPr>
          <w:noProof/>
        </w:rPr>
        <w:fldChar w:fldCharType="begin"/>
      </w:r>
      <w:r>
        <w:rPr>
          <w:noProof/>
        </w:rPr>
        <w:instrText xml:space="preserve"> PAGEREF _Toc458081422 \h </w:instrText>
      </w:r>
      <w:r>
        <w:rPr>
          <w:noProof/>
        </w:rPr>
      </w:r>
      <w:r>
        <w:rPr>
          <w:noProof/>
        </w:rPr>
        <w:fldChar w:fldCharType="separate"/>
      </w:r>
      <w:r w:rsidR="003A6CB4">
        <w:rPr>
          <w:noProof/>
        </w:rPr>
        <w:t>15</w:t>
      </w:r>
      <w:r>
        <w:rPr>
          <w:noProof/>
        </w:rPr>
        <w:fldChar w:fldCharType="end"/>
      </w:r>
    </w:p>
    <w:p w14:paraId="11B16E64"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4.2. GPIO Multiplexing Functions</w:t>
      </w:r>
      <w:r>
        <w:rPr>
          <w:noProof/>
        </w:rPr>
        <w:tab/>
      </w:r>
      <w:r>
        <w:rPr>
          <w:noProof/>
        </w:rPr>
        <w:fldChar w:fldCharType="begin"/>
      </w:r>
      <w:r>
        <w:rPr>
          <w:noProof/>
        </w:rPr>
        <w:instrText xml:space="preserve"> PAGEREF _Toc458081423 \h </w:instrText>
      </w:r>
      <w:r>
        <w:rPr>
          <w:noProof/>
        </w:rPr>
      </w:r>
      <w:r>
        <w:rPr>
          <w:noProof/>
        </w:rPr>
        <w:fldChar w:fldCharType="separate"/>
      </w:r>
      <w:r w:rsidR="003A6CB4">
        <w:rPr>
          <w:noProof/>
        </w:rPr>
        <w:t>17</w:t>
      </w:r>
      <w:r>
        <w:rPr>
          <w:noProof/>
        </w:rPr>
        <w:fldChar w:fldCharType="end"/>
      </w:r>
    </w:p>
    <w:p w14:paraId="5EE4B7CA" w14:textId="77777777" w:rsidR="00682CDC" w:rsidRDefault="00682CDC" w:rsidP="00682CDC">
      <w:pPr>
        <w:pStyle w:val="TOC2"/>
        <w:tabs>
          <w:tab w:val="right" w:leader="dot" w:pos="10194"/>
        </w:tabs>
        <w:ind w:left="420"/>
        <w:rPr>
          <w:rFonts w:eastAsia="SimSun" w:cs="Times New Roman"/>
          <w:bCs w:val="0"/>
          <w:noProof/>
          <w:szCs w:val="22"/>
          <w:lang w:eastAsia="zh-CN"/>
        </w:rPr>
      </w:pPr>
      <w:r w:rsidRPr="00D7683C">
        <w:rPr>
          <w:rFonts w:cs="Calibri"/>
          <w:noProof/>
        </w:rPr>
        <w:t>4.3. Detailed Pin/Signal Description</w:t>
      </w:r>
      <w:r>
        <w:rPr>
          <w:noProof/>
        </w:rPr>
        <w:tab/>
      </w:r>
      <w:r>
        <w:rPr>
          <w:noProof/>
        </w:rPr>
        <w:fldChar w:fldCharType="begin"/>
      </w:r>
      <w:r>
        <w:rPr>
          <w:noProof/>
        </w:rPr>
        <w:instrText xml:space="preserve"> PAGEREF _Toc458081424 \h </w:instrText>
      </w:r>
      <w:r>
        <w:rPr>
          <w:noProof/>
        </w:rPr>
      </w:r>
      <w:r>
        <w:rPr>
          <w:noProof/>
        </w:rPr>
        <w:fldChar w:fldCharType="separate"/>
      </w:r>
      <w:r w:rsidR="003A6CB4">
        <w:rPr>
          <w:noProof/>
        </w:rPr>
        <w:t>18</w:t>
      </w:r>
      <w:r>
        <w:rPr>
          <w:noProof/>
        </w:rPr>
        <w:fldChar w:fldCharType="end"/>
      </w:r>
    </w:p>
    <w:p w14:paraId="076B997A" w14:textId="77777777" w:rsidR="00682CDC" w:rsidRDefault="00682CDC">
      <w:pPr>
        <w:pStyle w:val="TOC1"/>
        <w:tabs>
          <w:tab w:val="right" w:leader="dot" w:pos="10194"/>
        </w:tabs>
        <w:rPr>
          <w:rFonts w:eastAsia="SimSun" w:cs="Times New Roman"/>
          <w:iCs w:val="0"/>
          <w:noProof/>
          <w:szCs w:val="22"/>
          <w:lang w:eastAsia="zh-CN"/>
        </w:rPr>
      </w:pPr>
      <w:r w:rsidRPr="00D7683C">
        <w:rPr>
          <w:rFonts w:eastAsia="SimSun"/>
          <w:noProof/>
        </w:rPr>
        <w:t>5.</w:t>
      </w:r>
      <w:r>
        <w:rPr>
          <w:noProof/>
        </w:rPr>
        <w:t xml:space="preserve"> Electrical Characteristics</w:t>
      </w:r>
      <w:r>
        <w:rPr>
          <w:noProof/>
        </w:rPr>
        <w:tab/>
      </w:r>
      <w:r>
        <w:rPr>
          <w:noProof/>
        </w:rPr>
        <w:fldChar w:fldCharType="begin"/>
      </w:r>
      <w:r>
        <w:rPr>
          <w:noProof/>
        </w:rPr>
        <w:instrText xml:space="preserve"> PAGEREF _Toc458081425 \h </w:instrText>
      </w:r>
      <w:r>
        <w:rPr>
          <w:noProof/>
        </w:rPr>
      </w:r>
      <w:r>
        <w:rPr>
          <w:noProof/>
        </w:rPr>
        <w:fldChar w:fldCharType="separate"/>
      </w:r>
      <w:r w:rsidR="003A6CB4">
        <w:rPr>
          <w:noProof/>
        </w:rPr>
        <w:t>20</w:t>
      </w:r>
      <w:r>
        <w:rPr>
          <w:noProof/>
        </w:rPr>
        <w:fldChar w:fldCharType="end"/>
      </w:r>
    </w:p>
    <w:p w14:paraId="45EB8FAC"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5.1. Absolute Maximum Ratings</w:t>
      </w:r>
      <w:r>
        <w:rPr>
          <w:noProof/>
        </w:rPr>
        <w:tab/>
      </w:r>
      <w:r>
        <w:rPr>
          <w:noProof/>
        </w:rPr>
        <w:fldChar w:fldCharType="begin"/>
      </w:r>
      <w:r>
        <w:rPr>
          <w:noProof/>
        </w:rPr>
        <w:instrText xml:space="preserve"> PAGEREF _Toc458081426 \h </w:instrText>
      </w:r>
      <w:r>
        <w:rPr>
          <w:noProof/>
        </w:rPr>
      </w:r>
      <w:r>
        <w:rPr>
          <w:noProof/>
        </w:rPr>
        <w:fldChar w:fldCharType="separate"/>
      </w:r>
      <w:r w:rsidR="003A6CB4">
        <w:rPr>
          <w:noProof/>
        </w:rPr>
        <w:t>20</w:t>
      </w:r>
      <w:r>
        <w:rPr>
          <w:noProof/>
        </w:rPr>
        <w:fldChar w:fldCharType="end"/>
      </w:r>
    </w:p>
    <w:p w14:paraId="78F395B8"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5.2. Recommended Operating Conditions</w:t>
      </w:r>
      <w:r>
        <w:rPr>
          <w:noProof/>
        </w:rPr>
        <w:tab/>
      </w:r>
      <w:r>
        <w:rPr>
          <w:noProof/>
        </w:rPr>
        <w:fldChar w:fldCharType="begin"/>
      </w:r>
      <w:r>
        <w:rPr>
          <w:noProof/>
        </w:rPr>
        <w:instrText xml:space="preserve"> PAGEREF _Toc458081427 \h </w:instrText>
      </w:r>
      <w:r>
        <w:rPr>
          <w:noProof/>
        </w:rPr>
      </w:r>
      <w:r>
        <w:rPr>
          <w:noProof/>
        </w:rPr>
        <w:fldChar w:fldCharType="separate"/>
      </w:r>
      <w:r w:rsidR="003A6CB4">
        <w:rPr>
          <w:noProof/>
        </w:rPr>
        <w:t>20</w:t>
      </w:r>
      <w:r>
        <w:rPr>
          <w:noProof/>
        </w:rPr>
        <w:fldChar w:fldCharType="end"/>
      </w:r>
    </w:p>
    <w:p w14:paraId="33C3A4B0" w14:textId="77777777" w:rsidR="00153004" w:rsidRPr="00153004" w:rsidRDefault="00682CDC" w:rsidP="00153004">
      <w:pPr>
        <w:pStyle w:val="TOC2"/>
        <w:tabs>
          <w:tab w:val="right" w:leader="dot" w:pos="10194"/>
        </w:tabs>
        <w:ind w:left="420"/>
        <w:rPr>
          <w:noProof/>
        </w:rPr>
      </w:pPr>
      <w:r>
        <w:rPr>
          <w:noProof/>
        </w:rPr>
        <w:t>5.3. DC Electrical Characteristics</w:t>
      </w:r>
      <w:r>
        <w:rPr>
          <w:noProof/>
        </w:rPr>
        <w:tab/>
      </w:r>
      <w:r>
        <w:rPr>
          <w:noProof/>
        </w:rPr>
        <w:fldChar w:fldCharType="begin"/>
      </w:r>
      <w:r>
        <w:rPr>
          <w:noProof/>
        </w:rPr>
        <w:instrText xml:space="preserve"> PAGEREF _Toc458081428 \h </w:instrText>
      </w:r>
      <w:r>
        <w:rPr>
          <w:noProof/>
        </w:rPr>
      </w:r>
      <w:r>
        <w:rPr>
          <w:noProof/>
        </w:rPr>
        <w:fldChar w:fldCharType="separate"/>
      </w:r>
      <w:r w:rsidR="003A6CB4">
        <w:rPr>
          <w:noProof/>
        </w:rPr>
        <w:t>21</w:t>
      </w:r>
      <w:r>
        <w:rPr>
          <w:noProof/>
        </w:rPr>
        <w:fldChar w:fldCharType="end"/>
      </w:r>
    </w:p>
    <w:p w14:paraId="7391BCB1" w14:textId="77777777" w:rsidR="00682CDC" w:rsidRDefault="00682CDC" w:rsidP="00694F81">
      <w:pPr>
        <w:pStyle w:val="TOC2"/>
        <w:tabs>
          <w:tab w:val="right" w:leader="dot" w:pos="10194"/>
        </w:tabs>
        <w:ind w:left="420"/>
        <w:rPr>
          <w:rFonts w:eastAsia="SimSun" w:cs="Times New Roman"/>
          <w:bCs w:val="0"/>
          <w:noProof/>
          <w:szCs w:val="22"/>
          <w:lang w:eastAsia="zh-CN"/>
        </w:rPr>
      </w:pPr>
      <w:r>
        <w:rPr>
          <w:noProof/>
        </w:rPr>
        <w:lastRenderedPageBreak/>
        <w:t>5.4.</w:t>
      </w:r>
      <w:r w:rsidR="00153004">
        <w:rPr>
          <w:noProof/>
        </w:rPr>
        <w:t xml:space="preserve"> Power Consumption Summary</w:t>
      </w:r>
      <w:r>
        <w:rPr>
          <w:noProof/>
        </w:rPr>
        <w:tab/>
      </w:r>
      <w:r>
        <w:rPr>
          <w:noProof/>
        </w:rPr>
        <w:fldChar w:fldCharType="begin"/>
      </w:r>
      <w:r>
        <w:rPr>
          <w:noProof/>
        </w:rPr>
        <w:instrText xml:space="preserve"> PAGEREF _Toc458081429 \h </w:instrText>
      </w:r>
      <w:r>
        <w:rPr>
          <w:noProof/>
        </w:rPr>
      </w:r>
      <w:r>
        <w:rPr>
          <w:noProof/>
        </w:rPr>
        <w:fldChar w:fldCharType="separate"/>
      </w:r>
      <w:r w:rsidR="003A6CB4">
        <w:rPr>
          <w:noProof/>
        </w:rPr>
        <w:t>21</w:t>
      </w:r>
      <w:r>
        <w:rPr>
          <w:noProof/>
        </w:rPr>
        <w:fldChar w:fldCharType="end"/>
      </w:r>
    </w:p>
    <w:p w14:paraId="3900BA74" w14:textId="77777777" w:rsidR="00682CDC" w:rsidRDefault="00682CDC" w:rsidP="00682CDC">
      <w:pPr>
        <w:pStyle w:val="TOC2"/>
        <w:tabs>
          <w:tab w:val="right" w:leader="dot" w:pos="10194"/>
        </w:tabs>
        <w:ind w:left="420"/>
        <w:rPr>
          <w:rFonts w:eastAsia="SimSun" w:cs="Times New Roman"/>
          <w:bCs w:val="0"/>
          <w:noProof/>
          <w:szCs w:val="22"/>
          <w:lang w:eastAsia="zh-CN"/>
        </w:rPr>
      </w:pPr>
      <w:r>
        <w:rPr>
          <w:noProof/>
        </w:rPr>
        <w:t>5.5.</w:t>
      </w:r>
      <w:r w:rsidRPr="00D7683C">
        <w:rPr>
          <w:rFonts w:cs="Calibri"/>
          <w:noProof/>
        </w:rPr>
        <w:t xml:space="preserve"> </w:t>
      </w:r>
      <w:r w:rsidR="00153004">
        <w:rPr>
          <w:noProof/>
        </w:rPr>
        <w:t>Oscillator Electrical Characteristics</w:t>
      </w:r>
      <w:r>
        <w:rPr>
          <w:noProof/>
        </w:rPr>
        <w:tab/>
      </w:r>
      <w:r>
        <w:rPr>
          <w:noProof/>
        </w:rPr>
        <w:fldChar w:fldCharType="begin"/>
      </w:r>
      <w:r>
        <w:rPr>
          <w:noProof/>
        </w:rPr>
        <w:instrText xml:space="preserve"> PAGEREF _Toc458081430 \h </w:instrText>
      </w:r>
      <w:r>
        <w:rPr>
          <w:noProof/>
        </w:rPr>
      </w:r>
      <w:r>
        <w:rPr>
          <w:noProof/>
        </w:rPr>
        <w:fldChar w:fldCharType="separate"/>
      </w:r>
      <w:r w:rsidR="003A6CB4">
        <w:rPr>
          <w:noProof/>
        </w:rPr>
        <w:t>22</w:t>
      </w:r>
      <w:r>
        <w:rPr>
          <w:noProof/>
        </w:rPr>
        <w:fldChar w:fldCharType="end"/>
      </w:r>
    </w:p>
    <w:p w14:paraId="6BFDBA32" w14:textId="77777777" w:rsidR="00682CDC" w:rsidRDefault="00153004" w:rsidP="00153004">
      <w:pPr>
        <w:pStyle w:val="TOC2"/>
        <w:tabs>
          <w:tab w:val="right" w:leader="dot" w:pos="10194"/>
        </w:tabs>
        <w:ind w:left="420"/>
        <w:rPr>
          <w:noProof/>
        </w:rPr>
      </w:pPr>
      <w:r>
        <w:rPr>
          <w:noProof/>
        </w:rPr>
        <w:t>5.6. Power Up/Down and Reset Specification</w:t>
      </w:r>
      <w:r>
        <w:rPr>
          <w:noProof/>
        </w:rPr>
        <w:tab/>
      </w:r>
      <w:r>
        <w:rPr>
          <w:noProof/>
        </w:rPr>
        <w:fldChar w:fldCharType="begin"/>
      </w:r>
      <w:r>
        <w:rPr>
          <w:noProof/>
        </w:rPr>
        <w:instrText xml:space="preserve"> PAGEREF _Toc458081428 \h </w:instrText>
      </w:r>
      <w:r>
        <w:rPr>
          <w:noProof/>
        </w:rPr>
      </w:r>
      <w:r>
        <w:rPr>
          <w:noProof/>
        </w:rPr>
        <w:fldChar w:fldCharType="separate"/>
      </w:r>
      <w:r w:rsidR="003A6CB4">
        <w:rPr>
          <w:noProof/>
        </w:rPr>
        <w:t>21</w:t>
      </w:r>
      <w:r>
        <w:rPr>
          <w:noProof/>
        </w:rPr>
        <w:fldChar w:fldCharType="end"/>
      </w:r>
    </w:p>
    <w:p w14:paraId="7FDD09FE" w14:textId="77777777" w:rsidR="00C30A36" w:rsidRDefault="00C30A36" w:rsidP="00C30A36">
      <w:pPr>
        <w:pStyle w:val="TOC2"/>
        <w:tabs>
          <w:tab w:val="right" w:leader="dot" w:pos="10194"/>
        </w:tabs>
        <w:ind w:leftChars="0" w:left="0"/>
        <w:rPr>
          <w:noProof/>
        </w:rPr>
      </w:pPr>
      <w:r>
        <w:rPr>
          <w:noProof/>
        </w:rPr>
        <w:t>6. Pin Assignment</w:t>
      </w:r>
      <w:r>
        <w:rPr>
          <w:noProof/>
        </w:rPr>
        <w:tab/>
        <w:t>23</w:t>
      </w:r>
    </w:p>
    <w:p w14:paraId="5DD562F6" w14:textId="77777777" w:rsidR="00682CDC" w:rsidRDefault="00153004" w:rsidP="00153004">
      <w:pPr>
        <w:pStyle w:val="TOC2"/>
        <w:tabs>
          <w:tab w:val="right" w:leader="dot" w:pos="10194"/>
        </w:tabs>
        <w:ind w:leftChars="0" w:left="0"/>
        <w:rPr>
          <w:noProof/>
        </w:rPr>
      </w:pPr>
      <w:r>
        <w:rPr>
          <w:noProof/>
        </w:rPr>
        <w:t>7</w:t>
      </w:r>
      <w:r w:rsidR="00682CDC">
        <w:rPr>
          <w:noProof/>
        </w:rPr>
        <w:t>.</w:t>
      </w:r>
      <w:r w:rsidR="00B832F8">
        <w:rPr>
          <w:noProof/>
        </w:rPr>
        <w:t>Mechanical and Packaging Information</w:t>
      </w:r>
      <w:r w:rsidR="00682CDC">
        <w:rPr>
          <w:noProof/>
        </w:rPr>
        <w:tab/>
      </w:r>
      <w:r w:rsidR="00C30A36">
        <w:rPr>
          <w:noProof/>
        </w:rPr>
        <w:t>24</w:t>
      </w:r>
    </w:p>
    <w:p w14:paraId="5E4263C9" w14:textId="77777777" w:rsidR="00C30A36" w:rsidRPr="00C30A36" w:rsidRDefault="00C30A36" w:rsidP="00C30A36">
      <w:pPr>
        <w:pStyle w:val="TOC2"/>
        <w:tabs>
          <w:tab w:val="right" w:leader="dot" w:pos="10194"/>
        </w:tabs>
        <w:ind w:left="420"/>
        <w:rPr>
          <w:rFonts w:eastAsia="SimSun" w:cs="Times New Roman"/>
          <w:bCs w:val="0"/>
          <w:noProof/>
          <w:szCs w:val="22"/>
          <w:lang w:eastAsia="zh-CN"/>
        </w:rPr>
      </w:pPr>
      <w:r>
        <w:rPr>
          <w:noProof/>
        </w:rPr>
        <w:t>7.1. PCB Footprint</w:t>
      </w:r>
      <w:r>
        <w:rPr>
          <w:noProof/>
        </w:rPr>
        <w:tab/>
      </w:r>
      <w:r w:rsidR="00AA314F">
        <w:rPr>
          <w:noProof/>
        </w:rPr>
        <w:t>2</w:t>
      </w:r>
      <w:r>
        <w:rPr>
          <w:noProof/>
        </w:rPr>
        <w:t>5</w:t>
      </w:r>
    </w:p>
    <w:p w14:paraId="33FB0FDB" w14:textId="77777777" w:rsidR="00C30A36" w:rsidRPr="00E0257A" w:rsidRDefault="00E0257A" w:rsidP="00E0257A">
      <w:pPr>
        <w:pStyle w:val="TOC2"/>
        <w:tabs>
          <w:tab w:val="right" w:leader="dot" w:pos="10194"/>
        </w:tabs>
        <w:ind w:leftChars="0" w:left="0"/>
        <w:rPr>
          <w:noProof/>
        </w:rPr>
      </w:pPr>
      <w:r>
        <w:rPr>
          <w:noProof/>
        </w:rPr>
        <w:t>8. Schematic</w:t>
      </w:r>
      <w:r>
        <w:rPr>
          <w:noProof/>
        </w:rPr>
        <w:tab/>
        <w:t>26</w:t>
      </w:r>
    </w:p>
    <w:p w14:paraId="419C055F" w14:textId="77777777" w:rsidR="002D6189" w:rsidRDefault="002E64D2">
      <w:pPr>
        <w:tabs>
          <w:tab w:val="right" w:leader="dot" w:pos="9356"/>
        </w:tabs>
        <w:kinsoku w:val="0"/>
        <w:topLinePunct/>
        <w:autoSpaceDE w:val="0"/>
        <w:autoSpaceDN w:val="0"/>
        <w:ind w:leftChars="200" w:left="420" w:rightChars="-202" w:right="-424"/>
        <w:rPr>
          <w:rFonts w:ascii="Calibri" w:eastAsia="Calibri" w:hAnsi="Calibri" w:cs="Calibri"/>
          <w:b/>
          <w:szCs w:val="21"/>
          <w:lang w:eastAsia="en-US"/>
        </w:rPr>
        <w:sectPr w:rsidR="002D6189" w:rsidSect="00694F81">
          <w:headerReference w:type="default" r:id="rId15"/>
          <w:headerReference w:type="first" r:id="rId16"/>
          <w:pgSz w:w="12240" w:h="15840" w:code="1"/>
          <w:pgMar w:top="567" w:right="851" w:bottom="567" w:left="851" w:header="567" w:footer="567" w:gutter="0"/>
          <w:cols w:space="720"/>
          <w:titlePg/>
          <w:docGrid w:linePitch="312"/>
        </w:sectPr>
      </w:pPr>
      <w:r>
        <w:rPr>
          <w:rFonts w:ascii="Calibri" w:eastAsia="Calibri" w:hAnsi="Calibri" w:cs="Calibri"/>
          <w:b/>
          <w:szCs w:val="21"/>
          <w:lang w:eastAsia="en-US"/>
        </w:rPr>
        <w:fldChar w:fldCharType="end"/>
      </w:r>
    </w:p>
    <w:p w14:paraId="1986EBED" w14:textId="77777777" w:rsidR="001724C1" w:rsidRPr="001724C1" w:rsidRDefault="001724C1" w:rsidP="001724C1">
      <w:pPr>
        <w:pStyle w:val="Caption"/>
        <w:ind w:leftChars="0" w:left="0" w:firstLineChars="0" w:firstLine="0"/>
        <w:jc w:val="both"/>
      </w:pPr>
    </w:p>
    <w:p w14:paraId="6815917A" w14:textId="000BF3A0" w:rsidR="002D6189" w:rsidRPr="00123779" w:rsidRDefault="00790DB2" w:rsidP="00790DB2">
      <w:pPr>
        <w:pStyle w:val="Heading1"/>
      </w:pPr>
      <w:r>
        <w:t xml:space="preserve">  </w:t>
      </w:r>
      <w:r w:rsidR="002D6189" w:rsidRPr="00123779">
        <w:t>About This Documentation</w:t>
      </w:r>
    </w:p>
    <w:p w14:paraId="1E7ADFDF" w14:textId="77777777" w:rsidR="00866BAA" w:rsidRPr="00866BAA" w:rsidRDefault="00866BAA" w:rsidP="00866BAA">
      <w:pPr>
        <w:pStyle w:val="Heading7"/>
      </w:pPr>
      <w:r w:rsidRPr="00866BAA">
        <w:t>From the desk of Gustavo Huber</w:t>
      </w:r>
    </w:p>
    <w:p w14:paraId="6AEB2CB9"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5B1FB6AF" w14:textId="77777777" w:rsidR="00866BAA" w:rsidRPr="00866BAA" w:rsidRDefault="00917563" w:rsidP="00866BAA">
      <w:pPr>
        <w:tabs>
          <w:tab w:val="right" w:leader="dot" w:pos="9356"/>
        </w:tabs>
        <w:kinsoku w:val="0"/>
        <w:topLinePunct/>
        <w:autoSpaceDE w:val="0"/>
        <w:autoSpaceDN w:val="0"/>
        <w:rPr>
          <w:rFonts w:ascii="Calibri" w:hAnsi="Calibri" w:cs="Calibri"/>
        </w:rPr>
      </w:pPr>
      <w:r>
        <w:rPr>
          <w:rFonts w:ascii="Calibri" w:hAnsi="Calibri" w:cs="Calibri"/>
        </w:rPr>
        <w:t>When Dave</w:t>
      </w:r>
      <w:r w:rsidR="00866BAA" w:rsidRPr="00866BAA">
        <w:rPr>
          <w:rFonts w:ascii="Calibri" w:hAnsi="Calibri" w:cs="Calibri"/>
        </w:rPr>
        <w:t>, Thomas, and I started Next Thing Co. in 2013, it was with a simple goal: we wanted to create things that would inspire creativity, and help people chase their own ideas of what needed to exist.</w:t>
      </w:r>
    </w:p>
    <w:p w14:paraId="6AB02C9E"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03AC8976"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We considered this goal both in terms of how economically accessible we could make our products (they had to be $99 or less), as well as how much “pain” we could remove from the design process for others (they had to be open source and well-documented).</w:t>
      </w:r>
    </w:p>
    <w:p w14:paraId="0D22221A"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7182F5B1"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Our first attempt was a software-defined camera named OTTO, built around an off-the-shelf embedded module. But early in development, we knew that our</w:t>
      </w:r>
      <w:r w:rsidR="00917563">
        <w:rPr>
          <w:rFonts w:ascii="Calibri" w:hAnsi="Calibri" w:cs="Calibri"/>
        </w:rPr>
        <w:t xml:space="preserve"> end-goals were at risk. The $39</w:t>
      </w:r>
      <w:r w:rsidRPr="00866BAA">
        <w:rPr>
          <w:rFonts w:ascii="Calibri" w:hAnsi="Calibri" w:cs="Calibri"/>
        </w:rPr>
        <w:t xml:space="preserve"> module made it impossible to ship produ</w:t>
      </w:r>
      <w:r>
        <w:rPr>
          <w:rFonts w:ascii="Calibri" w:hAnsi="Calibri" w:cs="Calibri"/>
        </w:rPr>
        <w:t>ct priced under $99. It lacked M</w:t>
      </w:r>
      <w:r w:rsidRPr="00866BAA">
        <w:rPr>
          <w:rFonts w:ascii="Calibri" w:hAnsi="Calibri" w:cs="Calibri"/>
        </w:rPr>
        <w:t>ainl</w:t>
      </w:r>
      <w:r>
        <w:rPr>
          <w:rFonts w:ascii="Calibri" w:hAnsi="Calibri" w:cs="Calibri"/>
        </w:rPr>
        <w:t>ine L</w:t>
      </w:r>
      <w:r w:rsidRPr="00866BAA">
        <w:rPr>
          <w:rFonts w:ascii="Calibri" w:hAnsi="Calibri" w:cs="Calibri"/>
        </w:rPr>
        <w:t>inux support,</w:t>
      </w:r>
      <w:r w:rsidR="00917563">
        <w:rPr>
          <w:rFonts w:ascii="Calibri" w:hAnsi="Calibri" w:cs="Calibri"/>
        </w:rPr>
        <w:t xml:space="preserve"> a reliable tool-chain, documentation and functional drivers</w:t>
      </w:r>
      <w:r w:rsidRPr="00866BAA">
        <w:rPr>
          <w:rFonts w:ascii="Calibri" w:hAnsi="Calibri" w:cs="Calibri"/>
        </w:rPr>
        <w:t xml:space="preserve"> making software development a cat-and-mouse game of bug tracking. But thanks to lots of long days, and some good friends both in Shenzhen and back home in Oakland, we built and shipped out 500 OTTOs -- a serious feat.</w:t>
      </w:r>
    </w:p>
    <w:p w14:paraId="4818749F"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6D3ED233"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Almost exactly a year later, we shipped out the first of what is now over 100,000 C.H.I.P.s delivered worldwide. At $9, C.H.I.P. was the fruition of our vision from a year prior: accessible, powerful technology, available to everyone for hobby, education, or products. In so many words, we were building the tools that we wished we’d had before.</w:t>
      </w:r>
    </w:p>
    <w:p w14:paraId="1E12D196"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52FF2010"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The reaction was (and continues to be) astounding! Tweets and emails come from far and wide to tell us about impossible projects banged together in an afternoon, classrooms full of proud 10-year-old game developers who had never before written a line of code, and seasoned engineers brought back to memories of discovering their passion on a Commodore 64</w:t>
      </w:r>
      <w:r>
        <w:rPr>
          <w:rFonts w:ascii="Calibri" w:hAnsi="Calibri" w:cs="Calibri"/>
        </w:rPr>
        <w:t>,</w:t>
      </w:r>
      <w:r w:rsidRPr="00866BAA">
        <w:rPr>
          <w:rFonts w:ascii="Calibri" w:hAnsi="Calibri" w:cs="Calibri"/>
        </w:rPr>
        <w:t xml:space="preserve"> 40 years prior. Yet, just as building OTTO showed us the tools we were missing, building C.H.I.P has taught us what it takes to scale production to keep up with [even unprecedented] demand.</w:t>
      </w:r>
    </w:p>
    <w:p w14:paraId="207DE4F9"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18C5F229"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So it is with great pleasure that I invite you to explore, without non-disclosure agreements or any other obstructive formalities, this datasheet for C.H.I.P. Pro: the newest addition to the Next Thing Co. family.</w:t>
      </w:r>
    </w:p>
    <w:p w14:paraId="7CE7D03B"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642C5042"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Thanks to the experience and support from our friends at Allwinner and Nanya, C.H.I.P. Pro is built from the ground up for clean and reliable design. From in-package DDR3 DRAM in the GR8 SiP (which allows us to buy known-good-die DRAM rather than market components), to keeping the onboard NAND, Bluetooth, Wifi, and power management that made C.H.I.P. so useful, C.H.I.P. Pro takes care of all the nuts and bolts, letting you get to the fun parts faster.</w:t>
      </w:r>
    </w:p>
    <w:p w14:paraId="130FD250"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610414D6"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With Next Thing Co. and the thriving Chipster community from bbs.nextthing.co at your side, we can’t wait to see what you’ll do with C.H.I.P. Pro!</w:t>
      </w:r>
    </w:p>
    <w:p w14:paraId="74A04469"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436D54D9"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/Gustavo</w:t>
      </w:r>
    </w:p>
    <w:p w14:paraId="545CE777" w14:textId="77777777" w:rsidR="006542DC"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Co</w:t>
      </w:r>
      <w:r>
        <w:rPr>
          <w:rFonts w:ascii="Calibri" w:hAnsi="Calibri" w:cs="Calibri"/>
        </w:rPr>
        <w:t>-</w:t>
      </w:r>
      <w:r w:rsidRPr="00866BAA">
        <w:rPr>
          <w:rFonts w:ascii="Calibri" w:hAnsi="Calibri" w:cs="Calibri"/>
        </w:rPr>
        <w:t>founder, Hardware Guy</w:t>
      </w:r>
    </w:p>
    <w:p w14:paraId="0B28A9E2" w14:textId="77777777" w:rsidR="00866BAA" w:rsidRDefault="00866BAA" w:rsidP="00866BAA">
      <w:pPr>
        <w:tabs>
          <w:tab w:val="right" w:leader="dot" w:pos="9356"/>
        </w:tabs>
        <w:kinsoku w:val="0"/>
        <w:topLinePunct/>
        <w:autoSpaceDE w:val="0"/>
        <w:autoSpaceDN w:val="0"/>
        <w:rPr>
          <w:rFonts w:ascii="Calibri" w:hAnsi="Calibri" w:cs="Calibri"/>
        </w:rPr>
      </w:pPr>
    </w:p>
    <w:p w14:paraId="3209FAED" w14:textId="77777777" w:rsidR="002D6189" w:rsidRPr="002D6189" w:rsidRDefault="002D6189" w:rsidP="006542DC">
      <w:pPr>
        <w:tabs>
          <w:tab w:val="right" w:leader="dot" w:pos="9356"/>
        </w:tabs>
        <w:kinsoku w:val="0"/>
        <w:topLinePunct/>
        <w:autoSpaceDE w:val="0"/>
        <w:autoSpaceDN w:val="0"/>
        <w:ind w:rightChars="-202" w:right="-424"/>
        <w:rPr>
          <w:rFonts w:ascii="Calibri" w:hAnsi="Calibri" w:cs="Arial"/>
          <w:iCs/>
          <w:szCs w:val="21"/>
          <w:lang w:eastAsia="en-US"/>
        </w:rPr>
        <w:sectPr w:rsidR="002D6189" w:rsidRPr="002D6189" w:rsidSect="00694F81">
          <w:headerReference w:type="default" r:id="rId17"/>
          <w:pgSz w:w="12240" w:h="15840" w:code="1"/>
          <w:pgMar w:top="567" w:right="851" w:bottom="567" w:left="851" w:header="567" w:footer="567" w:gutter="0"/>
          <w:cols w:space="720"/>
          <w:docGrid w:linePitch="312"/>
        </w:sectPr>
      </w:pPr>
    </w:p>
    <w:p w14:paraId="43EC15F0" w14:textId="77777777" w:rsidR="001724C1" w:rsidRPr="001724C1" w:rsidRDefault="001724C1" w:rsidP="001724C1">
      <w:pPr>
        <w:pStyle w:val="Caption"/>
        <w:ind w:leftChars="0" w:left="0" w:firstLineChars="0" w:firstLine="0"/>
        <w:jc w:val="both"/>
      </w:pPr>
      <w:bookmarkStart w:id="19" w:name="_Hlt339650687"/>
      <w:bookmarkStart w:id="20" w:name="_Hlt339650688"/>
      <w:bookmarkStart w:id="21" w:name="_Toc458081408"/>
      <w:bookmarkEnd w:id="19"/>
      <w:bookmarkEnd w:id="20"/>
    </w:p>
    <w:p w14:paraId="531268BC" w14:textId="77777777" w:rsidR="005B2933" w:rsidRPr="005C0016" w:rsidRDefault="005B2933" w:rsidP="00986624">
      <w:pPr>
        <w:pStyle w:val="Heading1"/>
        <w:numPr>
          <w:ilvl w:val="0"/>
          <w:numId w:val="15"/>
        </w:numPr>
      </w:pPr>
      <w:r w:rsidRPr="005C0016">
        <w:t>O</w:t>
      </w:r>
      <w:r w:rsidR="004F2212">
        <w:t>verview</w:t>
      </w:r>
      <w:bookmarkEnd w:id="21"/>
    </w:p>
    <w:p w14:paraId="0448D841" w14:textId="77777777" w:rsidR="00936809" w:rsidRPr="00936809" w:rsidRDefault="00B832F8" w:rsidP="00936809">
      <w:pPr>
        <w:widowControl/>
        <w:jc w:val="left"/>
        <w:rPr>
          <w:rFonts w:ascii="Times New Roman" w:eastAsia="Times New Roman" w:hAnsi="Times New Roman"/>
          <w:kern w:val="0"/>
          <w:sz w:val="24"/>
        </w:rPr>
      </w:pPr>
      <w:r>
        <w:rPr>
          <w:rFonts w:ascii="Arial" w:eastAsia="Times New Roman" w:hAnsi="Arial" w:cs="Arial"/>
          <w:color w:val="000000"/>
          <w:kern w:val="0"/>
          <w:sz w:val="22"/>
          <w:szCs w:val="22"/>
        </w:rPr>
        <w:t>At Next Thing Co., we work</w:t>
      </w:r>
      <w:r w:rsidR="00936809" w:rsidRPr="00936809">
        <w:rPr>
          <w:rFonts w:ascii="Arial" w:eastAsia="Times New Roman" w:hAnsi="Arial" w:cs="Arial"/>
          <w:color w:val="000000"/>
          <w:kern w:val="0"/>
          <w:sz w:val="22"/>
          <w:szCs w:val="22"/>
        </w:rPr>
        <w:t xml:space="preserve"> </w:t>
      </w:r>
      <w:r w:rsidR="006F5C17">
        <w:rPr>
          <w:rFonts w:ascii="Arial" w:eastAsia="Times New Roman" w:hAnsi="Arial" w:cs="Arial"/>
          <w:color w:val="000000"/>
          <w:kern w:val="0"/>
          <w:sz w:val="22"/>
          <w:szCs w:val="22"/>
        </w:rPr>
        <w:t xml:space="preserve">to make it easy </w:t>
      </w:r>
      <w:r w:rsidR="00936809" w:rsidRPr="00936809">
        <w:rPr>
          <w:rFonts w:ascii="Arial" w:eastAsia="Times New Roman" w:hAnsi="Arial" w:cs="Arial"/>
          <w:color w:val="000000"/>
          <w:kern w:val="0"/>
          <w:sz w:val="22"/>
          <w:szCs w:val="22"/>
        </w:rPr>
        <w:t>to integrate compute</w:t>
      </w:r>
      <w:r>
        <w:rPr>
          <w:rFonts w:ascii="Arial" w:eastAsia="Times New Roman" w:hAnsi="Arial" w:cs="Arial"/>
          <w:color w:val="000000"/>
          <w:kern w:val="0"/>
          <w:sz w:val="22"/>
          <w:szCs w:val="22"/>
        </w:rPr>
        <w:t>r hardware in products</w:t>
      </w:r>
      <w:r w:rsidR="00936809" w:rsidRPr="00936809">
        <w:rPr>
          <w:rFonts w:ascii="Arial" w:eastAsia="Times New Roman" w:hAnsi="Arial" w:cs="Arial"/>
          <w:color w:val="000000"/>
          <w:kern w:val="0"/>
          <w:sz w:val="22"/>
          <w:szCs w:val="22"/>
        </w:rPr>
        <w:t xml:space="preserve">. C.H.I.P. Pro is </w:t>
      </w:r>
      <w:r w:rsidR="00504323">
        <w:rPr>
          <w:rFonts w:ascii="Arial" w:eastAsia="Times New Roman" w:hAnsi="Arial" w:cs="Arial"/>
          <w:color w:val="000000"/>
          <w:kern w:val="0"/>
          <w:sz w:val="22"/>
          <w:szCs w:val="22"/>
        </w:rPr>
        <w:t xml:space="preserve">powered by GR8, a </w:t>
      </w:r>
      <w:r w:rsidR="00936809" w:rsidRPr="00936809">
        <w:rPr>
          <w:rFonts w:ascii="Arial" w:eastAsia="Times New Roman" w:hAnsi="Arial" w:cs="Arial"/>
          <w:color w:val="000000"/>
          <w:kern w:val="0"/>
          <w:sz w:val="22"/>
          <w:szCs w:val="22"/>
        </w:rPr>
        <w:t>system-in-package</w:t>
      </w:r>
      <w:r w:rsidR="00236634">
        <w:rPr>
          <w:rFonts w:ascii="Arial" w:eastAsia="Times New Roman" w:hAnsi="Arial" w:cs="Arial"/>
          <w:color w:val="000000"/>
          <w:kern w:val="0"/>
          <w:sz w:val="22"/>
          <w:szCs w:val="22"/>
        </w:rPr>
        <w:t xml:space="preserve"> (SiP)</w:t>
      </w:r>
      <w:r w:rsidR="00504323">
        <w:rPr>
          <w:rFonts w:ascii="Arial" w:eastAsia="Times New Roman" w:hAnsi="Arial" w:cs="Arial"/>
          <w:color w:val="000000"/>
          <w:kern w:val="0"/>
          <w:sz w:val="22"/>
          <w:szCs w:val="22"/>
        </w:rPr>
        <w:t xml:space="preserve"> that was designed by Next Thing Co</w:t>
      </w:r>
      <w:r w:rsidR="00236634">
        <w:rPr>
          <w:rFonts w:ascii="Arial" w:eastAsia="Times New Roman" w:hAnsi="Arial" w:cs="Arial"/>
          <w:color w:val="000000"/>
          <w:kern w:val="0"/>
          <w:sz w:val="22"/>
          <w:szCs w:val="22"/>
        </w:rPr>
        <w:t>. GR8 features a</w:t>
      </w:r>
      <w:r w:rsidR="00936809" w:rsidRPr="00936809">
        <w:rPr>
          <w:rFonts w:ascii="Arial" w:eastAsia="Times New Roman" w:hAnsi="Arial" w:cs="Arial"/>
          <w:color w:val="000000"/>
          <w:kern w:val="0"/>
          <w:sz w:val="22"/>
          <w:szCs w:val="22"/>
        </w:rPr>
        <w:t xml:space="preserve"> 1GHz Allwinner R8</w:t>
      </w:r>
      <w:r w:rsidR="00936809">
        <w:rPr>
          <w:rFonts w:ascii="Arial" w:eastAsia="Times New Roman" w:hAnsi="Arial" w:cs="Arial"/>
          <w:color w:val="000000"/>
          <w:kern w:val="0"/>
          <w:sz w:val="22"/>
          <w:szCs w:val="22"/>
        </w:rPr>
        <w:t xml:space="preserve"> ARM Cortex-A8 processor, Mali</w:t>
      </w:r>
      <w:r w:rsidR="00936809" w:rsidRPr="00936809">
        <w:rPr>
          <w:rFonts w:ascii="Arial" w:eastAsia="Times New Roman" w:hAnsi="Arial" w:cs="Arial"/>
          <w:color w:val="000000"/>
          <w:kern w:val="0"/>
          <w:sz w:val="22"/>
          <w:szCs w:val="22"/>
        </w:rPr>
        <w:t>400 GPU, and 256MB of Nanya DDR3 DRAM</w:t>
      </w:r>
      <w:r w:rsidR="00236634">
        <w:rPr>
          <w:rFonts w:ascii="Arial" w:eastAsia="Times New Roman" w:hAnsi="Arial" w:cs="Arial"/>
          <w:color w:val="000000"/>
          <w:kern w:val="0"/>
          <w:sz w:val="22"/>
          <w:szCs w:val="22"/>
        </w:rPr>
        <w:t>.</w:t>
      </w:r>
      <w:r w:rsidR="00936809" w:rsidRPr="00936809">
        <w:rPr>
          <w:rFonts w:ascii="Arial" w:eastAsia="Times New Roman" w:hAnsi="Arial" w:cs="Arial"/>
          <w:color w:val="000000"/>
          <w:kern w:val="0"/>
          <w:sz w:val="22"/>
          <w:szCs w:val="22"/>
        </w:rPr>
        <w:t xml:space="preserve"> in a 14mm x 14mm FBGA package. </w:t>
      </w:r>
    </w:p>
    <w:p w14:paraId="799CF4ED" w14:textId="77777777" w:rsidR="00936809" w:rsidRPr="00936809" w:rsidRDefault="00936809" w:rsidP="00936809">
      <w:pPr>
        <w:widowControl/>
        <w:jc w:val="left"/>
        <w:rPr>
          <w:rFonts w:ascii="Times New Roman" w:eastAsia="Times New Roman" w:hAnsi="Times New Roman"/>
          <w:kern w:val="0"/>
          <w:sz w:val="24"/>
        </w:rPr>
      </w:pPr>
    </w:p>
    <w:p w14:paraId="156D1499" w14:textId="77777777" w:rsidR="00936809" w:rsidRPr="00936809" w:rsidRDefault="00936809" w:rsidP="00936809">
      <w:pPr>
        <w:widowControl/>
        <w:jc w:val="left"/>
        <w:rPr>
          <w:rFonts w:ascii="Times New Roman" w:eastAsia="Times New Roman" w:hAnsi="Times New Roman"/>
          <w:kern w:val="0"/>
          <w:sz w:val="24"/>
        </w:rPr>
      </w:pPr>
      <w:r w:rsidRPr="00936809">
        <w:rPr>
          <w:rFonts w:ascii="Arial" w:eastAsia="Times New Roman" w:hAnsi="Arial" w:cs="Arial"/>
          <w:color w:val="000000"/>
          <w:kern w:val="0"/>
          <w:sz w:val="22"/>
          <w:szCs w:val="22"/>
        </w:rPr>
        <w:t xml:space="preserve">C.H.I.P. Pro </w:t>
      </w:r>
      <w:r w:rsidR="00073A15">
        <w:rPr>
          <w:rFonts w:ascii="Arial" w:eastAsia="Times New Roman" w:hAnsi="Arial" w:cs="Arial"/>
          <w:color w:val="000000"/>
          <w:kern w:val="0"/>
          <w:sz w:val="22"/>
          <w:szCs w:val="22"/>
        </w:rPr>
        <w:t xml:space="preserve">is a system-on-module (SoM) that </w:t>
      </w:r>
      <w:r w:rsidR="002911B7">
        <w:rPr>
          <w:rFonts w:ascii="Arial" w:eastAsia="Times New Roman" w:hAnsi="Arial" w:cs="Arial"/>
          <w:color w:val="000000"/>
          <w:kern w:val="0"/>
          <w:sz w:val="22"/>
          <w:szCs w:val="22"/>
        </w:rPr>
        <w:t>has</w:t>
      </w:r>
      <w:r w:rsidRPr="00936809">
        <w:rPr>
          <w:rFonts w:ascii="Arial" w:eastAsia="Times New Roman" w:hAnsi="Arial" w:cs="Arial"/>
          <w:color w:val="000000"/>
          <w:kern w:val="0"/>
          <w:sz w:val="22"/>
          <w:szCs w:val="22"/>
        </w:rPr>
        <w:t xml:space="preserve"> 512MB of </w:t>
      </w:r>
      <w:r w:rsidR="002911B7">
        <w:rPr>
          <w:rFonts w:ascii="Arial" w:eastAsia="Times New Roman" w:hAnsi="Arial" w:cs="Arial"/>
          <w:color w:val="000000"/>
          <w:kern w:val="0"/>
          <w:sz w:val="22"/>
          <w:szCs w:val="22"/>
        </w:rPr>
        <w:t xml:space="preserve">high-speed NAND storage flashed with our GadgetOS. It can be powered by </w:t>
      </w:r>
      <w:r w:rsidR="00B07B0B">
        <w:rPr>
          <w:rFonts w:ascii="Arial" w:eastAsia="Times New Roman" w:hAnsi="Arial" w:cs="Arial"/>
          <w:color w:val="000000"/>
          <w:kern w:val="0"/>
          <w:sz w:val="22"/>
          <w:szCs w:val="22"/>
        </w:rPr>
        <w:t>USB or battery, intelligently managed</w:t>
      </w:r>
      <w:r w:rsidR="002911B7">
        <w:rPr>
          <w:rFonts w:ascii="Arial" w:eastAsia="Times New Roman" w:hAnsi="Arial" w:cs="Arial"/>
          <w:color w:val="000000"/>
          <w:kern w:val="0"/>
          <w:sz w:val="22"/>
          <w:szCs w:val="22"/>
        </w:rPr>
        <w:t xml:space="preserve"> </w:t>
      </w:r>
      <w:r w:rsidR="00B07B0B">
        <w:rPr>
          <w:rFonts w:ascii="Arial" w:eastAsia="Times New Roman" w:hAnsi="Arial" w:cs="Arial"/>
          <w:color w:val="000000"/>
          <w:kern w:val="0"/>
          <w:sz w:val="22"/>
          <w:szCs w:val="22"/>
        </w:rPr>
        <w:t xml:space="preserve">by </w:t>
      </w:r>
      <w:r w:rsidR="002911B7">
        <w:rPr>
          <w:rFonts w:ascii="Arial" w:eastAsia="Times New Roman" w:hAnsi="Arial" w:cs="Arial"/>
          <w:color w:val="000000"/>
          <w:kern w:val="0"/>
          <w:sz w:val="22"/>
          <w:szCs w:val="22"/>
        </w:rPr>
        <w:t>the A</w:t>
      </w:r>
      <w:r w:rsidR="00B07B0B">
        <w:rPr>
          <w:rFonts w:ascii="Arial" w:eastAsia="Times New Roman" w:hAnsi="Arial" w:cs="Arial"/>
          <w:color w:val="000000"/>
          <w:kern w:val="0"/>
          <w:sz w:val="22"/>
          <w:szCs w:val="22"/>
        </w:rPr>
        <w:t>XP209 power management unit</w:t>
      </w:r>
      <w:r w:rsidRPr="00936809">
        <w:rPr>
          <w:rFonts w:ascii="Arial" w:eastAsia="Times New Roman" w:hAnsi="Arial" w:cs="Arial"/>
          <w:color w:val="000000"/>
          <w:kern w:val="0"/>
          <w:sz w:val="22"/>
          <w:szCs w:val="22"/>
        </w:rPr>
        <w:t>.</w:t>
      </w:r>
    </w:p>
    <w:p w14:paraId="14BBE5A9" w14:textId="77777777" w:rsidR="00936809" w:rsidRPr="00936809" w:rsidRDefault="00936809" w:rsidP="00936809">
      <w:pPr>
        <w:widowControl/>
        <w:jc w:val="left"/>
        <w:rPr>
          <w:rFonts w:ascii="Times New Roman" w:eastAsia="Times New Roman" w:hAnsi="Times New Roman"/>
          <w:kern w:val="0"/>
          <w:sz w:val="24"/>
        </w:rPr>
      </w:pPr>
    </w:p>
    <w:p w14:paraId="07664117" w14:textId="77777777" w:rsidR="00936809" w:rsidRPr="00936809" w:rsidRDefault="00073A15" w:rsidP="00936809">
      <w:pPr>
        <w:widowControl/>
        <w:jc w:val="left"/>
        <w:rPr>
          <w:rFonts w:ascii="Times New Roman" w:eastAsia="Times New Roman" w:hAnsi="Times New Roman"/>
          <w:kern w:val="0"/>
          <w:sz w:val="24"/>
        </w:rPr>
      </w:pPr>
      <w:r>
        <w:rPr>
          <w:rFonts w:ascii="Arial" w:eastAsia="Times New Roman" w:hAnsi="Arial" w:cs="Arial"/>
          <w:color w:val="000000"/>
          <w:kern w:val="0"/>
          <w:sz w:val="22"/>
          <w:szCs w:val="22"/>
        </w:rPr>
        <w:t>The module</w:t>
      </w:r>
      <w:r w:rsidR="00936809" w:rsidRPr="00936809">
        <w:rPr>
          <w:rFonts w:ascii="Arial" w:eastAsia="Times New Roman" w:hAnsi="Arial" w:cs="Arial"/>
          <w:color w:val="000000"/>
          <w:kern w:val="0"/>
          <w:sz w:val="22"/>
          <w:szCs w:val="22"/>
        </w:rPr>
        <w:t xml:space="preserve"> offers all the popular interfaces</w:t>
      </w:r>
      <w:r w:rsidR="00B07B0B">
        <w:rPr>
          <w:rFonts w:ascii="Arial" w:eastAsia="Times New Roman" w:hAnsi="Arial" w:cs="Arial"/>
          <w:color w:val="000000"/>
          <w:kern w:val="0"/>
          <w:sz w:val="22"/>
          <w:szCs w:val="22"/>
        </w:rPr>
        <w:t xml:space="preserve"> you’d expect. With two UARTs, a Two Wire Interface, a parallel camera interface, SPI, two</w:t>
      </w:r>
      <w:r w:rsidR="00936809" w:rsidRPr="00936809">
        <w:rPr>
          <w:rFonts w:ascii="Arial" w:eastAsia="Times New Roman" w:hAnsi="Arial" w:cs="Arial"/>
          <w:color w:val="000000"/>
          <w:kern w:val="0"/>
          <w:sz w:val="22"/>
          <w:szCs w:val="22"/>
        </w:rPr>
        <w:t xml:space="preserve"> PWM channels, a USB 2.0 OTG, and a USB 2.0 Host, C.H.I.P. Pro is packed full of I/O expandability.</w:t>
      </w:r>
      <w:r w:rsidR="00B07B0B">
        <w:rPr>
          <w:rFonts w:ascii="Arial" w:eastAsia="Times New Roman" w:hAnsi="Arial" w:cs="Arial"/>
          <w:color w:val="000000"/>
          <w:kern w:val="0"/>
          <w:sz w:val="22"/>
          <w:szCs w:val="22"/>
        </w:rPr>
        <w:t xml:space="preserve"> Comprehensive audio handling includes a built-in 24-bit ADC/DAC for analog audio, One Wire Audio digital out, and I2S digital audio for interfacing with professional audio codecs.</w:t>
      </w:r>
    </w:p>
    <w:p w14:paraId="78DBC7C6" w14:textId="77777777" w:rsidR="00073A15" w:rsidRDefault="00073A15" w:rsidP="00936809">
      <w:pPr>
        <w:widowControl/>
        <w:jc w:val="left"/>
        <w:rPr>
          <w:rFonts w:ascii="Times New Roman" w:eastAsia="Times New Roman" w:hAnsi="Times New Roman"/>
          <w:kern w:val="0"/>
          <w:sz w:val="24"/>
        </w:rPr>
      </w:pPr>
    </w:p>
    <w:p w14:paraId="228BEE84" w14:textId="77777777" w:rsidR="00936809" w:rsidRPr="004520A5" w:rsidRDefault="00073A15" w:rsidP="00936809">
      <w:pPr>
        <w:widowControl/>
        <w:jc w:val="left"/>
        <w:rPr>
          <w:rFonts w:ascii="Arial" w:eastAsia="Times New Roman" w:hAnsi="Arial" w:cs="Arial"/>
          <w:color w:val="333333"/>
          <w:kern w:val="0"/>
          <w:sz w:val="24"/>
          <w:shd w:val="clear" w:color="auto" w:fill="FFFFFF"/>
        </w:rPr>
      </w:pPr>
      <w:r>
        <w:rPr>
          <w:rFonts w:ascii="Arial" w:eastAsia="Times New Roman" w:hAnsi="Arial" w:cs="Arial"/>
          <w:color w:val="000000"/>
          <w:kern w:val="0"/>
          <w:sz w:val="22"/>
          <w:szCs w:val="22"/>
        </w:rPr>
        <w:t>C.H.I.P</w:t>
      </w:r>
      <w:r w:rsidR="00786BB9">
        <w:rPr>
          <w:rFonts w:ascii="Arial" w:eastAsia="Times New Roman" w:hAnsi="Arial" w:cs="Arial"/>
          <w:color w:val="000000"/>
          <w:kern w:val="0"/>
          <w:sz w:val="22"/>
          <w:szCs w:val="22"/>
        </w:rPr>
        <w:t>.</w:t>
      </w:r>
      <w:r>
        <w:rPr>
          <w:rFonts w:ascii="Arial" w:eastAsia="Times New Roman" w:hAnsi="Arial" w:cs="Arial"/>
          <w:color w:val="000000"/>
          <w:kern w:val="0"/>
          <w:sz w:val="22"/>
          <w:szCs w:val="22"/>
        </w:rPr>
        <w:t xml:space="preserve"> Pro is </w:t>
      </w:r>
      <w:r w:rsidR="004520A5">
        <w:rPr>
          <w:rFonts w:ascii="Arial" w:eastAsia="Times New Roman" w:hAnsi="Arial" w:cs="Arial"/>
          <w:color w:val="000000"/>
          <w:kern w:val="0"/>
          <w:sz w:val="22"/>
          <w:szCs w:val="22"/>
        </w:rPr>
        <w:t xml:space="preserve">CE, IC, and </w:t>
      </w:r>
      <w:r>
        <w:rPr>
          <w:rFonts w:ascii="Arial" w:eastAsia="Times New Roman" w:hAnsi="Arial" w:cs="Arial"/>
          <w:color w:val="000000"/>
          <w:kern w:val="0"/>
          <w:sz w:val="22"/>
          <w:szCs w:val="22"/>
        </w:rPr>
        <w:t xml:space="preserve">FCC part </w:t>
      </w:r>
      <w:r w:rsidRPr="00073A15">
        <w:rPr>
          <w:rFonts w:ascii="Arial" w:eastAsia="Times New Roman" w:hAnsi="Arial" w:cs="Arial"/>
          <w:color w:val="000000"/>
          <w:kern w:val="0"/>
          <w:sz w:val="22"/>
          <w:szCs w:val="22"/>
        </w:rPr>
        <w:t>15</w:t>
      </w:r>
      <w:r w:rsidR="004520A5">
        <w:rPr>
          <w:rFonts w:ascii="Arial" w:eastAsia="Times New Roman" w:hAnsi="Arial" w:cs="Arial"/>
          <w:color w:val="000000"/>
          <w:kern w:val="0"/>
          <w:sz w:val="22"/>
          <w:szCs w:val="22"/>
        </w:rPr>
        <w:t xml:space="preserve"> </w:t>
      </w:r>
      <w:r>
        <w:rPr>
          <w:rFonts w:ascii="Arial" w:eastAsia="Times New Roman" w:hAnsi="Arial" w:cs="Arial"/>
          <w:color w:val="000000"/>
          <w:kern w:val="0"/>
          <w:sz w:val="22"/>
          <w:szCs w:val="22"/>
        </w:rPr>
        <w:t xml:space="preserve">modularly </w:t>
      </w:r>
      <w:r w:rsidR="00936809" w:rsidRPr="00936809">
        <w:rPr>
          <w:rFonts w:ascii="Arial" w:eastAsia="Times New Roman" w:hAnsi="Arial" w:cs="Arial"/>
          <w:color w:val="000000"/>
          <w:kern w:val="0"/>
          <w:sz w:val="22"/>
          <w:szCs w:val="22"/>
        </w:rPr>
        <w:t>certified</w:t>
      </w:r>
      <w:r>
        <w:rPr>
          <w:rFonts w:ascii="Arial" w:eastAsia="Times New Roman" w:hAnsi="Arial" w:cs="Arial"/>
          <w:color w:val="000000"/>
          <w:kern w:val="0"/>
          <w:sz w:val="22"/>
          <w:szCs w:val="22"/>
        </w:rPr>
        <w:t xml:space="preserve">, </w:t>
      </w:r>
      <w:r w:rsidR="004520A5">
        <w:rPr>
          <w:rFonts w:ascii="Arial" w:eastAsia="Times New Roman" w:hAnsi="Arial" w:cs="Arial"/>
          <w:color w:val="000000"/>
          <w:kern w:val="0"/>
          <w:sz w:val="22"/>
          <w:szCs w:val="22"/>
        </w:rPr>
        <w:t xml:space="preserve">making </w:t>
      </w:r>
      <w:r>
        <w:rPr>
          <w:rFonts w:ascii="Arial" w:eastAsia="Times New Roman" w:hAnsi="Arial" w:cs="Arial"/>
          <w:color w:val="000000"/>
          <w:kern w:val="0"/>
          <w:sz w:val="22"/>
          <w:szCs w:val="22"/>
        </w:rPr>
        <w:t>integ</w:t>
      </w:r>
      <w:r w:rsidR="004520A5">
        <w:rPr>
          <w:rFonts w:ascii="Arial" w:eastAsia="Times New Roman" w:hAnsi="Arial" w:cs="Arial"/>
          <w:color w:val="000000"/>
          <w:kern w:val="0"/>
          <w:sz w:val="22"/>
          <w:szCs w:val="22"/>
        </w:rPr>
        <w:t>ration</w:t>
      </w:r>
      <w:r>
        <w:rPr>
          <w:rFonts w:ascii="Arial" w:eastAsia="Times New Roman" w:hAnsi="Arial" w:cs="Arial"/>
          <w:color w:val="000000"/>
          <w:kern w:val="0"/>
          <w:sz w:val="22"/>
          <w:szCs w:val="22"/>
        </w:rPr>
        <w:t xml:space="preserve"> into end products</w:t>
      </w:r>
      <w:r w:rsidR="004520A5">
        <w:rPr>
          <w:rFonts w:ascii="Arial" w:eastAsia="Times New Roman" w:hAnsi="Arial" w:cs="Arial"/>
          <w:color w:val="000000"/>
          <w:kern w:val="0"/>
          <w:sz w:val="22"/>
          <w:szCs w:val="22"/>
        </w:rPr>
        <w:t xml:space="preserve"> easy</w:t>
      </w:r>
      <w:r>
        <w:rPr>
          <w:rFonts w:ascii="Arial" w:eastAsia="Times New Roman" w:hAnsi="Arial" w:cs="Arial"/>
          <w:color w:val="000000"/>
          <w:kern w:val="0"/>
          <w:sz w:val="22"/>
          <w:szCs w:val="22"/>
        </w:rPr>
        <w:t xml:space="preserve">. The </w:t>
      </w:r>
      <w:r w:rsidR="004520A5">
        <w:rPr>
          <w:rFonts w:ascii="Arial" w:eastAsia="Times New Roman" w:hAnsi="Arial" w:cs="Arial"/>
          <w:color w:val="000000"/>
          <w:kern w:val="0"/>
          <w:sz w:val="22"/>
          <w:szCs w:val="22"/>
        </w:rPr>
        <w:t xml:space="preserve">on-board </w:t>
      </w:r>
      <w:r w:rsidR="00936809" w:rsidRPr="00936809">
        <w:rPr>
          <w:rFonts w:ascii="Arial" w:eastAsia="Times New Roman" w:hAnsi="Arial" w:cs="Arial"/>
          <w:color w:val="333333"/>
          <w:kern w:val="0"/>
          <w:sz w:val="24"/>
          <w:shd w:val="clear" w:color="auto" w:fill="FFFFFF"/>
        </w:rPr>
        <w:t>Realtek 8723</w:t>
      </w:r>
      <w:r>
        <w:rPr>
          <w:rFonts w:ascii="Arial" w:eastAsia="Times New Roman" w:hAnsi="Arial" w:cs="Arial"/>
          <w:color w:val="333333"/>
          <w:kern w:val="0"/>
          <w:sz w:val="24"/>
          <w:shd w:val="clear" w:color="auto" w:fill="FFFFFF"/>
        </w:rPr>
        <w:t>DS</w:t>
      </w:r>
      <w:r w:rsidR="00936809" w:rsidRPr="00936809">
        <w:rPr>
          <w:rFonts w:ascii="Arial" w:eastAsia="Times New Roman" w:hAnsi="Arial" w:cs="Arial"/>
          <w:color w:val="333333"/>
          <w:kern w:val="0"/>
          <w:sz w:val="24"/>
          <w:shd w:val="clear" w:color="auto" w:fill="FFFFFF"/>
        </w:rPr>
        <w:t xml:space="preserve"> combination module provides </w:t>
      </w:r>
      <w:r w:rsidR="004520A5">
        <w:rPr>
          <w:rFonts w:ascii="Arial" w:eastAsia="Times New Roman" w:hAnsi="Arial" w:cs="Arial"/>
          <w:color w:val="333333"/>
          <w:kern w:val="0"/>
          <w:sz w:val="24"/>
          <w:shd w:val="clear" w:color="auto" w:fill="FFFFFF"/>
        </w:rPr>
        <w:t xml:space="preserve">compliant </w:t>
      </w:r>
      <w:r w:rsidRPr="00936809">
        <w:rPr>
          <w:rFonts w:ascii="Arial" w:eastAsia="Times New Roman" w:hAnsi="Arial" w:cs="Arial"/>
          <w:color w:val="000000"/>
          <w:kern w:val="0"/>
          <w:sz w:val="22"/>
          <w:szCs w:val="22"/>
        </w:rPr>
        <w:t>Wi-Fi</w:t>
      </w:r>
      <w:r w:rsidR="00975897">
        <w:rPr>
          <w:rFonts w:ascii="Arial" w:eastAsia="Times New Roman" w:hAnsi="Arial" w:cs="Arial"/>
          <w:color w:val="000000"/>
          <w:kern w:val="0"/>
          <w:sz w:val="22"/>
          <w:szCs w:val="22"/>
        </w:rPr>
        <w:t xml:space="preserve"> B/G/N and Bluetooth 4.2</w:t>
      </w:r>
      <w:r w:rsidR="00936809" w:rsidRPr="00936809">
        <w:rPr>
          <w:rFonts w:ascii="Arial" w:eastAsia="Times New Roman" w:hAnsi="Arial" w:cs="Arial"/>
          <w:color w:val="000000"/>
          <w:kern w:val="0"/>
          <w:sz w:val="22"/>
          <w:szCs w:val="22"/>
        </w:rPr>
        <w:t xml:space="preserve"> Low-Energy</w:t>
      </w:r>
      <w:r>
        <w:rPr>
          <w:rFonts w:ascii="Arial" w:eastAsia="Times New Roman" w:hAnsi="Arial" w:cs="Arial"/>
          <w:color w:val="000000"/>
          <w:kern w:val="0"/>
          <w:sz w:val="22"/>
          <w:szCs w:val="22"/>
        </w:rPr>
        <w:t xml:space="preserve"> connectivity. A software controlled antenna path </w:t>
      </w:r>
      <w:r w:rsidR="004520A5">
        <w:rPr>
          <w:rFonts w:ascii="Arial" w:eastAsia="Times New Roman" w:hAnsi="Arial" w:cs="Arial"/>
          <w:color w:val="000000"/>
          <w:kern w:val="0"/>
          <w:sz w:val="22"/>
          <w:szCs w:val="22"/>
        </w:rPr>
        <w:t>selects</w:t>
      </w:r>
      <w:r>
        <w:rPr>
          <w:rFonts w:ascii="Arial" w:eastAsia="Times New Roman" w:hAnsi="Arial" w:cs="Arial"/>
          <w:color w:val="000000"/>
          <w:kern w:val="0"/>
          <w:sz w:val="22"/>
          <w:szCs w:val="22"/>
        </w:rPr>
        <w:t xml:space="preserve"> between the on-board chip antenna or a </w:t>
      </w:r>
      <w:r w:rsidR="00936809" w:rsidRPr="00936809">
        <w:rPr>
          <w:rFonts w:ascii="Arial" w:eastAsia="Times New Roman" w:hAnsi="Arial" w:cs="Arial"/>
          <w:color w:val="333333"/>
          <w:kern w:val="0"/>
          <w:sz w:val="24"/>
          <w:shd w:val="clear" w:color="auto" w:fill="FFFFFF"/>
        </w:rPr>
        <w:t xml:space="preserve">uFL antenna connector </w:t>
      </w:r>
      <w:r w:rsidR="004520A5">
        <w:rPr>
          <w:rFonts w:ascii="Arial" w:eastAsia="Times New Roman" w:hAnsi="Arial" w:cs="Arial"/>
          <w:color w:val="333333"/>
          <w:kern w:val="0"/>
          <w:sz w:val="24"/>
          <w:shd w:val="clear" w:color="auto" w:fill="FFFFFF"/>
        </w:rPr>
        <w:t xml:space="preserve">where several pre-certified antennas can be added to boost wireless </w:t>
      </w:r>
      <w:r w:rsidR="00936809" w:rsidRPr="00936809">
        <w:rPr>
          <w:rFonts w:ascii="Arial" w:eastAsia="Times New Roman" w:hAnsi="Arial" w:cs="Arial"/>
          <w:color w:val="333333"/>
          <w:kern w:val="0"/>
          <w:sz w:val="24"/>
          <w:shd w:val="clear" w:color="auto" w:fill="FFFFFF"/>
        </w:rPr>
        <w:t>transmit and receive range.</w:t>
      </w:r>
      <w:r>
        <w:rPr>
          <w:rFonts w:ascii="Arial" w:eastAsia="Times New Roman" w:hAnsi="Arial" w:cs="Arial"/>
          <w:color w:val="333333"/>
          <w:kern w:val="0"/>
          <w:sz w:val="24"/>
          <w:shd w:val="clear" w:color="auto" w:fill="FFFFFF"/>
        </w:rPr>
        <w:t xml:space="preserve"> </w:t>
      </w:r>
    </w:p>
    <w:p w14:paraId="6D4A13E5" w14:textId="77777777" w:rsidR="00936809" w:rsidRDefault="00936809" w:rsidP="00936809">
      <w:pPr>
        <w:pStyle w:val="a"/>
        <w:numPr>
          <w:ilvl w:val="0"/>
          <w:numId w:val="0"/>
        </w:numPr>
        <w:rPr>
          <w:rFonts w:ascii="Arial" w:eastAsia="Times New Roman" w:hAnsi="Arial"/>
          <w:color w:val="333333"/>
          <w:kern w:val="0"/>
          <w:sz w:val="23"/>
          <w:szCs w:val="23"/>
          <w:shd w:val="clear" w:color="auto" w:fill="FFFFFF"/>
        </w:rPr>
      </w:pPr>
      <w:r w:rsidRPr="00936809">
        <w:rPr>
          <w:rFonts w:ascii="Times New Roman" w:eastAsia="Times New Roman" w:hAnsi="Times New Roman" w:cs="Times New Roman"/>
          <w:color w:val="auto"/>
          <w:kern w:val="0"/>
          <w:sz w:val="24"/>
          <w:szCs w:val="24"/>
        </w:rPr>
        <w:br/>
      </w:r>
      <w:r w:rsidR="00002E2D">
        <w:rPr>
          <w:rFonts w:ascii="Arial" w:eastAsia="Times New Roman" w:hAnsi="Arial"/>
          <w:color w:val="000000"/>
          <w:kern w:val="0"/>
          <w:sz w:val="22"/>
          <w:szCs w:val="22"/>
        </w:rPr>
        <w:t>R</w:t>
      </w:r>
      <w:r w:rsidRPr="00936809">
        <w:rPr>
          <w:rFonts w:ascii="Arial" w:eastAsia="Times New Roman" w:hAnsi="Arial"/>
          <w:color w:val="000000"/>
          <w:kern w:val="0"/>
          <w:sz w:val="22"/>
          <w:szCs w:val="22"/>
        </w:rPr>
        <w:t xml:space="preserve">ated to operate between </w:t>
      </w:r>
      <w:r w:rsidRPr="00936809">
        <w:rPr>
          <w:rFonts w:ascii="Arial" w:eastAsia="Times New Roman" w:hAnsi="Arial"/>
          <w:color w:val="333333"/>
          <w:kern w:val="0"/>
          <w:sz w:val="23"/>
          <w:szCs w:val="23"/>
          <w:shd w:val="clear" w:color="auto" w:fill="FFFFFF"/>
        </w:rPr>
        <w:t xml:space="preserve">2.9V-6V in temperatures ranging between </w:t>
      </w:r>
      <w:r w:rsidR="004520A5">
        <w:rPr>
          <w:rFonts w:ascii="Arial" w:eastAsia="Times New Roman" w:hAnsi="Arial"/>
          <w:color w:val="333333"/>
          <w:kern w:val="0"/>
          <w:sz w:val="23"/>
          <w:szCs w:val="23"/>
          <w:shd w:val="clear" w:color="auto" w:fill="FFFFFF"/>
        </w:rPr>
        <w:t>0</w:t>
      </w:r>
      <w:r w:rsidR="00073A15">
        <w:rPr>
          <w:rFonts w:ascii="Arial" w:eastAsia="Times New Roman" w:hAnsi="Arial"/>
          <w:color w:val="333333"/>
          <w:kern w:val="0"/>
          <w:sz w:val="23"/>
          <w:szCs w:val="23"/>
          <w:shd w:val="clear" w:color="auto" w:fill="FFFFFF"/>
        </w:rPr>
        <w:t xml:space="preserve"> and </w:t>
      </w:r>
      <w:r w:rsidR="004520A5">
        <w:rPr>
          <w:rFonts w:ascii="Arial" w:eastAsia="Times New Roman" w:hAnsi="Arial"/>
          <w:color w:val="333333"/>
          <w:kern w:val="0"/>
          <w:sz w:val="23"/>
          <w:szCs w:val="23"/>
          <w:shd w:val="clear" w:color="auto" w:fill="FFFFFF"/>
        </w:rPr>
        <w:t>70</w:t>
      </w:r>
      <w:r w:rsidR="00073A15">
        <w:rPr>
          <w:rFonts w:ascii="Arial" w:eastAsia="Times New Roman" w:hAnsi="Arial"/>
          <w:color w:val="333333"/>
          <w:kern w:val="0"/>
          <w:sz w:val="23"/>
          <w:szCs w:val="23"/>
          <w:shd w:val="clear" w:color="auto" w:fill="FFFFFF"/>
        </w:rPr>
        <w:t xml:space="preserve"> degrees Celsius</w:t>
      </w:r>
      <w:r>
        <w:rPr>
          <w:rFonts w:ascii="Arial" w:eastAsia="Times New Roman" w:hAnsi="Arial"/>
          <w:color w:val="333333"/>
          <w:kern w:val="0"/>
          <w:sz w:val="23"/>
          <w:szCs w:val="23"/>
          <w:shd w:val="clear" w:color="auto" w:fill="FFFFFF"/>
        </w:rPr>
        <w:t xml:space="preserve"> and measures </w:t>
      </w:r>
      <w:r w:rsidR="0022676B">
        <w:rPr>
          <w:rFonts w:ascii="Arial" w:eastAsia="Times New Roman" w:hAnsi="Arial"/>
          <w:color w:val="333333"/>
          <w:kern w:val="0"/>
          <w:sz w:val="23"/>
          <w:szCs w:val="23"/>
          <w:shd w:val="clear" w:color="auto" w:fill="FFFFFF"/>
        </w:rPr>
        <w:t>45 mm x 30 mm.</w:t>
      </w:r>
    </w:p>
    <w:p w14:paraId="4DEA1F24" w14:textId="77777777" w:rsidR="00786BB9" w:rsidRDefault="00786BB9" w:rsidP="00936809">
      <w:pPr>
        <w:pStyle w:val="a"/>
        <w:numPr>
          <w:ilvl w:val="0"/>
          <w:numId w:val="0"/>
        </w:numPr>
        <w:rPr>
          <w:rFonts w:ascii="Arial" w:eastAsia="Times New Roman" w:hAnsi="Arial"/>
          <w:color w:val="333333"/>
          <w:kern w:val="0"/>
          <w:sz w:val="23"/>
          <w:szCs w:val="23"/>
          <w:shd w:val="clear" w:color="auto" w:fill="FFFFFF"/>
        </w:rPr>
      </w:pPr>
    </w:p>
    <w:p w14:paraId="29B99819" w14:textId="77777777" w:rsidR="00786BB9" w:rsidRPr="00786BB9" w:rsidRDefault="00786BB9" w:rsidP="00936809">
      <w:pPr>
        <w:pStyle w:val="a"/>
        <w:numPr>
          <w:ilvl w:val="0"/>
          <w:numId w:val="0"/>
        </w:numPr>
        <w:rPr>
          <w:rFonts w:ascii="Arial" w:eastAsia="Times New Roman" w:hAnsi="Arial"/>
          <w:b/>
          <w:color w:val="333333"/>
          <w:kern w:val="0"/>
          <w:sz w:val="23"/>
          <w:szCs w:val="23"/>
          <w:shd w:val="clear" w:color="auto" w:fill="FFFFFF"/>
        </w:rPr>
      </w:pPr>
      <w:r w:rsidRPr="00786BB9">
        <w:rPr>
          <w:rFonts w:ascii="Arial" w:eastAsia="Times New Roman" w:hAnsi="Arial"/>
          <w:b/>
          <w:color w:val="333333"/>
          <w:kern w:val="0"/>
          <w:sz w:val="23"/>
          <w:szCs w:val="23"/>
          <w:shd w:val="clear" w:color="auto" w:fill="FFFFFF"/>
        </w:rPr>
        <w:t xml:space="preserve">C.H.I.P. Pro is $16 in any quantity and includes custom factory flashing via Next Thing Co.’s Gadget software tools for orders of 1000 or more. The minimum order quantity for C.H.I.P. Pro is </w:t>
      </w:r>
      <w:r>
        <w:rPr>
          <w:rFonts w:ascii="Arial" w:eastAsia="Times New Roman" w:hAnsi="Arial"/>
          <w:b/>
          <w:color w:val="333333"/>
          <w:kern w:val="0"/>
          <w:sz w:val="23"/>
          <w:szCs w:val="23"/>
          <w:shd w:val="clear" w:color="auto" w:fill="FFFFFF"/>
        </w:rPr>
        <w:t>one</w:t>
      </w:r>
      <w:r w:rsidRPr="00786BB9">
        <w:rPr>
          <w:rFonts w:ascii="Arial" w:eastAsia="Times New Roman" w:hAnsi="Arial"/>
          <w:b/>
          <w:color w:val="333333"/>
          <w:kern w:val="0"/>
          <w:sz w:val="23"/>
          <w:szCs w:val="23"/>
          <w:shd w:val="clear" w:color="auto" w:fill="FFFFFF"/>
        </w:rPr>
        <w:t>.</w:t>
      </w:r>
    </w:p>
    <w:p w14:paraId="500CBFC3" w14:textId="77777777" w:rsidR="00936809" w:rsidRDefault="00936809" w:rsidP="00936809">
      <w:pPr>
        <w:pStyle w:val="a"/>
        <w:numPr>
          <w:ilvl w:val="0"/>
          <w:numId w:val="0"/>
        </w:numPr>
        <w:rPr>
          <w:rFonts w:ascii="Arial" w:eastAsia="Times New Roman" w:hAnsi="Arial"/>
          <w:color w:val="333333"/>
          <w:kern w:val="0"/>
          <w:sz w:val="23"/>
          <w:szCs w:val="23"/>
          <w:shd w:val="clear" w:color="auto" w:fill="FFFFFF"/>
        </w:rPr>
      </w:pPr>
    </w:p>
    <w:p w14:paraId="14257D06" w14:textId="77777777" w:rsidR="00275FDA" w:rsidRPr="00F326B6" w:rsidRDefault="00936809" w:rsidP="00936809">
      <w:pPr>
        <w:pStyle w:val="a"/>
        <w:numPr>
          <w:ilvl w:val="0"/>
          <w:numId w:val="0"/>
        </w:numPr>
        <w:rPr>
          <w:rStyle w:val="a1"/>
          <w:rFonts w:ascii="Calibri" w:hAnsi="Calibri" w:cs="Calibri"/>
          <w:color w:val="auto"/>
        </w:rPr>
      </w:pPr>
      <w:r>
        <w:rPr>
          <w:rFonts w:ascii="Arial" w:eastAsia="Times New Roman" w:hAnsi="Arial"/>
          <w:color w:val="333333"/>
          <w:kern w:val="0"/>
          <w:sz w:val="23"/>
          <w:szCs w:val="23"/>
          <w:shd w:val="clear" w:color="auto" w:fill="FFFFFF"/>
        </w:rPr>
        <w:t>W</w:t>
      </w:r>
      <w:r w:rsidRPr="00936809">
        <w:rPr>
          <w:rFonts w:ascii="Arial" w:eastAsia="Times New Roman" w:hAnsi="Arial"/>
          <w:color w:val="333333"/>
          <w:kern w:val="0"/>
          <w:sz w:val="23"/>
          <w:szCs w:val="23"/>
          <w:shd w:val="clear" w:color="auto" w:fill="FFFFFF"/>
        </w:rPr>
        <w:t xml:space="preserve">e can’t </w:t>
      </w:r>
      <w:r w:rsidR="00D57E10">
        <w:rPr>
          <w:rFonts w:ascii="Arial" w:eastAsia="Times New Roman" w:hAnsi="Arial"/>
          <w:color w:val="333333"/>
          <w:kern w:val="0"/>
          <w:sz w:val="23"/>
          <w:szCs w:val="23"/>
          <w:shd w:val="clear" w:color="auto" w:fill="FFFFFF"/>
        </w:rPr>
        <w:t>wait to see how you’ll integrate</w:t>
      </w:r>
      <w:r w:rsidRPr="00936809">
        <w:rPr>
          <w:rFonts w:ascii="Arial" w:eastAsia="Times New Roman" w:hAnsi="Arial"/>
          <w:color w:val="333333"/>
          <w:kern w:val="0"/>
          <w:sz w:val="23"/>
          <w:szCs w:val="23"/>
          <w:shd w:val="clear" w:color="auto" w:fill="FFFFFF"/>
        </w:rPr>
        <w:t xml:space="preserve"> </w:t>
      </w:r>
      <w:r w:rsidR="004520A5">
        <w:rPr>
          <w:rFonts w:ascii="Arial" w:eastAsia="Times New Roman" w:hAnsi="Arial"/>
          <w:color w:val="333333"/>
          <w:kern w:val="0"/>
          <w:sz w:val="23"/>
          <w:szCs w:val="23"/>
          <w:shd w:val="clear" w:color="auto" w:fill="FFFFFF"/>
        </w:rPr>
        <w:t xml:space="preserve">C.H.I.P Pro </w:t>
      </w:r>
      <w:r w:rsidRPr="00936809">
        <w:rPr>
          <w:rFonts w:ascii="Arial" w:eastAsia="Times New Roman" w:hAnsi="Arial"/>
          <w:color w:val="333333"/>
          <w:kern w:val="0"/>
          <w:sz w:val="23"/>
          <w:szCs w:val="23"/>
          <w:shd w:val="clear" w:color="auto" w:fill="FFFFFF"/>
        </w:rPr>
        <w:t>in</w:t>
      </w:r>
      <w:r w:rsidR="00D57E10">
        <w:rPr>
          <w:rFonts w:ascii="Arial" w:eastAsia="Times New Roman" w:hAnsi="Arial"/>
          <w:color w:val="333333"/>
          <w:kern w:val="0"/>
          <w:sz w:val="23"/>
          <w:szCs w:val="23"/>
          <w:shd w:val="clear" w:color="auto" w:fill="FFFFFF"/>
        </w:rPr>
        <w:t xml:space="preserve"> to</w:t>
      </w:r>
      <w:r w:rsidRPr="00936809">
        <w:rPr>
          <w:rFonts w:ascii="Arial" w:eastAsia="Times New Roman" w:hAnsi="Arial"/>
          <w:color w:val="333333"/>
          <w:kern w:val="0"/>
          <w:sz w:val="23"/>
          <w:szCs w:val="23"/>
          <w:shd w:val="clear" w:color="auto" w:fill="FFFFFF"/>
        </w:rPr>
        <w:t xml:space="preserve"> your next product.</w:t>
      </w:r>
    </w:p>
    <w:p w14:paraId="7D3A1935" w14:textId="77777777" w:rsidR="00F326B6" w:rsidRDefault="00F326B6" w:rsidP="0060425F">
      <w:pPr>
        <w:rPr>
          <w:rFonts w:ascii="Calibri" w:eastAsia="HelveticaNeueLTPro-Roman" w:hAnsi="Calibri" w:cs="Calibri"/>
          <w:kern w:val="0"/>
          <w:szCs w:val="21"/>
        </w:rPr>
      </w:pPr>
    </w:p>
    <w:p w14:paraId="38E5F1C7" w14:textId="77777777" w:rsidR="003945EC" w:rsidRPr="00AD1683" w:rsidRDefault="003945EC" w:rsidP="003945EC">
      <w:pPr>
        <w:pStyle w:val="Heading2"/>
        <w:spacing w:before="240" w:after="240"/>
        <w:rPr>
          <w:rFonts w:ascii="Times New Roman" w:hAnsi="Times New Roman"/>
          <w:sz w:val="24"/>
        </w:rPr>
      </w:pPr>
      <w:r>
        <w:t>Applications</w:t>
      </w:r>
    </w:p>
    <w:p w14:paraId="68792BF1" w14:textId="77777777" w:rsidR="003945EC" w:rsidRPr="00AD1683" w:rsidRDefault="00002E2D"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Physical Computing</w:t>
      </w:r>
    </w:p>
    <w:p w14:paraId="0B97B5CA" w14:textId="77777777" w:rsidR="00002E2D" w:rsidRPr="00002E2D" w:rsidRDefault="003945EC" w:rsidP="003945EC">
      <w:pPr>
        <w:widowControl/>
        <w:numPr>
          <w:ilvl w:val="0"/>
          <w:numId w:val="11"/>
        </w:numPr>
        <w:jc w:val="left"/>
        <w:rPr>
          <w:rFonts w:ascii="Times New Roman" w:eastAsia="Times New Roman" w:hAnsi="Times New Roman"/>
          <w:kern w:val="0"/>
          <w:sz w:val="24"/>
        </w:rPr>
      </w:pPr>
      <w:r w:rsidRPr="00AD1683">
        <w:rPr>
          <w:rFonts w:ascii="Arial" w:eastAsia="Times New Roman" w:hAnsi="Arial" w:cs="Arial"/>
          <w:color w:val="000000"/>
          <w:kern w:val="0"/>
          <w:sz w:val="22"/>
          <w:szCs w:val="22"/>
        </w:rPr>
        <w:t>Voice Recognition</w:t>
      </w:r>
    </w:p>
    <w:p w14:paraId="5625B5D0" w14:textId="77777777" w:rsidR="003945EC" w:rsidRPr="00AD1683" w:rsidRDefault="003945EC"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Smart “Clapper”</w:t>
      </w:r>
    </w:p>
    <w:p w14:paraId="7FBCC593" w14:textId="77777777" w:rsidR="003945EC" w:rsidRPr="00AD1683" w:rsidRDefault="003945EC"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 xml:space="preserve">Animated GIF </w:t>
      </w:r>
      <w:r w:rsidRPr="00AD1683">
        <w:rPr>
          <w:rFonts w:ascii="Arial" w:eastAsia="Times New Roman" w:hAnsi="Arial" w:cs="Arial"/>
          <w:color w:val="000000"/>
          <w:kern w:val="0"/>
          <w:sz w:val="22"/>
          <w:szCs w:val="22"/>
        </w:rPr>
        <w:t>Camera</w:t>
      </w:r>
    </w:p>
    <w:p w14:paraId="07F49084" w14:textId="77777777" w:rsidR="003945EC" w:rsidRPr="00002E2D" w:rsidRDefault="00002E2D"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Smart Consumer Devices</w:t>
      </w:r>
    </w:p>
    <w:p w14:paraId="4C58D206" w14:textId="77777777" w:rsidR="00002E2D" w:rsidRPr="00AD1683" w:rsidRDefault="00002E2D"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Portable Audio Devices</w:t>
      </w:r>
    </w:p>
    <w:p w14:paraId="067E0142" w14:textId="77777777" w:rsidR="003945EC" w:rsidRPr="002807DD" w:rsidRDefault="003945EC" w:rsidP="003945EC">
      <w:pPr>
        <w:numPr>
          <w:ilvl w:val="0"/>
          <w:numId w:val="11"/>
        </w:numPr>
        <w:rPr>
          <w:rFonts w:ascii="Calibri" w:hAnsi="Calibri" w:cs="Arial"/>
        </w:rPr>
        <w:sectPr w:rsidR="003945EC" w:rsidRPr="002807DD" w:rsidSect="00694F81">
          <w:headerReference w:type="default" r:id="rId18"/>
          <w:pgSz w:w="12240" w:h="15840" w:code="1"/>
          <w:pgMar w:top="567" w:right="851" w:bottom="567" w:left="851" w:header="567" w:footer="567" w:gutter="0"/>
          <w:cols w:space="720"/>
          <w:docGrid w:linePitch="312"/>
        </w:sectPr>
      </w:pPr>
      <w:r>
        <w:rPr>
          <w:rFonts w:ascii="Arial" w:eastAsia="Times New Roman" w:hAnsi="Arial" w:cs="Arial"/>
          <w:color w:val="000000"/>
          <w:kern w:val="0"/>
          <w:sz w:val="22"/>
          <w:szCs w:val="22"/>
        </w:rPr>
        <w:t xml:space="preserve">Cyber </w:t>
      </w:r>
      <w:r w:rsidR="00002E2D">
        <w:rPr>
          <w:rFonts w:ascii="Arial" w:eastAsia="Times New Roman" w:hAnsi="Arial" w:cs="Arial"/>
          <w:color w:val="000000"/>
          <w:kern w:val="0"/>
          <w:sz w:val="22"/>
          <w:szCs w:val="22"/>
        </w:rPr>
        <w:t>Dog Robot Toys</w:t>
      </w:r>
    </w:p>
    <w:p w14:paraId="2B02E29F" w14:textId="77777777" w:rsidR="005B2933" w:rsidRPr="005C0016" w:rsidRDefault="005B2933" w:rsidP="00986624">
      <w:pPr>
        <w:pStyle w:val="Heading1"/>
        <w:numPr>
          <w:ilvl w:val="0"/>
          <w:numId w:val="3"/>
        </w:numPr>
      </w:pPr>
      <w:bookmarkStart w:id="22" w:name="_Toc458081409"/>
      <w:r w:rsidRPr="005C0016">
        <w:lastRenderedPageBreak/>
        <w:t>F</w:t>
      </w:r>
      <w:r w:rsidR="004F2212">
        <w:t>eatures</w:t>
      </w:r>
      <w:bookmarkEnd w:id="22"/>
    </w:p>
    <w:p w14:paraId="28BCB698" w14:textId="4BD72A07" w:rsidR="005B2933" w:rsidRPr="00B322A2" w:rsidRDefault="005B2933" w:rsidP="000C1979">
      <w:pPr>
        <w:pStyle w:val="Heading2"/>
        <w:tabs>
          <w:tab w:val="left" w:pos="1134"/>
        </w:tabs>
        <w:spacing w:before="240" w:after="240"/>
        <w:rPr>
          <w:caps/>
          <w:szCs w:val="32"/>
        </w:rPr>
      </w:pPr>
      <w:bookmarkStart w:id="23" w:name="_Toc458081410"/>
      <w:r w:rsidRPr="00B322A2">
        <w:rPr>
          <w:rFonts w:hint="eastAsia"/>
          <w:caps/>
          <w:szCs w:val="32"/>
        </w:rPr>
        <w:t>CPU</w:t>
      </w:r>
      <w:bookmarkEnd w:id="23"/>
      <w:r w:rsidRPr="00B322A2">
        <w:rPr>
          <w:rFonts w:hint="eastAsia"/>
          <w:caps/>
          <w:szCs w:val="32"/>
        </w:rPr>
        <w:t xml:space="preserve"> </w:t>
      </w:r>
    </w:p>
    <w:p w14:paraId="6AB5ADF9" w14:textId="77777777" w:rsidR="008526C1" w:rsidRDefault="008526C1" w:rsidP="008526C1">
      <w:pPr>
        <w:pStyle w:val="a"/>
        <w:ind w:left="0" w:firstLine="0"/>
        <w:rPr>
          <w:rStyle w:val="a1"/>
          <w:rFonts w:ascii="Calibri" w:hAnsi="Calibri"/>
          <w:color w:val="auto"/>
        </w:rPr>
      </w:pPr>
      <w:r w:rsidRPr="008526C1">
        <w:rPr>
          <w:rStyle w:val="a1"/>
          <w:rFonts w:ascii="Calibri" w:hAnsi="Calibri"/>
          <w:color w:val="auto"/>
        </w:rPr>
        <w:t>ARM Cortex</w:t>
      </w:r>
      <w:r w:rsidR="0058354F" w:rsidRPr="0058354F">
        <w:rPr>
          <w:rStyle w:val="a1"/>
          <w:rFonts w:ascii="Calibri" w:hAnsi="Calibri"/>
          <w:color w:val="auto"/>
          <w:vertAlign w:val="superscript"/>
        </w:rPr>
        <w:t>TM</w:t>
      </w:r>
      <w:r w:rsidR="00135D92">
        <w:rPr>
          <w:rStyle w:val="a1"/>
          <w:rFonts w:ascii="Calibri" w:hAnsi="Calibri"/>
          <w:color w:val="auto"/>
        </w:rPr>
        <w:t>-A8</w:t>
      </w:r>
    </w:p>
    <w:p w14:paraId="56E0119B" w14:textId="77777777" w:rsidR="003A3C6F" w:rsidRPr="008526C1" w:rsidRDefault="003A3C6F" w:rsidP="008526C1">
      <w:pPr>
        <w:pStyle w:val="a"/>
        <w:ind w:left="0" w:firstLine="0"/>
        <w:rPr>
          <w:rStyle w:val="a1"/>
          <w:rFonts w:ascii="Calibri" w:hAnsi="Calibri"/>
          <w:color w:val="auto"/>
        </w:rPr>
      </w:pPr>
      <w:r w:rsidRPr="0090349D">
        <w:rPr>
          <w:rFonts w:ascii="Calibri" w:eastAsia="Times New Roman" w:hAnsi="Calibri"/>
        </w:rPr>
        <w:t>ARMv7 Instruction set plus Thumb-2 Instruction Set</w:t>
      </w:r>
    </w:p>
    <w:p w14:paraId="6D105394"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32KB Instruction Cache and 32KB Data Cache</w:t>
      </w:r>
    </w:p>
    <w:p w14:paraId="266340AA"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256KB L2 Cache</w:t>
      </w:r>
    </w:p>
    <w:p w14:paraId="48B482D0"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NEON</w:t>
      </w:r>
      <w:r w:rsidRPr="00410DEF">
        <w:rPr>
          <w:rStyle w:val="a1"/>
          <w:rFonts w:ascii="Calibri" w:hAnsi="Calibri"/>
          <w:color w:val="auto"/>
          <w:vertAlign w:val="superscript"/>
        </w:rPr>
        <w:t>TM</w:t>
      </w:r>
      <w:r w:rsidRPr="008526C1">
        <w:rPr>
          <w:rStyle w:val="a1"/>
          <w:rFonts w:ascii="Calibri" w:hAnsi="Calibri"/>
          <w:color w:val="auto"/>
        </w:rPr>
        <w:t xml:space="preserve"> SIMD </w:t>
      </w:r>
      <w:r w:rsidR="00002E2D">
        <w:rPr>
          <w:rStyle w:val="a1"/>
          <w:rFonts w:ascii="Calibri" w:hAnsi="Calibri"/>
          <w:color w:val="auto"/>
        </w:rPr>
        <w:t>Extensions</w:t>
      </w:r>
    </w:p>
    <w:p w14:paraId="500B4339" w14:textId="77777777" w:rsidR="008526C1" w:rsidRPr="008526C1" w:rsidRDefault="00D10AE9" w:rsidP="008526C1">
      <w:pPr>
        <w:pStyle w:val="a"/>
        <w:ind w:left="0" w:firstLine="0"/>
        <w:rPr>
          <w:rStyle w:val="a1"/>
          <w:rFonts w:ascii="Calibri" w:hAnsi="Calibri"/>
          <w:color w:val="auto"/>
        </w:rPr>
      </w:pPr>
      <w:r w:rsidRPr="0090349D">
        <w:rPr>
          <w:rFonts w:ascii="Calibri" w:hAnsi="Calibri"/>
        </w:rPr>
        <w:t>Jazelle RCT Acceleration</w:t>
      </w:r>
    </w:p>
    <w:p w14:paraId="5B1EBD7E" w14:textId="77777777" w:rsidR="005B2933" w:rsidRPr="008526C1" w:rsidRDefault="005B2933" w:rsidP="000C1979">
      <w:pPr>
        <w:spacing w:after="100" w:afterAutospacing="1"/>
        <w:rPr>
          <w:rFonts w:ascii="Calibri" w:hAnsi="Calibri" w:cs="Arial"/>
          <w:b/>
        </w:rPr>
      </w:pPr>
    </w:p>
    <w:p w14:paraId="4558782B" w14:textId="77777777" w:rsidR="008526C1" w:rsidRPr="00B322A2" w:rsidRDefault="008526C1" w:rsidP="000C1979">
      <w:pPr>
        <w:pStyle w:val="Heading2"/>
        <w:tabs>
          <w:tab w:val="left" w:pos="1134"/>
        </w:tabs>
        <w:spacing w:before="240" w:after="240"/>
        <w:rPr>
          <w:caps/>
          <w:szCs w:val="32"/>
        </w:rPr>
      </w:pPr>
      <w:bookmarkStart w:id="24" w:name="_Toc458081411"/>
      <w:r>
        <w:rPr>
          <w:caps/>
          <w:szCs w:val="32"/>
          <w:lang w:val="en-US"/>
        </w:rPr>
        <w:t>G</w:t>
      </w:r>
      <w:r w:rsidRPr="00B322A2">
        <w:rPr>
          <w:rFonts w:hint="eastAsia"/>
          <w:caps/>
          <w:szCs w:val="32"/>
        </w:rPr>
        <w:t>PU</w:t>
      </w:r>
      <w:bookmarkEnd w:id="24"/>
      <w:r w:rsidRPr="00B322A2">
        <w:rPr>
          <w:rFonts w:hint="eastAsia"/>
          <w:caps/>
          <w:szCs w:val="32"/>
        </w:rPr>
        <w:t xml:space="preserve"> </w:t>
      </w:r>
    </w:p>
    <w:p w14:paraId="6E06EAF3" w14:textId="77777777" w:rsidR="008526C1" w:rsidRPr="00C71A24" w:rsidRDefault="00D10AE9" w:rsidP="00C71A24">
      <w:pPr>
        <w:pStyle w:val="a"/>
        <w:ind w:left="0" w:firstLine="0"/>
        <w:rPr>
          <w:rStyle w:val="a1"/>
          <w:rFonts w:ascii="Calibri" w:hAnsi="Calibri" w:cs="Calibri"/>
          <w:color w:val="auto"/>
        </w:rPr>
      </w:pPr>
      <w:r>
        <w:rPr>
          <w:rStyle w:val="a1"/>
          <w:rFonts w:ascii="Calibri" w:hAnsi="Calibri" w:cs="Calibri"/>
          <w:color w:val="auto"/>
        </w:rPr>
        <w:t>Mali400</w:t>
      </w:r>
    </w:p>
    <w:p w14:paraId="1A706A9C"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S</w:t>
      </w:r>
      <w:r w:rsidR="00D10AE9">
        <w:rPr>
          <w:rStyle w:val="a1"/>
          <w:rFonts w:ascii="Calibri" w:hAnsi="Calibri"/>
          <w:color w:val="auto"/>
        </w:rPr>
        <w:t>upports Open GL ES 1.1/ 2.0 and O</w:t>
      </w:r>
      <w:r w:rsidRPr="008526C1">
        <w:rPr>
          <w:rStyle w:val="a1"/>
          <w:rFonts w:ascii="Calibri" w:hAnsi="Calibri"/>
          <w:color w:val="auto"/>
        </w:rPr>
        <w:t>pen VG 1.1</w:t>
      </w:r>
    </w:p>
    <w:p w14:paraId="65B69FBD" w14:textId="77777777" w:rsidR="008526C1" w:rsidRDefault="008526C1" w:rsidP="000C1979">
      <w:pPr>
        <w:spacing w:after="100" w:afterAutospacing="1"/>
        <w:rPr>
          <w:rFonts w:ascii="Calibri" w:hAnsi="Calibri" w:cs="Arial"/>
          <w:b/>
        </w:rPr>
      </w:pPr>
    </w:p>
    <w:p w14:paraId="2A1AF0ED" w14:textId="77777777" w:rsidR="00D10AE9" w:rsidRPr="002E64D2" w:rsidRDefault="00D10AE9" w:rsidP="000C1979">
      <w:pPr>
        <w:pStyle w:val="Heading2"/>
        <w:tabs>
          <w:tab w:val="left" w:pos="1134"/>
        </w:tabs>
        <w:spacing w:before="240" w:after="240"/>
        <w:rPr>
          <w:szCs w:val="32"/>
        </w:rPr>
      </w:pPr>
      <w:bookmarkStart w:id="25" w:name="_Toc458081412"/>
      <w:r w:rsidRPr="002E64D2">
        <w:rPr>
          <w:szCs w:val="32"/>
          <w:lang w:val="en-US"/>
        </w:rPr>
        <w:t>M</w:t>
      </w:r>
      <w:r w:rsidR="002E64D2" w:rsidRPr="002E64D2">
        <w:rPr>
          <w:szCs w:val="32"/>
          <w:lang w:val="en-US"/>
        </w:rPr>
        <w:t>emory</w:t>
      </w:r>
      <w:bookmarkEnd w:id="25"/>
      <w:r w:rsidRPr="002E64D2">
        <w:rPr>
          <w:rFonts w:hint="eastAsia"/>
          <w:szCs w:val="32"/>
        </w:rPr>
        <w:t xml:space="preserve"> </w:t>
      </w:r>
    </w:p>
    <w:p w14:paraId="669970B6" w14:textId="77777777" w:rsidR="00D10AE9" w:rsidRDefault="00D10AE9" w:rsidP="009D5F69">
      <w:pPr>
        <w:outlineLvl w:val="3"/>
        <w:rPr>
          <w:rStyle w:val="a1"/>
          <w:rFonts w:ascii="Calibri" w:hAnsi="Calibri"/>
          <w:b/>
          <w:color w:val="auto"/>
          <w:szCs w:val="21"/>
        </w:rPr>
      </w:pPr>
      <w:r>
        <w:rPr>
          <w:rStyle w:val="a1"/>
          <w:rFonts w:ascii="Calibri" w:hAnsi="Calibri"/>
          <w:b/>
          <w:color w:val="auto"/>
          <w:szCs w:val="21"/>
        </w:rPr>
        <w:t>Boot ROM</w:t>
      </w:r>
    </w:p>
    <w:p w14:paraId="2785F44C" w14:textId="77777777" w:rsidR="00D10AE9" w:rsidRPr="00D10AE9" w:rsidRDefault="00D10AE9" w:rsidP="00D10AE9">
      <w:pPr>
        <w:pStyle w:val="a"/>
        <w:ind w:left="0" w:firstLine="0"/>
        <w:rPr>
          <w:rFonts w:ascii="Calibri" w:hAnsi="Calibri" w:cs="Calibri"/>
          <w:color w:val="auto"/>
          <w:szCs w:val="20"/>
        </w:rPr>
      </w:pPr>
      <w:r>
        <w:rPr>
          <w:rFonts w:ascii="Calibri" w:hAnsi="Calibri"/>
        </w:rPr>
        <w:t>On-chip Boot ROM</w:t>
      </w:r>
    </w:p>
    <w:p w14:paraId="58F9DCF4" w14:textId="77777777" w:rsidR="00D10AE9" w:rsidRPr="00D10AE9" w:rsidRDefault="00002E2D" w:rsidP="00D10AE9">
      <w:pPr>
        <w:pStyle w:val="a"/>
        <w:ind w:left="0" w:firstLine="0"/>
        <w:rPr>
          <w:rFonts w:ascii="Calibri" w:hAnsi="Calibri" w:cs="Calibri"/>
          <w:color w:val="auto"/>
          <w:szCs w:val="20"/>
        </w:rPr>
      </w:pPr>
      <w:r>
        <w:rPr>
          <w:rFonts w:ascii="Calibri" w:hAnsi="Calibri"/>
        </w:rPr>
        <w:t xml:space="preserve">Supports </w:t>
      </w:r>
      <w:r w:rsidR="00D10AE9" w:rsidRPr="008373A2">
        <w:rPr>
          <w:rFonts w:ascii="Calibri" w:hAnsi="Calibri" w:cs="Calibri"/>
        </w:rPr>
        <w:t>NAND Flash, SPI NOR Flash, SD Card and USB</w:t>
      </w:r>
      <w:r w:rsidR="00D10AE9" w:rsidRPr="008373A2">
        <w:rPr>
          <w:rFonts w:ascii="Calibri" w:hAnsi="Calibri"/>
        </w:rPr>
        <w:t xml:space="preserve"> </w:t>
      </w:r>
      <w:r w:rsidR="0060186D">
        <w:rPr>
          <w:rFonts w:ascii="Calibri" w:hAnsi="Calibri"/>
        </w:rPr>
        <w:t>OTG</w:t>
      </w:r>
    </w:p>
    <w:p w14:paraId="049E5236" w14:textId="77777777" w:rsidR="00D10AE9" w:rsidRDefault="00D10AE9" w:rsidP="000C1979">
      <w:pPr>
        <w:spacing w:after="100" w:afterAutospacing="1"/>
        <w:rPr>
          <w:rStyle w:val="a1"/>
          <w:rFonts w:ascii="Calibri" w:hAnsi="Calibri"/>
          <w:b/>
          <w:color w:val="auto"/>
          <w:szCs w:val="21"/>
        </w:rPr>
      </w:pPr>
    </w:p>
    <w:p w14:paraId="48C4A5BA" w14:textId="77777777" w:rsidR="00D10AE9" w:rsidRDefault="00427FCB" w:rsidP="009D5F69">
      <w:pPr>
        <w:outlineLvl w:val="3"/>
        <w:rPr>
          <w:rStyle w:val="a1"/>
          <w:rFonts w:ascii="Calibri" w:hAnsi="Calibri"/>
          <w:b/>
          <w:color w:val="auto"/>
          <w:szCs w:val="21"/>
        </w:rPr>
      </w:pPr>
      <w:r>
        <w:rPr>
          <w:rStyle w:val="a1"/>
          <w:rFonts w:ascii="Calibri" w:hAnsi="Calibri"/>
          <w:b/>
          <w:color w:val="auto"/>
          <w:szCs w:val="21"/>
        </w:rPr>
        <w:t xml:space="preserve">NANYA DDR3 </w:t>
      </w:r>
      <w:r w:rsidR="00D10AE9">
        <w:rPr>
          <w:rStyle w:val="a1"/>
          <w:rFonts w:ascii="Calibri" w:hAnsi="Calibri"/>
          <w:b/>
          <w:color w:val="auto"/>
          <w:szCs w:val="21"/>
        </w:rPr>
        <w:t>SDRAM</w:t>
      </w:r>
    </w:p>
    <w:p w14:paraId="3B16AEAE" w14:textId="77777777" w:rsidR="00D10AE9" w:rsidRPr="00D10AE9" w:rsidRDefault="00002E2D" w:rsidP="00D10AE9">
      <w:pPr>
        <w:pStyle w:val="a"/>
        <w:ind w:left="0" w:firstLine="0"/>
        <w:rPr>
          <w:rFonts w:ascii="Calibri" w:hAnsi="Calibri" w:cs="Calibri"/>
          <w:color w:val="auto"/>
          <w:szCs w:val="20"/>
        </w:rPr>
      </w:pPr>
      <w:r>
        <w:rPr>
          <w:rFonts w:ascii="Calibri" w:hAnsi="Calibri"/>
        </w:rPr>
        <w:t>In-package</w:t>
      </w:r>
      <w:r w:rsidR="00D10AE9" w:rsidRPr="008373A2">
        <w:rPr>
          <w:rFonts w:ascii="Calibri" w:hAnsi="Calibri"/>
        </w:rPr>
        <w:t xml:space="preserve"> </w:t>
      </w:r>
      <w:r w:rsidR="0084589D">
        <w:rPr>
          <w:rFonts w:ascii="Calibri" w:hAnsi="Calibri"/>
        </w:rPr>
        <w:t xml:space="preserve">256MB </w:t>
      </w:r>
      <w:r w:rsidR="001572A6" w:rsidRPr="001572A6">
        <w:rPr>
          <w:rFonts w:ascii="Calibri" w:eastAsia="SimSun" w:hAnsi="Calibri" w:cs="Calibri"/>
        </w:rPr>
        <w:t>16-bit</w:t>
      </w:r>
      <w:r w:rsidR="0084589D">
        <w:rPr>
          <w:rFonts w:ascii="Calibri" w:eastAsia="SimSun" w:hAnsi="Calibri" w:cs="Calibri"/>
        </w:rPr>
        <w:t xml:space="preserve"> </w:t>
      </w:r>
      <w:r w:rsidR="00D10AE9" w:rsidRPr="008373A2">
        <w:rPr>
          <w:rFonts w:ascii="Calibri" w:hAnsi="Calibri"/>
        </w:rPr>
        <w:t xml:space="preserve">DDR3 </w:t>
      </w:r>
      <w:r w:rsidR="003E4F64">
        <w:rPr>
          <w:rFonts w:ascii="Calibri" w:hAnsi="Calibri"/>
        </w:rPr>
        <w:t>memory</w:t>
      </w:r>
    </w:p>
    <w:p w14:paraId="70382871" w14:textId="77777777" w:rsidR="00D10AE9" w:rsidRPr="00307BC6" w:rsidRDefault="00D10AE9" w:rsidP="000C1979">
      <w:pPr>
        <w:spacing w:after="100" w:afterAutospacing="1"/>
        <w:rPr>
          <w:rStyle w:val="a1"/>
          <w:rFonts w:ascii="Calibri" w:hAnsi="Calibri"/>
          <w:b/>
          <w:color w:val="auto"/>
          <w:szCs w:val="21"/>
        </w:rPr>
      </w:pPr>
    </w:p>
    <w:p w14:paraId="35747216" w14:textId="77777777" w:rsidR="00D10AE9" w:rsidRDefault="00936809" w:rsidP="009D5F69">
      <w:pPr>
        <w:outlineLvl w:val="3"/>
        <w:rPr>
          <w:rStyle w:val="a1"/>
          <w:rFonts w:ascii="Calibri" w:hAnsi="Calibri"/>
          <w:b/>
          <w:color w:val="auto"/>
          <w:szCs w:val="21"/>
        </w:rPr>
      </w:pPr>
      <w:r>
        <w:rPr>
          <w:rStyle w:val="a1"/>
          <w:rFonts w:ascii="Calibri" w:hAnsi="Calibri"/>
          <w:b/>
          <w:color w:val="auto"/>
          <w:szCs w:val="21"/>
        </w:rPr>
        <w:t xml:space="preserve">NAND </w:t>
      </w:r>
      <w:r w:rsidR="00D10AE9">
        <w:rPr>
          <w:rStyle w:val="a1"/>
          <w:rFonts w:ascii="Calibri" w:hAnsi="Calibri"/>
          <w:b/>
          <w:color w:val="auto"/>
          <w:szCs w:val="21"/>
        </w:rPr>
        <w:t>Flash</w:t>
      </w:r>
    </w:p>
    <w:p w14:paraId="4F49735C" w14:textId="77777777" w:rsidR="00D10AE9" w:rsidRPr="00D10AE9" w:rsidRDefault="00936809" w:rsidP="00D10AE9">
      <w:pPr>
        <w:pStyle w:val="a"/>
        <w:ind w:left="0" w:firstLine="0"/>
        <w:rPr>
          <w:rStyle w:val="a1"/>
          <w:rFonts w:ascii="Calibri" w:hAnsi="Calibri"/>
          <w:b/>
          <w:color w:val="auto"/>
          <w:szCs w:val="21"/>
        </w:rPr>
      </w:pPr>
      <w:r>
        <w:rPr>
          <w:rFonts w:ascii="Calibri" w:hAnsi="Calibri" w:cs="Calibri"/>
          <w:color w:val="000000"/>
          <w:kern w:val="0"/>
          <w:lang w:eastAsia="en-US"/>
        </w:rPr>
        <w:t xml:space="preserve">512MB </w:t>
      </w:r>
      <w:r w:rsidR="00002E2D">
        <w:rPr>
          <w:rFonts w:ascii="Calibri" w:hAnsi="Calibri" w:cs="Calibri"/>
          <w:color w:val="000000"/>
          <w:kern w:val="0"/>
          <w:lang w:eastAsia="en-US"/>
        </w:rPr>
        <w:t xml:space="preserve">SLC </w:t>
      </w:r>
      <w:r>
        <w:rPr>
          <w:rFonts w:ascii="Calibri" w:hAnsi="Calibri" w:cs="Calibri"/>
          <w:color w:val="000000"/>
          <w:kern w:val="0"/>
          <w:lang w:eastAsia="en-US"/>
        </w:rPr>
        <w:t>NAND</w:t>
      </w:r>
    </w:p>
    <w:p w14:paraId="4FDB6132" w14:textId="77777777" w:rsidR="003A3C6F" w:rsidRDefault="003A3C6F" w:rsidP="000C1979">
      <w:pPr>
        <w:spacing w:after="100" w:afterAutospacing="1"/>
        <w:rPr>
          <w:rFonts w:ascii="Calibri" w:hAnsi="Calibri" w:cs="Arial"/>
          <w:b/>
        </w:rPr>
      </w:pPr>
    </w:p>
    <w:p w14:paraId="2E2C8DA9" w14:textId="77777777" w:rsidR="00D10AE9" w:rsidRDefault="00D10AE9" w:rsidP="009D5F69">
      <w:pPr>
        <w:outlineLvl w:val="3"/>
        <w:rPr>
          <w:rStyle w:val="a1"/>
          <w:rFonts w:ascii="Calibri" w:hAnsi="Calibri"/>
          <w:b/>
          <w:color w:val="auto"/>
          <w:szCs w:val="21"/>
        </w:rPr>
      </w:pPr>
      <w:r>
        <w:rPr>
          <w:rStyle w:val="a1"/>
          <w:rFonts w:ascii="Calibri" w:hAnsi="Calibri"/>
          <w:b/>
          <w:color w:val="auto"/>
          <w:szCs w:val="21"/>
        </w:rPr>
        <w:t>SD/MMC</w:t>
      </w:r>
    </w:p>
    <w:p w14:paraId="7E4365B5" w14:textId="77777777" w:rsidR="00D10AE9" w:rsidRPr="00D10AE9" w:rsidRDefault="00002E2D" w:rsidP="00D10AE9">
      <w:pPr>
        <w:pStyle w:val="a"/>
        <w:ind w:left="0" w:firstLine="0"/>
        <w:rPr>
          <w:rFonts w:ascii="Calibri" w:hAnsi="Calibri" w:cs="Calibri"/>
          <w:color w:val="auto"/>
          <w:szCs w:val="20"/>
        </w:rPr>
      </w:pPr>
      <w:r>
        <w:rPr>
          <w:rFonts w:ascii="Calibri" w:hAnsi="Calibri" w:cs="Calibri"/>
        </w:rPr>
        <w:t>One</w:t>
      </w:r>
      <w:r w:rsidR="00D10AE9" w:rsidRPr="00957887">
        <w:rPr>
          <w:rFonts w:ascii="Calibri" w:hAnsi="Calibri" w:cs="Calibri"/>
        </w:rPr>
        <w:t xml:space="preserve"> SD/MMC Host Controllers</w:t>
      </w:r>
      <w:r w:rsidR="00D10AE9" w:rsidRPr="00687614">
        <w:rPr>
          <w:rFonts w:ascii="Calibri" w:hAnsi="Calibri" w:cs="Calibri"/>
          <w:color w:val="000000"/>
          <w:kern w:val="0"/>
          <w:lang w:eastAsia="en-US"/>
        </w:rPr>
        <w:t xml:space="preserve"> </w:t>
      </w:r>
      <w:r w:rsidR="00D10AE9">
        <w:rPr>
          <w:rFonts w:ascii="Calibri" w:hAnsi="Calibri" w:cs="Calibri"/>
          <w:color w:val="000000"/>
          <w:kern w:val="0"/>
          <w:lang w:eastAsia="en-US"/>
        </w:rPr>
        <w:t>(SMHC)</w:t>
      </w:r>
    </w:p>
    <w:p w14:paraId="7AA1BE5F" w14:textId="77777777" w:rsidR="00D10AE9" w:rsidRPr="00D10AE9" w:rsidRDefault="00D10AE9" w:rsidP="00D10AE9">
      <w:pPr>
        <w:pStyle w:val="a"/>
        <w:ind w:left="0" w:firstLine="0"/>
        <w:rPr>
          <w:rFonts w:ascii="Calibri" w:hAnsi="Calibri" w:cs="Calibri"/>
          <w:color w:val="auto"/>
          <w:szCs w:val="20"/>
        </w:rPr>
      </w:pPr>
      <w:r w:rsidRPr="00687614">
        <w:rPr>
          <w:rFonts w:ascii="Calibri" w:hAnsi="Calibri" w:cs="Calibri"/>
          <w:color w:val="000000"/>
          <w:kern w:val="0"/>
          <w:lang w:eastAsia="en-US"/>
        </w:rPr>
        <w:t xml:space="preserve">Compatible with eMMC </w:t>
      </w:r>
      <w:r w:rsidR="00002E2D">
        <w:rPr>
          <w:rFonts w:ascii="Calibri" w:hAnsi="Calibri" w:cs="Calibri"/>
          <w:color w:val="000000"/>
          <w:kern w:val="0"/>
          <w:lang w:eastAsia="en-US"/>
        </w:rPr>
        <w:t>v</w:t>
      </w:r>
      <w:r w:rsidR="00AE4120">
        <w:rPr>
          <w:rFonts w:ascii="Calibri" w:hAnsi="Calibri" w:cs="Calibri"/>
          <w:color w:val="000000"/>
          <w:kern w:val="0"/>
          <w:lang w:eastAsia="en-US"/>
        </w:rPr>
        <w:t>4.4</w:t>
      </w:r>
      <w:r w:rsidRPr="00687614">
        <w:rPr>
          <w:rFonts w:ascii="Calibri" w:hAnsi="Calibri" w:cs="Calibri"/>
          <w:color w:val="000000"/>
          <w:kern w:val="0"/>
          <w:lang w:eastAsia="en-US"/>
        </w:rPr>
        <w:t>, SD</w:t>
      </w:r>
      <w:r w:rsidR="00413A9B">
        <w:rPr>
          <w:rFonts w:ascii="Calibri" w:hAnsi="Calibri" w:cs="Calibri"/>
          <w:color w:val="000000"/>
          <w:kern w:val="0"/>
          <w:lang w:eastAsia="en-US"/>
        </w:rPr>
        <w:t xml:space="preserve"> Physical Layer S</w:t>
      </w:r>
      <w:r w:rsidR="00002E2D">
        <w:rPr>
          <w:rFonts w:ascii="Calibri" w:hAnsi="Calibri" w:cs="Calibri"/>
          <w:color w:val="000000"/>
          <w:kern w:val="0"/>
          <w:lang w:eastAsia="en-US"/>
        </w:rPr>
        <w:t>pecification v</w:t>
      </w:r>
      <w:r w:rsidR="00AE4120">
        <w:rPr>
          <w:rFonts w:ascii="Calibri" w:hAnsi="Calibri" w:cs="Calibri"/>
          <w:color w:val="000000"/>
          <w:kern w:val="0"/>
          <w:lang w:eastAsia="en-US"/>
        </w:rPr>
        <w:t>2</w:t>
      </w:r>
      <w:r w:rsidR="00073A15">
        <w:rPr>
          <w:rFonts w:ascii="Calibri" w:hAnsi="Calibri" w:cs="Calibri"/>
          <w:color w:val="000000"/>
          <w:kern w:val="0"/>
          <w:lang w:eastAsia="en-US"/>
        </w:rPr>
        <w:t>.0</w:t>
      </w:r>
      <w:r w:rsidRPr="00687614">
        <w:rPr>
          <w:rFonts w:ascii="Calibri" w:hAnsi="Calibri" w:cs="Calibri"/>
          <w:color w:val="000000"/>
          <w:kern w:val="0"/>
          <w:lang w:eastAsia="en-US"/>
        </w:rPr>
        <w:t>,</w:t>
      </w:r>
      <w:r w:rsidR="00073A15">
        <w:rPr>
          <w:rFonts w:ascii="Calibri" w:hAnsi="Calibri" w:cs="Calibri"/>
          <w:color w:val="000000"/>
          <w:kern w:val="0"/>
          <w:lang w:eastAsia="en-US"/>
        </w:rPr>
        <w:t xml:space="preserve"> </w:t>
      </w:r>
      <w:r w:rsidR="00413A9B">
        <w:rPr>
          <w:rFonts w:ascii="Calibri" w:hAnsi="Calibri" w:cs="Calibri"/>
          <w:color w:val="000000"/>
          <w:kern w:val="0"/>
          <w:lang w:eastAsia="en-US"/>
        </w:rPr>
        <w:t>SDIO Card S</w:t>
      </w:r>
      <w:r w:rsidR="00002E2D">
        <w:rPr>
          <w:rFonts w:ascii="Calibri" w:hAnsi="Calibri" w:cs="Calibri"/>
          <w:color w:val="000000"/>
          <w:kern w:val="0"/>
          <w:lang w:eastAsia="en-US"/>
        </w:rPr>
        <w:t>pecification v</w:t>
      </w:r>
      <w:r w:rsidRPr="00687614">
        <w:rPr>
          <w:rFonts w:ascii="Calibri" w:hAnsi="Calibri" w:cs="Calibri"/>
          <w:color w:val="000000"/>
          <w:kern w:val="0"/>
          <w:lang w:eastAsia="en-US"/>
        </w:rPr>
        <w:t>2.0</w:t>
      </w:r>
    </w:p>
    <w:p w14:paraId="2A1138D3" w14:textId="77777777" w:rsidR="00D10AE9" w:rsidRPr="00D10AE9" w:rsidRDefault="00D10AE9" w:rsidP="00D10AE9">
      <w:pPr>
        <w:pStyle w:val="a"/>
        <w:ind w:left="0" w:firstLine="0"/>
        <w:rPr>
          <w:rFonts w:ascii="Calibri" w:hAnsi="Calibri" w:cs="Calibri"/>
          <w:color w:val="auto"/>
          <w:szCs w:val="20"/>
        </w:rPr>
      </w:pPr>
      <w:r>
        <w:rPr>
          <w:rFonts w:ascii="Calibri" w:hAnsi="Calibri" w:cs="Calibri"/>
          <w:color w:val="000000"/>
          <w:kern w:val="0"/>
          <w:lang w:eastAsia="en-US"/>
        </w:rPr>
        <w:t>1</w:t>
      </w:r>
      <w:r w:rsidR="00AF7D71">
        <w:rPr>
          <w:rFonts w:ascii="Calibri" w:hAnsi="Calibri" w:cs="Calibri"/>
          <w:color w:val="000000"/>
          <w:kern w:val="0"/>
          <w:lang w:eastAsia="en-US"/>
        </w:rPr>
        <w:t>-</w:t>
      </w:r>
      <w:r>
        <w:rPr>
          <w:rFonts w:ascii="Calibri" w:hAnsi="Calibri" w:cs="Calibri"/>
          <w:color w:val="000000"/>
          <w:kern w:val="0"/>
          <w:lang w:eastAsia="en-US"/>
        </w:rPr>
        <w:t>/4</w:t>
      </w:r>
      <w:r w:rsidRPr="00687614">
        <w:rPr>
          <w:rFonts w:ascii="Calibri" w:hAnsi="Calibri" w:cs="Calibri"/>
          <w:color w:val="000000"/>
          <w:kern w:val="0"/>
          <w:lang w:eastAsia="en-US"/>
        </w:rPr>
        <w:t>-</w:t>
      </w:r>
      <w:r w:rsidR="00AF7D71">
        <w:rPr>
          <w:rFonts w:ascii="Calibri" w:hAnsi="Calibri" w:cs="Calibri"/>
          <w:color w:val="000000"/>
          <w:kern w:val="0"/>
          <w:lang w:eastAsia="en-US"/>
        </w:rPr>
        <w:t>/8-</w:t>
      </w:r>
      <w:r w:rsidRPr="00687614">
        <w:rPr>
          <w:rFonts w:ascii="Calibri" w:hAnsi="Calibri" w:cs="Calibri"/>
          <w:color w:val="000000"/>
          <w:kern w:val="0"/>
          <w:lang w:eastAsia="en-US"/>
        </w:rPr>
        <w:t>bit bus width</w:t>
      </w:r>
    </w:p>
    <w:p w14:paraId="71BDC94C" w14:textId="77777777" w:rsidR="00D10AE9" w:rsidRPr="00D10AE9" w:rsidRDefault="00D10AE9" w:rsidP="00D10AE9">
      <w:pPr>
        <w:pStyle w:val="a"/>
        <w:ind w:left="0" w:firstLine="0"/>
        <w:rPr>
          <w:rFonts w:ascii="Calibri" w:hAnsi="Calibri" w:cs="Calibri"/>
          <w:color w:val="auto"/>
          <w:szCs w:val="20"/>
        </w:rPr>
      </w:pPr>
      <w:r>
        <w:rPr>
          <w:rFonts w:ascii="Calibri" w:hAnsi="Calibri" w:cs="Calibri"/>
          <w:color w:val="000000"/>
          <w:kern w:val="0"/>
          <w:lang w:eastAsia="en-US"/>
        </w:rPr>
        <w:t>Support</w:t>
      </w:r>
      <w:r w:rsidR="00D61B26">
        <w:rPr>
          <w:rFonts w:ascii="Calibri" w:hAnsi="Calibri" w:cs="Calibri"/>
          <w:color w:val="000000"/>
          <w:kern w:val="0"/>
          <w:lang w:eastAsia="en-US"/>
        </w:rPr>
        <w:t>s</w:t>
      </w:r>
      <w:r>
        <w:rPr>
          <w:rFonts w:ascii="Calibri" w:hAnsi="Calibri" w:cs="Calibri"/>
          <w:color w:val="000000"/>
          <w:kern w:val="0"/>
          <w:lang w:eastAsia="en-US"/>
        </w:rPr>
        <w:t xml:space="preserve"> block size of 1 to 65535 bytes</w:t>
      </w:r>
    </w:p>
    <w:p w14:paraId="18E04FDD" w14:textId="77777777" w:rsidR="00D10AE9" w:rsidRPr="00D10AE9" w:rsidRDefault="00002E2D" w:rsidP="00D10AE9">
      <w:pPr>
        <w:pStyle w:val="a"/>
        <w:ind w:left="0" w:firstLine="0"/>
        <w:rPr>
          <w:rFonts w:ascii="Calibri" w:hAnsi="Calibri" w:cs="Calibri"/>
          <w:color w:val="auto"/>
          <w:szCs w:val="20"/>
        </w:rPr>
      </w:pPr>
      <w:r>
        <w:rPr>
          <w:rFonts w:ascii="Calibri" w:hAnsi="Calibri" w:cs="Calibri"/>
          <w:color w:val="000000"/>
          <w:kern w:val="0"/>
          <w:lang w:eastAsia="en-US"/>
        </w:rPr>
        <w:t>D</w:t>
      </w:r>
      <w:r w:rsidR="0022676B">
        <w:rPr>
          <w:rFonts w:ascii="Calibri" w:hAnsi="Calibri" w:cs="Calibri"/>
          <w:color w:val="000000"/>
          <w:kern w:val="0"/>
          <w:lang w:eastAsia="en-US"/>
        </w:rPr>
        <w:t xml:space="preserve">edicated </w:t>
      </w:r>
      <w:r w:rsidR="00D10AE9" w:rsidRPr="00687614">
        <w:rPr>
          <w:rFonts w:ascii="Calibri" w:hAnsi="Calibri" w:cs="Calibri"/>
          <w:color w:val="000000"/>
          <w:kern w:val="0"/>
          <w:lang w:eastAsia="en-US"/>
        </w:rPr>
        <w:t xml:space="preserve">DMA </w:t>
      </w:r>
      <w:r w:rsidR="0022676B">
        <w:rPr>
          <w:rFonts w:ascii="Calibri" w:hAnsi="Calibri" w:cs="Calibri"/>
          <w:color w:val="000000"/>
          <w:kern w:val="0"/>
          <w:lang w:eastAsia="en-US"/>
        </w:rPr>
        <w:t>for fa</w:t>
      </w:r>
      <w:r w:rsidR="00413A9B">
        <w:rPr>
          <w:rFonts w:ascii="Calibri" w:hAnsi="Calibri" w:cs="Calibri"/>
          <w:color w:val="000000"/>
          <w:kern w:val="0"/>
          <w:lang w:eastAsia="en-US"/>
        </w:rPr>
        <w:t>st</w:t>
      </w:r>
      <w:r w:rsidR="0022676B">
        <w:rPr>
          <w:rFonts w:ascii="Calibri" w:hAnsi="Calibri" w:cs="Calibri"/>
          <w:color w:val="000000"/>
          <w:kern w:val="0"/>
          <w:lang w:eastAsia="en-US"/>
        </w:rPr>
        <w:t xml:space="preserve"> and uninterrupted</w:t>
      </w:r>
      <w:r w:rsidR="00D10AE9" w:rsidRPr="00687614">
        <w:rPr>
          <w:rFonts w:ascii="Calibri" w:hAnsi="Calibri" w:cs="Calibri"/>
          <w:color w:val="000000"/>
          <w:kern w:val="0"/>
          <w:lang w:eastAsia="en-US"/>
        </w:rPr>
        <w:t xml:space="preserve"> data transfer</w:t>
      </w:r>
    </w:p>
    <w:p w14:paraId="70649072" w14:textId="77777777" w:rsidR="00D10AE9" w:rsidRPr="00D10AE9" w:rsidRDefault="00D10AE9" w:rsidP="000C1979">
      <w:pPr>
        <w:spacing w:after="100" w:afterAutospacing="1"/>
        <w:rPr>
          <w:rStyle w:val="a1"/>
          <w:rFonts w:ascii="Calibri" w:hAnsi="Calibri"/>
          <w:b/>
          <w:color w:val="auto"/>
          <w:szCs w:val="21"/>
        </w:rPr>
      </w:pPr>
    </w:p>
    <w:p w14:paraId="5D066A56" w14:textId="77777777" w:rsidR="007A5DD6" w:rsidRPr="007A5DD6" w:rsidRDefault="007A5DD6" w:rsidP="002E64D2">
      <w:pPr>
        <w:pStyle w:val="Heading2"/>
        <w:spacing w:before="240" w:after="240"/>
      </w:pPr>
      <w:bookmarkStart w:id="26" w:name="_Toc458081413"/>
      <w:r>
        <w:rPr>
          <w:lang w:val="en-US"/>
        </w:rPr>
        <w:t>System Peripherals</w:t>
      </w:r>
      <w:bookmarkEnd w:id="26"/>
    </w:p>
    <w:p w14:paraId="5A2A4812" w14:textId="77777777" w:rsidR="007A5DD6" w:rsidRDefault="007A5DD6" w:rsidP="002764EF">
      <w:pPr>
        <w:outlineLvl w:val="3"/>
        <w:rPr>
          <w:rStyle w:val="a1"/>
          <w:rFonts w:ascii="Calibri" w:hAnsi="Calibri"/>
          <w:b/>
          <w:color w:val="auto"/>
          <w:szCs w:val="21"/>
        </w:rPr>
      </w:pPr>
      <w:r>
        <w:rPr>
          <w:rStyle w:val="a1"/>
          <w:rFonts w:ascii="Calibri" w:hAnsi="Calibri"/>
          <w:b/>
          <w:color w:val="auto"/>
          <w:szCs w:val="21"/>
        </w:rPr>
        <w:t>CCM</w:t>
      </w:r>
      <w:r w:rsidR="00002E2D">
        <w:rPr>
          <w:rStyle w:val="a1"/>
          <w:rFonts w:ascii="Calibri" w:hAnsi="Calibri"/>
          <w:b/>
          <w:color w:val="auto"/>
          <w:szCs w:val="21"/>
        </w:rPr>
        <w:t xml:space="preserve"> – Clock Control Module</w:t>
      </w:r>
    </w:p>
    <w:p w14:paraId="231BCAC9" w14:textId="77777777" w:rsidR="007A5DD6" w:rsidRPr="007A5DD6" w:rsidRDefault="0022676B" w:rsidP="007A5DD6">
      <w:pPr>
        <w:pStyle w:val="a"/>
        <w:ind w:left="0" w:firstLine="0"/>
        <w:rPr>
          <w:rStyle w:val="a1"/>
          <w:rFonts w:ascii="Calibri" w:hAnsi="Calibri" w:cs="Calibri"/>
          <w:color w:val="auto"/>
        </w:rPr>
      </w:pPr>
      <w:r>
        <w:rPr>
          <w:rStyle w:val="a1"/>
          <w:rFonts w:ascii="Calibri" w:hAnsi="Calibri" w:cs="Calibri"/>
          <w:color w:val="auto"/>
        </w:rPr>
        <w:t>Seven PLLs driven by</w:t>
      </w:r>
      <w:r w:rsidR="007A5DD6" w:rsidRPr="007A5DD6">
        <w:rPr>
          <w:rStyle w:val="a1"/>
          <w:rFonts w:ascii="Calibri" w:hAnsi="Calibri" w:cs="Calibri"/>
          <w:color w:val="auto"/>
        </w:rPr>
        <w:t xml:space="preserve"> a main external Oscillator and an on-chip RC Oscillator</w:t>
      </w:r>
    </w:p>
    <w:p w14:paraId="7C3F383D" w14:textId="77777777" w:rsidR="007A5DD6" w:rsidRPr="007A5DD6" w:rsidRDefault="007A5DD6" w:rsidP="007A5DD6">
      <w:pPr>
        <w:pStyle w:val="a"/>
        <w:ind w:left="0" w:firstLine="0"/>
        <w:rPr>
          <w:rStyle w:val="a1"/>
          <w:rFonts w:ascii="Calibri" w:hAnsi="Calibri" w:cs="Calibri"/>
          <w:color w:val="auto"/>
        </w:rPr>
      </w:pPr>
      <w:r w:rsidRPr="007A5DD6">
        <w:rPr>
          <w:rStyle w:val="a1"/>
          <w:rFonts w:ascii="Calibri" w:hAnsi="Calibri" w:cs="Calibri"/>
          <w:color w:val="auto"/>
        </w:rPr>
        <w:t>Supports clock configuration and clock generated for corresponding modules</w:t>
      </w:r>
    </w:p>
    <w:p w14:paraId="205D7758" w14:textId="77777777" w:rsidR="007A5DD6" w:rsidRPr="007A5DD6" w:rsidRDefault="007A5DD6" w:rsidP="007A5DD6">
      <w:pPr>
        <w:pStyle w:val="a"/>
        <w:ind w:left="0" w:firstLine="0"/>
        <w:rPr>
          <w:rStyle w:val="a1"/>
          <w:rFonts w:ascii="Calibri" w:hAnsi="Calibri" w:cs="Calibri"/>
          <w:color w:val="auto"/>
        </w:rPr>
      </w:pPr>
      <w:r w:rsidRPr="007A5DD6">
        <w:rPr>
          <w:rStyle w:val="a1"/>
          <w:rFonts w:ascii="Calibri" w:hAnsi="Calibri" w:cs="Calibri"/>
          <w:color w:val="auto"/>
        </w:rPr>
        <w:t>Supports software-controlled clock gating and software-controlled reset for corresponding modules</w:t>
      </w:r>
    </w:p>
    <w:p w14:paraId="02012439" w14:textId="4A6782A6" w:rsidR="00473818" w:rsidRDefault="00790DB2" w:rsidP="002764EF">
      <w:pPr>
        <w:outlineLvl w:val="3"/>
        <w:rPr>
          <w:rStyle w:val="a1"/>
          <w:rFonts w:ascii="Calibri" w:hAnsi="Calibri"/>
          <w:b/>
          <w:color w:val="auto"/>
          <w:szCs w:val="21"/>
        </w:rPr>
      </w:pPr>
      <w:r>
        <w:rPr>
          <w:rFonts w:ascii="Calibri" w:hAnsi="Calibri" w:cs="Arial"/>
          <w:b/>
        </w:rPr>
        <w:lastRenderedPageBreak/>
        <w:br/>
      </w:r>
      <w:r w:rsidR="00473818">
        <w:rPr>
          <w:rStyle w:val="a1"/>
          <w:rFonts w:ascii="Calibri" w:hAnsi="Calibri"/>
          <w:b/>
          <w:color w:val="auto"/>
          <w:szCs w:val="21"/>
        </w:rPr>
        <w:t>DMA</w:t>
      </w:r>
      <w:r w:rsidR="00002E2D">
        <w:rPr>
          <w:rStyle w:val="a1"/>
          <w:rFonts w:ascii="Calibri" w:hAnsi="Calibri"/>
          <w:b/>
          <w:color w:val="auto"/>
          <w:szCs w:val="21"/>
        </w:rPr>
        <w:t xml:space="preserve"> – Direct Memory Access</w:t>
      </w:r>
    </w:p>
    <w:p w14:paraId="00D753D6" w14:textId="77777777" w:rsidR="00473818" w:rsidRPr="00473818" w:rsidRDefault="00413A9B" w:rsidP="00473818">
      <w:pPr>
        <w:pStyle w:val="a"/>
        <w:ind w:left="0" w:firstLine="0"/>
        <w:rPr>
          <w:rStyle w:val="a1"/>
          <w:rFonts w:ascii="Calibri" w:hAnsi="Calibri" w:cs="Calibri"/>
          <w:color w:val="auto"/>
        </w:rPr>
      </w:pPr>
      <w:r>
        <w:rPr>
          <w:rStyle w:val="a1"/>
          <w:rFonts w:ascii="Calibri" w:hAnsi="Calibri" w:cs="Calibri"/>
          <w:color w:val="auto"/>
        </w:rPr>
        <w:t>Eight</w:t>
      </w:r>
      <w:r w:rsidR="008A1234">
        <w:rPr>
          <w:rStyle w:val="a1"/>
          <w:rFonts w:ascii="Calibri" w:hAnsi="Calibri" w:cs="Calibri"/>
          <w:color w:val="auto"/>
        </w:rPr>
        <w:t xml:space="preserve"> channels N</w:t>
      </w:r>
      <w:r w:rsidR="00473818" w:rsidRPr="00473818">
        <w:rPr>
          <w:rStyle w:val="a1"/>
          <w:rFonts w:ascii="Calibri" w:hAnsi="Calibri" w:cs="Calibri"/>
          <w:color w:val="auto"/>
        </w:rPr>
        <w:t xml:space="preserve">ormal DMA </w:t>
      </w:r>
      <w:r w:rsidR="008A1234">
        <w:rPr>
          <w:rStyle w:val="a1"/>
          <w:rFonts w:ascii="Calibri" w:hAnsi="Calibri" w:cs="Calibri"/>
          <w:color w:val="auto"/>
        </w:rPr>
        <w:t xml:space="preserve">(NDMA) and </w:t>
      </w:r>
      <w:r>
        <w:rPr>
          <w:rStyle w:val="a1"/>
          <w:rFonts w:ascii="Calibri" w:hAnsi="Calibri" w:cs="Calibri"/>
          <w:color w:val="auto"/>
        </w:rPr>
        <w:t>eight</w:t>
      </w:r>
      <w:r w:rsidR="008A1234">
        <w:rPr>
          <w:rStyle w:val="a1"/>
          <w:rFonts w:ascii="Calibri" w:hAnsi="Calibri" w:cs="Calibri"/>
          <w:color w:val="auto"/>
        </w:rPr>
        <w:t xml:space="preserve"> channels D</w:t>
      </w:r>
      <w:r w:rsidR="00473818" w:rsidRPr="00473818">
        <w:rPr>
          <w:rStyle w:val="a1"/>
          <w:rFonts w:ascii="Calibri" w:hAnsi="Calibri" w:cs="Calibri"/>
          <w:color w:val="auto"/>
        </w:rPr>
        <w:t>edicated DMA</w:t>
      </w:r>
      <w:r w:rsidR="008A1234">
        <w:rPr>
          <w:rStyle w:val="a1"/>
          <w:rFonts w:ascii="Calibri" w:hAnsi="Calibri" w:cs="Calibri"/>
          <w:color w:val="auto"/>
        </w:rPr>
        <w:t xml:space="preserve"> (DDMA)</w:t>
      </w:r>
    </w:p>
    <w:p w14:paraId="5FB7E3E7" w14:textId="77777777" w:rsidR="00473818" w:rsidRPr="00473818" w:rsidRDefault="00473818" w:rsidP="00473818">
      <w:pPr>
        <w:pStyle w:val="a"/>
        <w:ind w:left="0" w:firstLine="0"/>
        <w:rPr>
          <w:rStyle w:val="a1"/>
          <w:rFonts w:ascii="Calibri" w:hAnsi="Calibri" w:cs="Calibri"/>
          <w:color w:val="auto"/>
        </w:rPr>
      </w:pPr>
      <w:r w:rsidRPr="00473818">
        <w:rPr>
          <w:rStyle w:val="a1"/>
          <w:rFonts w:ascii="Calibri" w:hAnsi="Calibri" w:cs="Calibri"/>
          <w:color w:val="auto"/>
        </w:rPr>
        <w:t>Supports memory-to-memory, memory-to-peripheral, peripheral-to-memory</w:t>
      </w:r>
      <w:r w:rsidR="00002E2D">
        <w:rPr>
          <w:rStyle w:val="a1"/>
          <w:rFonts w:ascii="Calibri" w:hAnsi="Calibri" w:cs="Calibri"/>
          <w:color w:val="auto"/>
        </w:rPr>
        <w:t xml:space="preserve"> data transfer types</w:t>
      </w:r>
    </w:p>
    <w:p w14:paraId="2CAEF75F" w14:textId="77777777" w:rsidR="00473818" w:rsidRPr="00473818" w:rsidRDefault="00282A73" w:rsidP="00473818">
      <w:pPr>
        <w:pStyle w:val="a"/>
        <w:ind w:left="0" w:firstLine="0"/>
        <w:rPr>
          <w:rStyle w:val="a1"/>
          <w:rFonts w:ascii="Calibri" w:hAnsi="Calibri" w:cs="Calibri"/>
          <w:color w:val="auto"/>
        </w:rPr>
      </w:pPr>
      <w:r>
        <w:rPr>
          <w:rFonts w:ascii="Calibri" w:hAnsi="Calibri" w:cs="Calibri"/>
          <w:color w:val="000000"/>
          <w:kern w:val="0"/>
          <w:lang w:eastAsia="en-US"/>
        </w:rPr>
        <w:t>Transfer</w:t>
      </w:r>
      <w:r w:rsidR="00473818" w:rsidRPr="00473818">
        <w:rPr>
          <w:rFonts w:ascii="Calibri" w:hAnsi="Calibri" w:cs="Calibri"/>
          <w:color w:val="000000"/>
          <w:kern w:val="0"/>
          <w:lang w:eastAsia="en-US"/>
        </w:rPr>
        <w:t xml:space="preserve"> da</w:t>
      </w:r>
      <w:r w:rsidR="00473818" w:rsidRPr="00473818">
        <w:rPr>
          <w:rStyle w:val="a1"/>
          <w:rFonts w:ascii="Calibri" w:hAnsi="Calibri" w:cs="Calibri"/>
          <w:color w:val="auto"/>
        </w:rPr>
        <w:t>ta width of 8/16/32-bit</w:t>
      </w:r>
      <w:r w:rsidR="008A1234">
        <w:rPr>
          <w:rStyle w:val="a1"/>
          <w:rFonts w:ascii="Calibri" w:hAnsi="Calibri" w:cs="Calibri"/>
          <w:color w:val="auto"/>
        </w:rPr>
        <w:t>s</w:t>
      </w:r>
    </w:p>
    <w:p w14:paraId="4F54B1CE" w14:textId="77777777" w:rsidR="00473818" w:rsidRPr="00473818" w:rsidRDefault="0022676B" w:rsidP="00473818">
      <w:pPr>
        <w:pStyle w:val="a"/>
        <w:ind w:left="0" w:firstLine="0"/>
        <w:rPr>
          <w:rStyle w:val="a1"/>
          <w:rFonts w:ascii="Calibri" w:hAnsi="Calibri" w:cs="Calibri"/>
          <w:color w:val="auto"/>
        </w:rPr>
      </w:pPr>
      <w:r>
        <w:rPr>
          <w:rStyle w:val="a1"/>
          <w:rFonts w:ascii="Calibri" w:hAnsi="Calibri" w:cs="Calibri"/>
          <w:color w:val="auto"/>
        </w:rPr>
        <w:t>Programmable</w:t>
      </w:r>
      <w:r w:rsidR="00473818" w:rsidRPr="00473818">
        <w:rPr>
          <w:rStyle w:val="a1"/>
          <w:rFonts w:ascii="Calibri" w:hAnsi="Calibri" w:cs="Calibri"/>
          <w:color w:val="auto"/>
        </w:rPr>
        <w:t xml:space="preserve"> DMA burst size</w:t>
      </w:r>
    </w:p>
    <w:p w14:paraId="7F3611CF" w14:textId="77777777" w:rsidR="00473818" w:rsidRDefault="00473818" w:rsidP="000C1979">
      <w:pPr>
        <w:spacing w:after="100" w:afterAutospacing="1"/>
        <w:rPr>
          <w:rFonts w:ascii="Calibri" w:hAnsi="Calibri" w:cs="Arial"/>
          <w:b/>
        </w:rPr>
      </w:pPr>
    </w:p>
    <w:p w14:paraId="58563A91" w14:textId="77777777" w:rsidR="0022676B" w:rsidRDefault="00473818" w:rsidP="002764EF">
      <w:pPr>
        <w:outlineLvl w:val="3"/>
        <w:rPr>
          <w:rStyle w:val="a1"/>
          <w:rFonts w:ascii="Calibri" w:hAnsi="Calibri"/>
          <w:b/>
          <w:color w:val="auto"/>
          <w:szCs w:val="21"/>
        </w:rPr>
      </w:pPr>
      <w:r>
        <w:rPr>
          <w:rStyle w:val="a1"/>
          <w:rFonts w:ascii="Calibri" w:hAnsi="Calibri"/>
          <w:b/>
          <w:color w:val="auto"/>
          <w:szCs w:val="21"/>
        </w:rPr>
        <w:t>PWM</w:t>
      </w:r>
      <w:r w:rsidR="008A1234">
        <w:rPr>
          <w:rStyle w:val="a1"/>
          <w:rFonts w:ascii="Calibri" w:hAnsi="Calibri"/>
          <w:b/>
          <w:color w:val="auto"/>
          <w:szCs w:val="21"/>
        </w:rPr>
        <w:t xml:space="preserve"> – Pulse Width Modulation</w:t>
      </w:r>
    </w:p>
    <w:p w14:paraId="7F11BCFD" w14:textId="77777777" w:rsidR="0022676B" w:rsidRDefault="008A1234" w:rsidP="00473818">
      <w:pPr>
        <w:pStyle w:val="a"/>
        <w:ind w:left="0" w:firstLine="0"/>
        <w:rPr>
          <w:rFonts w:ascii="Calibri" w:hAnsi="Calibri" w:cs="Calibri"/>
          <w:color w:val="000000"/>
          <w:kern w:val="0"/>
          <w:lang w:eastAsia="en-US"/>
        </w:rPr>
      </w:pPr>
      <w:r>
        <w:rPr>
          <w:rFonts w:ascii="Calibri" w:hAnsi="Calibri" w:cs="Calibri"/>
          <w:color w:val="000000"/>
          <w:kern w:val="0"/>
          <w:lang w:eastAsia="en-US"/>
        </w:rPr>
        <w:t>Two o</w:t>
      </w:r>
      <w:r w:rsidR="0022676B">
        <w:rPr>
          <w:rFonts w:ascii="Calibri" w:hAnsi="Calibri" w:cs="Calibri"/>
          <w:color w:val="000000"/>
          <w:kern w:val="0"/>
          <w:lang w:eastAsia="en-US"/>
        </w:rPr>
        <w:t>utputs</w:t>
      </w:r>
    </w:p>
    <w:p w14:paraId="668C40D3" w14:textId="77777777" w:rsidR="00473818" w:rsidRPr="00473818" w:rsidRDefault="00473818" w:rsidP="00473818">
      <w:pPr>
        <w:pStyle w:val="a"/>
        <w:ind w:left="0" w:firstLine="0"/>
        <w:rPr>
          <w:rFonts w:ascii="Calibri" w:hAnsi="Calibri" w:cs="Calibri"/>
          <w:color w:val="000000"/>
          <w:kern w:val="0"/>
          <w:lang w:eastAsia="en-US"/>
        </w:rPr>
      </w:pPr>
      <w:r w:rsidRPr="00473818">
        <w:rPr>
          <w:rFonts w:ascii="Calibri" w:hAnsi="Calibri" w:cs="Calibri"/>
          <w:color w:val="000000"/>
          <w:kern w:val="0"/>
          <w:lang w:eastAsia="en-US"/>
        </w:rPr>
        <w:t>Supports continuous and pulse waveform</w:t>
      </w:r>
      <w:r w:rsidR="00730F6F">
        <w:rPr>
          <w:rFonts w:ascii="Calibri" w:hAnsi="Calibri" w:cs="Calibri"/>
          <w:color w:val="000000"/>
          <w:kern w:val="0"/>
          <w:lang w:eastAsia="en-US"/>
        </w:rPr>
        <w:t>s</w:t>
      </w:r>
    </w:p>
    <w:p w14:paraId="2D9FD5DD" w14:textId="77777777" w:rsidR="00413A9B" w:rsidRPr="00473818" w:rsidRDefault="00413A9B" w:rsidP="00413A9B">
      <w:pPr>
        <w:pStyle w:val="a"/>
        <w:ind w:left="0" w:firstLine="0"/>
        <w:rPr>
          <w:rFonts w:ascii="Calibri" w:hAnsi="Calibri" w:cs="Calibri"/>
          <w:color w:val="000000"/>
          <w:kern w:val="0"/>
          <w:lang w:eastAsia="en-US"/>
        </w:rPr>
      </w:pPr>
      <w:r w:rsidRPr="00473818">
        <w:rPr>
          <w:rFonts w:ascii="Calibri" w:hAnsi="Calibri" w:cs="Calibri"/>
          <w:color w:val="000000"/>
          <w:kern w:val="0"/>
          <w:lang w:eastAsia="en-US"/>
        </w:rPr>
        <w:t>0% to 100% adjustable duty cycle</w:t>
      </w:r>
    </w:p>
    <w:p w14:paraId="67DC58BF" w14:textId="77777777" w:rsidR="00473818" w:rsidRPr="00473818" w:rsidRDefault="00473818" w:rsidP="00473818">
      <w:pPr>
        <w:pStyle w:val="a"/>
        <w:ind w:left="0" w:firstLine="0"/>
        <w:rPr>
          <w:rFonts w:ascii="Calibri" w:hAnsi="Calibri" w:cs="Calibri"/>
          <w:color w:val="000000"/>
          <w:kern w:val="0"/>
          <w:lang w:eastAsia="en-US"/>
        </w:rPr>
      </w:pPr>
      <w:r w:rsidRPr="00473818">
        <w:rPr>
          <w:rFonts w:ascii="Calibri" w:hAnsi="Calibri" w:cs="Calibri"/>
          <w:color w:val="000000"/>
          <w:kern w:val="0"/>
          <w:lang w:eastAsia="en-US"/>
        </w:rPr>
        <w:t>Up to 24</w:t>
      </w:r>
      <w:r w:rsidR="00F16007">
        <w:rPr>
          <w:rFonts w:ascii="Calibri" w:hAnsi="Calibri" w:cs="Calibri"/>
          <w:color w:val="000000"/>
          <w:kern w:val="0"/>
          <w:lang w:eastAsia="en-US"/>
        </w:rPr>
        <w:t xml:space="preserve"> </w:t>
      </w:r>
      <w:r w:rsidRPr="00473818">
        <w:rPr>
          <w:rFonts w:ascii="Calibri" w:hAnsi="Calibri" w:cs="Calibri"/>
          <w:color w:val="000000"/>
          <w:kern w:val="0"/>
          <w:lang w:eastAsia="en-US"/>
        </w:rPr>
        <w:t>MHz output frequency</w:t>
      </w:r>
    </w:p>
    <w:p w14:paraId="0B4592F2" w14:textId="77777777" w:rsidR="00473818" w:rsidRDefault="00473818" w:rsidP="000C1979">
      <w:pPr>
        <w:spacing w:after="100" w:afterAutospacing="1"/>
        <w:rPr>
          <w:rFonts w:ascii="Calibri" w:hAnsi="Calibri" w:cs="Arial"/>
          <w:b/>
        </w:rPr>
      </w:pPr>
    </w:p>
    <w:p w14:paraId="0723158D"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Asynchron</w:t>
      </w:r>
      <w:r w:rsidR="00DA3004">
        <w:rPr>
          <w:rStyle w:val="a1"/>
          <w:rFonts w:ascii="Calibri" w:hAnsi="Calibri"/>
          <w:b/>
          <w:color w:val="auto"/>
          <w:szCs w:val="21"/>
        </w:rPr>
        <w:t xml:space="preserve">ous </w:t>
      </w:r>
      <w:r>
        <w:rPr>
          <w:rStyle w:val="a1"/>
          <w:rFonts w:ascii="Calibri" w:hAnsi="Calibri"/>
          <w:b/>
          <w:color w:val="auto"/>
          <w:szCs w:val="21"/>
        </w:rPr>
        <w:t>Timer</w:t>
      </w:r>
    </w:p>
    <w:p w14:paraId="67FE6836" w14:textId="77777777" w:rsidR="008A0F73" w:rsidRPr="008A0F73" w:rsidRDefault="0022676B"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 xml:space="preserve">Six </w:t>
      </w:r>
      <w:r w:rsidR="008A0F73" w:rsidRPr="008A0F73">
        <w:rPr>
          <w:rFonts w:ascii="Calibri" w:hAnsi="Calibri" w:cs="Calibri"/>
          <w:color w:val="000000"/>
          <w:kern w:val="0"/>
          <w:lang w:eastAsia="en-US"/>
        </w:rPr>
        <w:t>Asynchron</w:t>
      </w:r>
      <w:r w:rsidR="00DA3004">
        <w:rPr>
          <w:rFonts w:ascii="Calibri" w:hAnsi="Calibri" w:cs="Calibri"/>
          <w:color w:val="000000"/>
          <w:kern w:val="0"/>
          <w:lang w:eastAsia="en-US"/>
        </w:rPr>
        <w:t>ous</w:t>
      </w:r>
      <w:r w:rsidR="008A0F73" w:rsidRPr="008A0F73">
        <w:rPr>
          <w:rFonts w:ascii="Calibri" w:hAnsi="Calibri" w:cs="Calibri"/>
          <w:color w:val="000000"/>
          <w:kern w:val="0"/>
          <w:lang w:eastAsia="en-US"/>
        </w:rPr>
        <w:t xml:space="preserve"> Timers with interrupt-based operation</w:t>
      </w:r>
    </w:p>
    <w:p w14:paraId="25F0BCFB" w14:textId="77777777" w:rsidR="008A0F73" w:rsidRPr="008A0F73" w:rsidRDefault="008A1234"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A w</w:t>
      </w:r>
      <w:r w:rsidR="008A0F73" w:rsidRPr="008A0F73">
        <w:rPr>
          <w:rFonts w:ascii="Calibri" w:hAnsi="Calibri" w:cs="Calibri"/>
          <w:color w:val="000000"/>
          <w:kern w:val="0"/>
          <w:lang w:eastAsia="en-US"/>
        </w:rPr>
        <w:t>atchdog</w:t>
      </w:r>
      <w:r>
        <w:rPr>
          <w:rFonts w:ascii="Calibri" w:hAnsi="Calibri" w:cs="Calibri"/>
          <w:color w:val="000000"/>
          <w:kern w:val="0"/>
          <w:lang w:eastAsia="en-US"/>
        </w:rPr>
        <w:t xml:space="preserve"> timer</w:t>
      </w:r>
      <w:r w:rsidR="008A0F73" w:rsidRPr="008A0F73">
        <w:rPr>
          <w:rFonts w:ascii="Calibri" w:hAnsi="Calibri" w:cs="Calibri"/>
          <w:color w:val="000000"/>
          <w:kern w:val="0"/>
          <w:lang w:eastAsia="en-US"/>
        </w:rPr>
        <w:t xml:space="preserve"> </w:t>
      </w:r>
      <w:r>
        <w:rPr>
          <w:rFonts w:ascii="Calibri" w:hAnsi="Calibri" w:cs="Calibri"/>
          <w:color w:val="000000"/>
          <w:kern w:val="0"/>
          <w:lang w:eastAsia="en-US"/>
        </w:rPr>
        <w:t xml:space="preserve">to </w:t>
      </w:r>
      <w:r w:rsidR="008A0F73" w:rsidRPr="008A0F73">
        <w:rPr>
          <w:rFonts w:ascii="Calibri" w:hAnsi="Calibri" w:cs="Calibri"/>
          <w:color w:val="000000"/>
          <w:kern w:val="0"/>
          <w:lang w:eastAsia="en-US"/>
        </w:rPr>
        <w:t>generate reset signal or interrupt</w:t>
      </w:r>
    </w:p>
    <w:p w14:paraId="1F8EA91A" w14:textId="77777777" w:rsidR="008A0F73" w:rsidRPr="008A0F73" w:rsidRDefault="008A0F73" w:rsidP="008A0F73">
      <w:pPr>
        <w:pStyle w:val="a"/>
        <w:ind w:left="0" w:firstLine="0"/>
        <w:rPr>
          <w:rFonts w:ascii="Calibri" w:hAnsi="Calibri" w:cs="Calibri"/>
          <w:color w:val="000000"/>
          <w:kern w:val="0"/>
          <w:lang w:eastAsia="en-US"/>
        </w:rPr>
      </w:pPr>
      <w:r w:rsidRPr="008A0F73">
        <w:rPr>
          <w:rFonts w:ascii="Calibri" w:hAnsi="Calibri" w:cs="Calibri"/>
          <w:color w:val="000000"/>
          <w:kern w:val="0"/>
          <w:lang w:eastAsia="en-US"/>
        </w:rPr>
        <w:t>Two 33-bit Audio/Video Sync</w:t>
      </w:r>
      <w:r w:rsidR="008A1234">
        <w:rPr>
          <w:rFonts w:ascii="Calibri" w:hAnsi="Calibri" w:cs="Calibri"/>
          <w:color w:val="000000"/>
          <w:kern w:val="0"/>
          <w:lang w:eastAsia="en-US"/>
        </w:rPr>
        <w:t xml:space="preserve"> (AVS) c</w:t>
      </w:r>
      <w:r w:rsidRPr="008A0F73">
        <w:rPr>
          <w:rFonts w:ascii="Calibri" w:hAnsi="Calibri" w:cs="Calibri"/>
          <w:color w:val="000000"/>
          <w:kern w:val="0"/>
          <w:lang w:eastAsia="en-US"/>
        </w:rPr>
        <w:t>ounter to synchroni</w:t>
      </w:r>
      <w:r w:rsidR="008A1234">
        <w:rPr>
          <w:rFonts w:ascii="Calibri" w:hAnsi="Calibri" w:cs="Calibri"/>
          <w:color w:val="000000"/>
          <w:kern w:val="0"/>
          <w:lang w:eastAsia="en-US"/>
        </w:rPr>
        <w:t>ze video and audio</w:t>
      </w:r>
    </w:p>
    <w:p w14:paraId="3EF9FB99" w14:textId="77777777" w:rsidR="008A0F73" w:rsidRPr="008A0F73" w:rsidRDefault="008A1234"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One 64-bit c</w:t>
      </w:r>
      <w:r w:rsidR="008A0F73" w:rsidRPr="008A0F73">
        <w:rPr>
          <w:rFonts w:ascii="Calibri" w:hAnsi="Calibri" w:cs="Calibri"/>
          <w:color w:val="000000"/>
          <w:kern w:val="0"/>
          <w:lang w:eastAsia="en-US"/>
        </w:rPr>
        <w:t>ounter</w:t>
      </w:r>
    </w:p>
    <w:p w14:paraId="1735FC6B" w14:textId="77777777" w:rsidR="008A0F73" w:rsidRDefault="008A0F73" w:rsidP="000C1979">
      <w:pPr>
        <w:spacing w:after="100" w:afterAutospacing="1"/>
        <w:rPr>
          <w:rStyle w:val="a1"/>
          <w:rFonts w:ascii="Calibri" w:hAnsi="Calibri"/>
          <w:b/>
          <w:color w:val="auto"/>
          <w:szCs w:val="21"/>
        </w:rPr>
      </w:pPr>
    </w:p>
    <w:p w14:paraId="0D215490" w14:textId="77777777" w:rsidR="008A0F73" w:rsidRDefault="00DA3004" w:rsidP="002764EF">
      <w:pPr>
        <w:outlineLvl w:val="3"/>
        <w:rPr>
          <w:rStyle w:val="a1"/>
          <w:rFonts w:ascii="Calibri" w:hAnsi="Calibri"/>
          <w:b/>
          <w:color w:val="auto"/>
          <w:szCs w:val="21"/>
        </w:rPr>
      </w:pPr>
      <w:r>
        <w:rPr>
          <w:rStyle w:val="a1"/>
          <w:rFonts w:ascii="Calibri" w:hAnsi="Calibri"/>
          <w:b/>
          <w:color w:val="auto"/>
          <w:szCs w:val="21"/>
        </w:rPr>
        <w:t>Synchronous</w:t>
      </w:r>
      <w:r w:rsidR="008A0F73">
        <w:rPr>
          <w:rStyle w:val="a1"/>
          <w:rFonts w:ascii="Calibri" w:hAnsi="Calibri"/>
          <w:b/>
          <w:color w:val="auto"/>
          <w:szCs w:val="21"/>
        </w:rPr>
        <w:t xml:space="preserve"> Timer</w:t>
      </w:r>
    </w:p>
    <w:p w14:paraId="52B5DAEC" w14:textId="77777777" w:rsidR="008A0F73" w:rsidRPr="008A0F73" w:rsidRDefault="0022676B"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Two</w:t>
      </w:r>
      <w:r w:rsidR="008A0F73" w:rsidRPr="008A0F73">
        <w:rPr>
          <w:rFonts w:ascii="Calibri" w:hAnsi="Calibri" w:cs="Calibri"/>
          <w:color w:val="000000"/>
          <w:kern w:val="0"/>
          <w:lang w:eastAsia="en-US"/>
        </w:rPr>
        <w:t xml:space="preserve"> Synchron</w:t>
      </w:r>
      <w:r w:rsidR="00DA3004">
        <w:rPr>
          <w:rFonts w:ascii="Calibri" w:hAnsi="Calibri" w:cs="Calibri"/>
          <w:color w:val="000000"/>
          <w:kern w:val="0"/>
          <w:lang w:eastAsia="en-US"/>
        </w:rPr>
        <w:t>ous</w:t>
      </w:r>
      <w:r w:rsidR="008A0F73" w:rsidRPr="008A0F73">
        <w:rPr>
          <w:rFonts w:ascii="Calibri" w:hAnsi="Calibri" w:cs="Calibri"/>
          <w:color w:val="000000"/>
          <w:kern w:val="0"/>
          <w:lang w:eastAsia="en-US"/>
        </w:rPr>
        <w:t xml:space="preserve"> Timers with interrupt-based operation</w:t>
      </w:r>
    </w:p>
    <w:p w14:paraId="259C7BEF" w14:textId="77777777" w:rsidR="008A0F73" w:rsidRPr="00DA3004" w:rsidRDefault="008A0F73" w:rsidP="000C1979">
      <w:pPr>
        <w:spacing w:after="100" w:afterAutospacing="1"/>
        <w:rPr>
          <w:rFonts w:ascii="Calibri" w:hAnsi="Calibri" w:cs="Arial"/>
          <w:b/>
        </w:rPr>
      </w:pPr>
    </w:p>
    <w:p w14:paraId="7F4B3E63"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Interrupt Controller</w:t>
      </w:r>
    </w:p>
    <w:p w14:paraId="04A54F82" w14:textId="77777777" w:rsidR="008A0F73" w:rsidRPr="008A0F73" w:rsidRDefault="008A1234"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Normal interrupt requests (</w:t>
      </w:r>
      <w:r w:rsidR="008A0F73" w:rsidRPr="008A0F73">
        <w:rPr>
          <w:rFonts w:ascii="Calibri" w:hAnsi="Calibri" w:cs="Calibri"/>
          <w:color w:val="000000"/>
          <w:kern w:val="0"/>
          <w:lang w:eastAsia="en-US"/>
        </w:rPr>
        <w:t>nIRQ</w:t>
      </w:r>
      <w:r>
        <w:rPr>
          <w:rFonts w:ascii="Calibri" w:hAnsi="Calibri" w:cs="Calibri"/>
          <w:color w:val="000000"/>
          <w:kern w:val="0"/>
          <w:lang w:eastAsia="en-US"/>
        </w:rPr>
        <w:t>)</w:t>
      </w:r>
      <w:r w:rsidR="008A0F73" w:rsidRPr="008A0F73">
        <w:rPr>
          <w:rFonts w:ascii="Calibri" w:hAnsi="Calibri" w:cs="Calibri"/>
          <w:color w:val="000000"/>
          <w:kern w:val="0"/>
          <w:lang w:eastAsia="en-US"/>
        </w:rPr>
        <w:t xml:space="preserve"> and</w:t>
      </w:r>
      <w:r>
        <w:rPr>
          <w:rFonts w:ascii="Calibri" w:hAnsi="Calibri" w:cs="Calibri"/>
          <w:color w:val="000000"/>
          <w:kern w:val="0"/>
          <w:lang w:eastAsia="en-US"/>
        </w:rPr>
        <w:t xml:space="preserve"> fast interrupt requests</w:t>
      </w:r>
      <w:r w:rsidR="008A0F73" w:rsidRPr="008A0F73">
        <w:rPr>
          <w:rFonts w:ascii="Calibri" w:hAnsi="Calibri" w:cs="Calibri"/>
          <w:color w:val="000000"/>
          <w:kern w:val="0"/>
          <w:lang w:eastAsia="en-US"/>
        </w:rPr>
        <w:t xml:space="preserve"> </w:t>
      </w:r>
      <w:r>
        <w:rPr>
          <w:rFonts w:ascii="Calibri" w:hAnsi="Calibri" w:cs="Calibri"/>
          <w:color w:val="000000"/>
          <w:kern w:val="0"/>
          <w:lang w:eastAsia="en-US"/>
        </w:rPr>
        <w:t>(</w:t>
      </w:r>
      <w:r w:rsidR="008A0F73" w:rsidRPr="008A0F73">
        <w:rPr>
          <w:rFonts w:ascii="Calibri" w:hAnsi="Calibri" w:cs="Calibri"/>
          <w:color w:val="000000"/>
          <w:kern w:val="0"/>
          <w:lang w:eastAsia="en-US"/>
        </w:rPr>
        <w:t>FIQ</w:t>
      </w:r>
      <w:r>
        <w:rPr>
          <w:rFonts w:ascii="Calibri" w:hAnsi="Calibri" w:cs="Calibri"/>
          <w:color w:val="000000"/>
          <w:kern w:val="0"/>
          <w:lang w:eastAsia="en-US"/>
        </w:rPr>
        <w:t>)</w:t>
      </w:r>
    </w:p>
    <w:p w14:paraId="54E7E54C" w14:textId="77777777" w:rsidR="008A0F73" w:rsidRPr="008A0F73" w:rsidRDefault="008A0F73" w:rsidP="008A0F73">
      <w:pPr>
        <w:pStyle w:val="a"/>
        <w:ind w:left="0" w:firstLine="0"/>
        <w:rPr>
          <w:rFonts w:ascii="Calibri" w:hAnsi="Calibri" w:cs="Calibri"/>
          <w:color w:val="000000"/>
          <w:kern w:val="0"/>
          <w:lang w:eastAsia="en-US"/>
        </w:rPr>
      </w:pPr>
      <w:r w:rsidRPr="008A0F73">
        <w:rPr>
          <w:rFonts w:ascii="Calibri" w:hAnsi="Calibri" w:cs="Calibri"/>
          <w:color w:val="000000"/>
          <w:kern w:val="0"/>
          <w:lang w:eastAsia="en-US"/>
        </w:rPr>
        <w:t>Supports 96 interrupt sources</w:t>
      </w:r>
    </w:p>
    <w:p w14:paraId="5F5481DA" w14:textId="77777777" w:rsidR="008A0F73" w:rsidRPr="008A0F73" w:rsidRDefault="00413A9B"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Four l</w:t>
      </w:r>
      <w:r w:rsidR="00F16007">
        <w:rPr>
          <w:rFonts w:ascii="Calibri" w:hAnsi="Calibri" w:cs="Calibri"/>
          <w:color w:val="000000"/>
          <w:kern w:val="0"/>
          <w:lang w:eastAsia="en-US"/>
        </w:rPr>
        <w:t>evel priority c</w:t>
      </w:r>
      <w:r w:rsidR="008A0F73" w:rsidRPr="008A0F73">
        <w:rPr>
          <w:rFonts w:ascii="Calibri" w:hAnsi="Calibri" w:cs="Calibri"/>
          <w:color w:val="000000"/>
          <w:kern w:val="0"/>
          <w:lang w:eastAsia="en-US"/>
        </w:rPr>
        <w:t>ontroller</w:t>
      </w:r>
    </w:p>
    <w:p w14:paraId="480681F4" w14:textId="77777777" w:rsidR="008A0F73" w:rsidRPr="008A0F73" w:rsidRDefault="00F16007"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 xml:space="preserve">External </w:t>
      </w:r>
      <w:r w:rsidR="00413A9B">
        <w:rPr>
          <w:rFonts w:ascii="Calibri" w:hAnsi="Calibri" w:cs="Calibri"/>
          <w:color w:val="000000"/>
          <w:kern w:val="0"/>
          <w:lang w:eastAsia="en-US"/>
        </w:rPr>
        <w:t xml:space="preserve">interrupt can be triggered according to </w:t>
      </w:r>
      <w:r>
        <w:rPr>
          <w:rFonts w:ascii="Calibri" w:hAnsi="Calibri" w:cs="Calibri"/>
          <w:color w:val="000000"/>
          <w:kern w:val="0"/>
          <w:lang w:eastAsia="en-US"/>
        </w:rPr>
        <w:t>e</w:t>
      </w:r>
      <w:r w:rsidR="00413A9B">
        <w:rPr>
          <w:rFonts w:ascii="Calibri" w:hAnsi="Calibri" w:cs="Calibri"/>
          <w:color w:val="000000"/>
          <w:kern w:val="0"/>
          <w:lang w:eastAsia="en-US"/>
        </w:rPr>
        <w:t xml:space="preserve">dge </w:t>
      </w:r>
      <w:r>
        <w:rPr>
          <w:rFonts w:ascii="Calibri" w:hAnsi="Calibri" w:cs="Calibri"/>
          <w:color w:val="000000"/>
          <w:kern w:val="0"/>
          <w:lang w:eastAsia="en-US"/>
        </w:rPr>
        <w:t>or l</w:t>
      </w:r>
      <w:r w:rsidR="00413A9B">
        <w:rPr>
          <w:rFonts w:ascii="Calibri" w:hAnsi="Calibri" w:cs="Calibri"/>
          <w:color w:val="000000"/>
          <w:kern w:val="0"/>
          <w:lang w:eastAsia="en-US"/>
        </w:rPr>
        <w:t>evel-sensitivity</w:t>
      </w:r>
    </w:p>
    <w:p w14:paraId="3CB44DD9" w14:textId="77777777" w:rsidR="008A0F73" w:rsidRPr="008A0F73" w:rsidRDefault="008A0F73" w:rsidP="000C1979">
      <w:pPr>
        <w:spacing w:after="100" w:afterAutospacing="1"/>
        <w:rPr>
          <w:rStyle w:val="a1"/>
          <w:rFonts w:ascii="Calibri" w:hAnsi="Calibri"/>
          <w:b/>
          <w:color w:val="auto"/>
          <w:szCs w:val="21"/>
        </w:rPr>
      </w:pPr>
    </w:p>
    <w:p w14:paraId="6C1B605C"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LRADC</w:t>
      </w:r>
      <w:r w:rsidR="00413A9B">
        <w:rPr>
          <w:rStyle w:val="a1"/>
          <w:rFonts w:ascii="Calibri" w:hAnsi="Calibri"/>
          <w:b/>
          <w:color w:val="auto"/>
          <w:szCs w:val="21"/>
        </w:rPr>
        <w:t xml:space="preserve"> – Low Resolution Analog-to-Digital Converter</w:t>
      </w:r>
    </w:p>
    <w:p w14:paraId="714CA427" w14:textId="77777777" w:rsidR="008A0F73" w:rsidRPr="008A0F73" w:rsidRDefault="00413A9B"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Analog-to-Digital C</w:t>
      </w:r>
      <w:r w:rsidR="008A0F73" w:rsidRPr="008A0F73">
        <w:rPr>
          <w:rFonts w:ascii="Calibri" w:hAnsi="Calibri" w:cs="Calibri"/>
          <w:color w:val="000000"/>
          <w:kern w:val="0"/>
          <w:lang w:eastAsia="en-US"/>
        </w:rPr>
        <w:t xml:space="preserve">onverter with 6-bit resolution </w:t>
      </w:r>
      <w:r>
        <w:rPr>
          <w:rFonts w:ascii="Calibri" w:hAnsi="Calibri" w:cs="Calibri"/>
          <w:color w:val="000000"/>
          <w:kern w:val="0"/>
          <w:lang w:eastAsia="en-US"/>
        </w:rPr>
        <w:t>suitable for multi-button input</w:t>
      </w:r>
      <w:r w:rsidR="008A0F73" w:rsidRPr="008A0F73">
        <w:rPr>
          <w:rFonts w:ascii="Calibri" w:hAnsi="Calibri" w:cs="Calibri"/>
          <w:color w:val="000000"/>
          <w:kern w:val="0"/>
          <w:lang w:eastAsia="en-US"/>
        </w:rPr>
        <w:t xml:space="preserve"> </w:t>
      </w:r>
    </w:p>
    <w:p w14:paraId="24425A64" w14:textId="77777777" w:rsidR="00413A9B" w:rsidRPr="008A0F73" w:rsidRDefault="00413A9B" w:rsidP="00413A9B">
      <w:pPr>
        <w:pStyle w:val="a"/>
        <w:ind w:left="0" w:firstLine="0"/>
        <w:rPr>
          <w:rFonts w:ascii="Calibri" w:hAnsi="Calibri" w:cs="Calibri"/>
          <w:color w:val="000000"/>
          <w:kern w:val="0"/>
          <w:lang w:eastAsia="en-US"/>
        </w:rPr>
      </w:pPr>
      <w:r>
        <w:rPr>
          <w:rFonts w:ascii="Calibri" w:hAnsi="Calibri" w:cs="Calibri"/>
          <w:color w:val="000000"/>
          <w:kern w:val="0"/>
          <w:lang w:eastAsia="en-US"/>
        </w:rPr>
        <w:t>Supports multiple button press detection</w:t>
      </w:r>
    </w:p>
    <w:p w14:paraId="2092694D" w14:textId="77777777" w:rsidR="008A0F73" w:rsidRPr="008A0F73" w:rsidRDefault="00413A9B"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Supports single</w:t>
      </w:r>
      <w:r w:rsidR="008A0F73" w:rsidRPr="008A0F73">
        <w:rPr>
          <w:rFonts w:ascii="Calibri" w:hAnsi="Calibri" w:cs="Calibri"/>
          <w:color w:val="000000"/>
          <w:kern w:val="0"/>
          <w:lang w:eastAsia="en-US"/>
        </w:rPr>
        <w:t>, normal and continuous work mode</w:t>
      </w:r>
    </w:p>
    <w:p w14:paraId="2BDE6094" w14:textId="77777777" w:rsidR="008A0F73" w:rsidRPr="008A0F73" w:rsidRDefault="00413A9B"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Sampling</w:t>
      </w:r>
      <w:r w:rsidR="008A0F73" w:rsidRPr="008A0F73">
        <w:rPr>
          <w:rFonts w:ascii="Calibri" w:hAnsi="Calibri" w:cs="Calibri"/>
          <w:color w:val="000000"/>
          <w:kern w:val="0"/>
          <w:lang w:eastAsia="en-US"/>
        </w:rPr>
        <w:t xml:space="preserve"> frequency up to 250 Hz</w:t>
      </w:r>
    </w:p>
    <w:p w14:paraId="0D2BCAB0" w14:textId="77777777" w:rsidR="008A0F73" w:rsidRDefault="008A0F73" w:rsidP="000C1979">
      <w:pPr>
        <w:spacing w:after="100" w:afterAutospacing="1"/>
        <w:rPr>
          <w:rFonts w:ascii="Calibri" w:hAnsi="Calibri" w:cs="Arial"/>
          <w:b/>
        </w:rPr>
      </w:pPr>
    </w:p>
    <w:p w14:paraId="640B68E6"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Crypto Engine</w:t>
      </w:r>
    </w:p>
    <w:p w14:paraId="24C42AC7" w14:textId="77777777" w:rsidR="008A0F73" w:rsidRPr="008A0F73" w:rsidRDefault="008A0F73" w:rsidP="008A0F73">
      <w:pPr>
        <w:pStyle w:val="a"/>
        <w:ind w:left="0" w:firstLine="0"/>
        <w:rPr>
          <w:rFonts w:ascii="Calibri" w:hAnsi="Calibri" w:cs="Calibri"/>
          <w:color w:val="000000"/>
          <w:kern w:val="0"/>
          <w:lang w:eastAsia="en-US"/>
        </w:rPr>
      </w:pPr>
      <w:r w:rsidRPr="008A0F73">
        <w:rPr>
          <w:rFonts w:ascii="Calibri" w:hAnsi="Calibri" w:cs="Calibri"/>
          <w:color w:val="000000"/>
          <w:kern w:val="0"/>
          <w:lang w:eastAsia="en-US"/>
        </w:rPr>
        <w:t>Supports AES, DES, 3DES, SHA-1, MD5</w:t>
      </w:r>
    </w:p>
    <w:p w14:paraId="14A9EB5D" w14:textId="77777777" w:rsidR="008A0F73" w:rsidRPr="008A0F73" w:rsidRDefault="008A0F73" w:rsidP="008A0F73">
      <w:pPr>
        <w:pStyle w:val="a"/>
        <w:ind w:left="0" w:firstLine="0"/>
        <w:rPr>
          <w:rFonts w:ascii="Calibri" w:hAnsi="Calibri" w:cs="Calibri"/>
          <w:color w:val="000000"/>
          <w:kern w:val="0"/>
          <w:lang w:eastAsia="en-US"/>
        </w:rPr>
      </w:pPr>
      <w:r w:rsidRPr="008A0F73">
        <w:rPr>
          <w:rFonts w:ascii="Calibri" w:hAnsi="Calibri" w:cs="Calibri"/>
          <w:color w:val="000000"/>
          <w:kern w:val="0"/>
          <w:lang w:eastAsia="en-US"/>
        </w:rPr>
        <w:t>Supports ECB, CBC</w:t>
      </w:r>
      <w:r w:rsidRPr="008A0F73">
        <w:rPr>
          <w:rFonts w:ascii="Calibri" w:hAnsi="Calibri" w:cs="Calibri" w:hint="eastAsia"/>
          <w:color w:val="000000"/>
          <w:kern w:val="0"/>
          <w:lang w:eastAsia="en-US"/>
        </w:rPr>
        <w:t xml:space="preserve"> </w:t>
      </w:r>
      <w:r w:rsidRPr="008A0F73">
        <w:rPr>
          <w:rFonts w:ascii="Calibri" w:hAnsi="Calibri" w:cs="Calibri"/>
          <w:color w:val="000000"/>
          <w:kern w:val="0"/>
          <w:lang w:eastAsia="en-US"/>
        </w:rPr>
        <w:t>modes for AES/DES/3DES</w:t>
      </w:r>
    </w:p>
    <w:p w14:paraId="55B704CF" w14:textId="77777777" w:rsidR="008A0F73" w:rsidRPr="008A0F73" w:rsidRDefault="00413A9B" w:rsidP="008A0F73">
      <w:pPr>
        <w:pStyle w:val="a"/>
        <w:ind w:left="0" w:firstLine="0"/>
        <w:rPr>
          <w:rFonts w:ascii="Calibri" w:hAnsi="Calibri" w:cs="Calibri"/>
          <w:color w:val="000000"/>
          <w:kern w:val="0"/>
          <w:lang w:eastAsia="en-US"/>
        </w:rPr>
      </w:pPr>
      <w:r>
        <w:rPr>
          <w:rFonts w:ascii="Calibri" w:hAnsi="Calibri" w:cs="Calibri"/>
          <w:color w:val="000000"/>
          <w:kern w:val="0"/>
          <w:lang w:eastAsia="en-US"/>
        </w:rPr>
        <w:t>128-bit, 192-bit and 256-bit</w:t>
      </w:r>
      <w:r w:rsidR="008A0F73" w:rsidRPr="008A0F73">
        <w:rPr>
          <w:rFonts w:ascii="Calibri" w:hAnsi="Calibri" w:cs="Calibri"/>
          <w:color w:val="000000"/>
          <w:kern w:val="0"/>
          <w:lang w:eastAsia="en-US"/>
        </w:rPr>
        <w:t xml:space="preserve"> key size for AES</w:t>
      </w:r>
    </w:p>
    <w:p w14:paraId="6940519D" w14:textId="77777777" w:rsidR="00135D92" w:rsidRDefault="00413A9B" w:rsidP="00135D92">
      <w:pPr>
        <w:pStyle w:val="a"/>
        <w:ind w:left="0" w:firstLine="0"/>
        <w:rPr>
          <w:rFonts w:ascii="Calibri" w:hAnsi="Calibri" w:cs="Calibri"/>
          <w:color w:val="000000"/>
          <w:kern w:val="0"/>
          <w:lang w:eastAsia="en-US"/>
        </w:rPr>
      </w:pPr>
      <w:r>
        <w:rPr>
          <w:rFonts w:ascii="Calibri" w:hAnsi="Calibri" w:cs="Calibri"/>
          <w:color w:val="000000"/>
          <w:kern w:val="0"/>
          <w:lang w:eastAsia="en-US"/>
        </w:rPr>
        <w:t>160-bit</w:t>
      </w:r>
      <w:r w:rsidR="008A0F73" w:rsidRPr="008A0F73">
        <w:rPr>
          <w:rFonts w:ascii="Calibri" w:hAnsi="Calibri" w:cs="Calibri"/>
          <w:color w:val="000000"/>
          <w:kern w:val="0"/>
          <w:lang w:eastAsia="en-US"/>
        </w:rPr>
        <w:t xml:space="preserve"> hardware </w:t>
      </w:r>
      <w:r>
        <w:rPr>
          <w:rFonts w:ascii="Calibri" w:hAnsi="Calibri" w:cs="Calibri"/>
          <w:color w:val="000000"/>
          <w:kern w:val="0"/>
          <w:lang w:eastAsia="en-US"/>
        </w:rPr>
        <w:t xml:space="preserve">Pseudo Random Number Generator (PRNG) </w:t>
      </w:r>
      <w:r w:rsidR="008A0F73" w:rsidRPr="008A0F73">
        <w:rPr>
          <w:rFonts w:ascii="Calibri" w:hAnsi="Calibri" w:cs="Calibri"/>
          <w:color w:val="000000"/>
          <w:kern w:val="0"/>
          <w:lang w:eastAsia="en-US"/>
        </w:rPr>
        <w:t>with</w:t>
      </w:r>
      <w:r>
        <w:rPr>
          <w:rFonts w:ascii="Calibri" w:hAnsi="Calibri" w:cs="Calibri"/>
          <w:color w:val="000000"/>
          <w:kern w:val="0"/>
          <w:lang w:eastAsia="en-US"/>
        </w:rPr>
        <w:t xml:space="preserve"> a 175 bit</w:t>
      </w:r>
      <w:r w:rsidR="008A0F73" w:rsidRPr="008A0F73">
        <w:rPr>
          <w:rFonts w:ascii="Calibri" w:hAnsi="Calibri" w:cs="Calibri"/>
          <w:color w:val="000000"/>
          <w:kern w:val="0"/>
          <w:lang w:eastAsia="en-US"/>
        </w:rPr>
        <w:t xml:space="preserve"> seed</w:t>
      </w:r>
    </w:p>
    <w:p w14:paraId="6387DAC3" w14:textId="77777777" w:rsidR="003A3C6F" w:rsidRPr="00135D92" w:rsidRDefault="00135D92" w:rsidP="00135D92">
      <w:pPr>
        <w:pStyle w:val="Heading2"/>
        <w:spacing w:before="240" w:after="240"/>
        <w:rPr>
          <w:rFonts w:cs="Calibri"/>
          <w:kern w:val="0"/>
          <w:lang w:val="en-US" w:eastAsia="en-US"/>
        </w:rPr>
      </w:pPr>
      <w:r>
        <w:rPr>
          <w:rFonts w:cs="Calibri"/>
          <w:kern w:val="0"/>
          <w:lang w:val="en-US" w:eastAsia="en-US"/>
        </w:rPr>
        <w:br w:type="page"/>
      </w:r>
      <w:bookmarkStart w:id="27" w:name="_Toc458081414"/>
      <w:r w:rsidR="003A3C6F" w:rsidRPr="00A77C57">
        <w:rPr>
          <w:rFonts w:hint="eastAsia"/>
        </w:rPr>
        <w:lastRenderedPageBreak/>
        <w:t>V</w:t>
      </w:r>
      <w:r w:rsidR="002B5299">
        <w:t>ideo Engine</w:t>
      </w:r>
      <w:bookmarkEnd w:id="27"/>
    </w:p>
    <w:p w14:paraId="6DE045CD" w14:textId="77777777" w:rsidR="003A3C6F" w:rsidRPr="00307BC6" w:rsidRDefault="003A3C6F" w:rsidP="002764EF">
      <w:pPr>
        <w:outlineLvl w:val="3"/>
        <w:rPr>
          <w:rStyle w:val="a1"/>
          <w:rFonts w:ascii="Calibri" w:hAnsi="Calibri"/>
          <w:b/>
          <w:color w:val="auto"/>
          <w:szCs w:val="21"/>
        </w:rPr>
      </w:pPr>
      <w:bookmarkStart w:id="28" w:name="_Toc364090147"/>
      <w:bookmarkStart w:id="29" w:name="_Toc364768560"/>
      <w:bookmarkStart w:id="30" w:name="_Toc364779906"/>
      <w:bookmarkStart w:id="31" w:name="_Toc361388149"/>
      <w:bookmarkStart w:id="32" w:name="_Toc362873064"/>
      <w:bookmarkStart w:id="33" w:name="_Toc364086062"/>
      <w:r w:rsidRPr="00307BC6">
        <w:rPr>
          <w:rStyle w:val="a1"/>
          <w:rFonts w:ascii="Calibri" w:hAnsi="Calibri" w:hint="eastAsia"/>
          <w:b/>
          <w:color w:val="auto"/>
          <w:szCs w:val="21"/>
        </w:rPr>
        <w:t>Video Decoding</w:t>
      </w:r>
      <w:bookmarkEnd w:id="28"/>
      <w:bookmarkEnd w:id="29"/>
      <w:bookmarkEnd w:id="30"/>
      <w:bookmarkEnd w:id="31"/>
      <w:bookmarkEnd w:id="32"/>
      <w:bookmarkEnd w:id="33"/>
    </w:p>
    <w:p w14:paraId="4FE2B6F1" w14:textId="77777777" w:rsidR="003A3C6F" w:rsidRDefault="003A3C6F" w:rsidP="003A3C6F">
      <w:pPr>
        <w:pStyle w:val="a"/>
        <w:ind w:left="0" w:firstLine="0"/>
        <w:rPr>
          <w:rStyle w:val="a1"/>
          <w:rFonts w:ascii="Calibri" w:hAnsi="Calibri"/>
          <w:color w:val="auto"/>
        </w:rPr>
      </w:pPr>
      <w:r w:rsidRPr="008526C1">
        <w:rPr>
          <w:rStyle w:val="a1"/>
          <w:rFonts w:ascii="Calibri" w:hAnsi="Calibri"/>
          <w:color w:val="auto"/>
        </w:rPr>
        <w:t>Support</w:t>
      </w:r>
      <w:r w:rsidR="00A764D2">
        <w:rPr>
          <w:rStyle w:val="a1"/>
          <w:rFonts w:ascii="Calibri" w:hAnsi="Calibri"/>
          <w:color w:val="auto"/>
        </w:rPr>
        <w:t>s</w:t>
      </w:r>
      <w:r w:rsidRPr="008526C1">
        <w:rPr>
          <w:rStyle w:val="a1"/>
          <w:rFonts w:ascii="Calibri" w:hAnsi="Calibri"/>
          <w:color w:val="auto"/>
        </w:rPr>
        <w:t xml:space="preserve"> </w:t>
      </w:r>
      <w:r w:rsidR="005F50F9">
        <w:rPr>
          <w:rStyle w:val="a1"/>
          <w:rFonts w:ascii="Calibri" w:hAnsi="Calibri"/>
          <w:color w:val="auto"/>
        </w:rPr>
        <w:t>multi-format video decoding</w:t>
      </w:r>
      <w:r w:rsidR="00135D92">
        <w:rPr>
          <w:rStyle w:val="a1"/>
          <w:rFonts w:ascii="Calibri" w:hAnsi="Calibri"/>
          <w:color w:val="auto"/>
        </w:rPr>
        <w:t xml:space="preserve"> of</w:t>
      </w:r>
      <w:r w:rsidRPr="008526C1">
        <w:rPr>
          <w:rStyle w:val="a1"/>
          <w:rFonts w:ascii="Calibri" w:hAnsi="Calibri"/>
          <w:color w:val="auto"/>
        </w:rPr>
        <w:t xml:space="preserve"> VP6/8, AVS, H.264, H.263, </w:t>
      </w:r>
      <w:r w:rsidR="00135D92">
        <w:rPr>
          <w:rStyle w:val="a1"/>
          <w:rFonts w:ascii="Calibri" w:hAnsi="Calibri"/>
          <w:color w:val="auto"/>
        </w:rPr>
        <w:t xml:space="preserve">and </w:t>
      </w:r>
      <w:r w:rsidRPr="008526C1">
        <w:rPr>
          <w:rStyle w:val="a1"/>
          <w:rFonts w:ascii="Calibri" w:hAnsi="Calibri"/>
          <w:color w:val="auto"/>
        </w:rPr>
        <w:t>MPEG-1/2/4</w:t>
      </w:r>
    </w:p>
    <w:p w14:paraId="479123ED" w14:textId="77777777" w:rsidR="003A3C6F" w:rsidRDefault="006B6007" w:rsidP="003A3C6F">
      <w:pPr>
        <w:pStyle w:val="a"/>
        <w:ind w:left="0" w:firstLine="0"/>
        <w:rPr>
          <w:rStyle w:val="a1"/>
          <w:rFonts w:ascii="Calibri" w:hAnsi="Calibri"/>
          <w:color w:val="auto"/>
        </w:rPr>
      </w:pPr>
      <w:r>
        <w:rPr>
          <w:rStyle w:val="a1"/>
          <w:rFonts w:ascii="Calibri" w:hAnsi="Calibri"/>
          <w:color w:val="auto"/>
        </w:rPr>
        <w:t>Up to</w:t>
      </w:r>
      <w:r w:rsidR="003A3C6F">
        <w:rPr>
          <w:rStyle w:val="a1"/>
          <w:rFonts w:ascii="Calibri" w:hAnsi="Calibri"/>
          <w:color w:val="auto"/>
        </w:rPr>
        <w:t xml:space="preserve"> 1080p@30fps </w:t>
      </w:r>
      <w:r w:rsidR="00135D92">
        <w:rPr>
          <w:rStyle w:val="a1"/>
          <w:rFonts w:ascii="Calibri" w:hAnsi="Calibri"/>
          <w:color w:val="auto"/>
        </w:rPr>
        <w:t>resolution</w:t>
      </w:r>
    </w:p>
    <w:p w14:paraId="261C15EA" w14:textId="77777777" w:rsidR="00826DFF" w:rsidRDefault="00826DFF" w:rsidP="002764EF">
      <w:pPr>
        <w:outlineLvl w:val="3"/>
        <w:rPr>
          <w:rStyle w:val="a1"/>
          <w:rFonts w:ascii="Calibri" w:hAnsi="Calibri"/>
          <w:b/>
          <w:color w:val="auto"/>
          <w:szCs w:val="21"/>
        </w:rPr>
      </w:pPr>
    </w:p>
    <w:p w14:paraId="1E816B2E" w14:textId="77777777" w:rsidR="003A3C6F" w:rsidRPr="00307BC6" w:rsidRDefault="003A3C6F" w:rsidP="002764EF">
      <w:pPr>
        <w:outlineLvl w:val="3"/>
        <w:rPr>
          <w:rStyle w:val="a1"/>
          <w:rFonts w:ascii="Calibri" w:hAnsi="Calibri"/>
          <w:b/>
          <w:color w:val="auto"/>
          <w:szCs w:val="21"/>
        </w:rPr>
      </w:pPr>
      <w:r w:rsidRPr="00307BC6">
        <w:rPr>
          <w:rStyle w:val="a1"/>
          <w:rFonts w:ascii="Calibri" w:hAnsi="Calibri" w:hint="eastAsia"/>
          <w:b/>
          <w:color w:val="auto"/>
          <w:szCs w:val="21"/>
        </w:rPr>
        <w:t>Video Encoding</w:t>
      </w:r>
    </w:p>
    <w:p w14:paraId="65F98DE3" w14:textId="77777777" w:rsidR="003A3C6F" w:rsidRDefault="003A3C6F" w:rsidP="003A3C6F">
      <w:pPr>
        <w:pStyle w:val="a"/>
        <w:ind w:left="0" w:firstLine="0"/>
        <w:rPr>
          <w:rStyle w:val="a1"/>
          <w:rFonts w:ascii="Calibri" w:hAnsi="Calibri"/>
          <w:color w:val="auto"/>
        </w:rPr>
      </w:pPr>
      <w:r w:rsidRPr="008526C1">
        <w:rPr>
          <w:rStyle w:val="a1"/>
          <w:rFonts w:ascii="Calibri" w:hAnsi="Calibri"/>
          <w:color w:val="auto"/>
        </w:rPr>
        <w:t>Support</w:t>
      </w:r>
      <w:r w:rsidR="00A764D2">
        <w:rPr>
          <w:rStyle w:val="a1"/>
          <w:rFonts w:ascii="Calibri" w:hAnsi="Calibri"/>
          <w:color w:val="auto"/>
        </w:rPr>
        <w:t>s</w:t>
      </w:r>
      <w:r w:rsidRPr="008526C1">
        <w:rPr>
          <w:rStyle w:val="a1"/>
          <w:rFonts w:ascii="Calibri" w:hAnsi="Calibri"/>
          <w:color w:val="auto"/>
        </w:rPr>
        <w:t xml:space="preserve"> encoding in H.264 MP format</w:t>
      </w:r>
    </w:p>
    <w:p w14:paraId="31C536ED" w14:textId="77777777" w:rsidR="003A3C6F" w:rsidRPr="001D6D13" w:rsidRDefault="003A3C6F" w:rsidP="003A3C6F">
      <w:pPr>
        <w:pStyle w:val="a"/>
        <w:ind w:left="0" w:firstLine="0"/>
        <w:rPr>
          <w:rStyle w:val="a1"/>
          <w:rFonts w:ascii="Calibri" w:hAnsi="Calibri"/>
          <w:color w:val="auto"/>
        </w:rPr>
      </w:pPr>
      <w:r w:rsidRPr="008526C1">
        <w:rPr>
          <w:rStyle w:val="a1"/>
          <w:rFonts w:ascii="Calibri" w:hAnsi="Calibri"/>
          <w:color w:val="auto"/>
        </w:rPr>
        <w:t xml:space="preserve">Up to </w:t>
      </w:r>
      <w:r w:rsidR="006B6007">
        <w:rPr>
          <w:rStyle w:val="a1"/>
          <w:rFonts w:ascii="Calibri" w:hAnsi="Calibri"/>
          <w:color w:val="auto"/>
        </w:rPr>
        <w:t>720</w:t>
      </w:r>
      <w:r>
        <w:rPr>
          <w:rStyle w:val="a1"/>
          <w:rFonts w:ascii="Calibri" w:hAnsi="Calibri"/>
          <w:color w:val="auto"/>
        </w:rPr>
        <w:t>p</w:t>
      </w:r>
      <w:r w:rsidRPr="008526C1">
        <w:rPr>
          <w:rStyle w:val="a1"/>
          <w:rFonts w:ascii="Calibri" w:hAnsi="Calibri"/>
          <w:color w:val="auto"/>
        </w:rPr>
        <w:t>@30fps</w:t>
      </w:r>
      <w:r w:rsidR="006B6007">
        <w:rPr>
          <w:rStyle w:val="a1"/>
          <w:rFonts w:ascii="Calibri" w:hAnsi="Calibri"/>
          <w:color w:val="auto"/>
        </w:rPr>
        <w:t xml:space="preserve"> resolution</w:t>
      </w:r>
    </w:p>
    <w:p w14:paraId="75D8E66E" w14:textId="77777777" w:rsidR="003A3C6F" w:rsidRPr="004D007B" w:rsidRDefault="003A3C6F" w:rsidP="000C1979">
      <w:pPr>
        <w:spacing w:after="100" w:afterAutospacing="1"/>
        <w:rPr>
          <w:lang w:eastAsia="x-none"/>
        </w:rPr>
      </w:pPr>
    </w:p>
    <w:p w14:paraId="1D0CFCFA" w14:textId="77777777" w:rsidR="003A3C6F" w:rsidRPr="00A77C57" w:rsidRDefault="003A3C6F" w:rsidP="002E64D2">
      <w:pPr>
        <w:pStyle w:val="Heading2"/>
        <w:spacing w:before="240" w:after="240"/>
      </w:pPr>
      <w:bookmarkStart w:id="34" w:name="_Toc458081415"/>
      <w:r w:rsidRPr="00A77C57">
        <w:rPr>
          <w:rFonts w:hint="eastAsia"/>
        </w:rPr>
        <w:t>Display Subsystem</w:t>
      </w:r>
      <w:bookmarkEnd w:id="34"/>
    </w:p>
    <w:p w14:paraId="1651D5C5" w14:textId="77777777" w:rsidR="003A3C6F" w:rsidRPr="00307BC6" w:rsidRDefault="003A3C6F" w:rsidP="002764EF">
      <w:pPr>
        <w:outlineLvl w:val="3"/>
        <w:rPr>
          <w:rStyle w:val="a1"/>
          <w:rFonts w:ascii="Calibri" w:hAnsi="Calibri"/>
          <w:b/>
          <w:color w:val="auto"/>
          <w:szCs w:val="21"/>
        </w:rPr>
      </w:pPr>
      <w:r w:rsidRPr="00307BC6">
        <w:rPr>
          <w:rStyle w:val="a1"/>
          <w:rFonts w:ascii="Calibri" w:hAnsi="Calibri"/>
          <w:b/>
          <w:color w:val="auto"/>
          <w:szCs w:val="21"/>
        </w:rPr>
        <w:t xml:space="preserve">Display Processing </w:t>
      </w:r>
    </w:p>
    <w:p w14:paraId="5C829CF7" w14:textId="77777777" w:rsidR="003A3C6F" w:rsidRPr="008526C1" w:rsidRDefault="003A3C6F" w:rsidP="003A3C6F">
      <w:pPr>
        <w:pStyle w:val="a"/>
        <w:ind w:left="0" w:firstLine="0"/>
        <w:rPr>
          <w:rStyle w:val="a1"/>
          <w:rFonts w:ascii="Calibri" w:hAnsi="Calibri"/>
          <w:color w:val="auto"/>
        </w:rPr>
      </w:pPr>
      <w:r w:rsidRPr="008526C1">
        <w:rPr>
          <w:rStyle w:val="a1"/>
          <w:rFonts w:ascii="Calibri" w:hAnsi="Calibri"/>
          <w:color w:val="auto"/>
        </w:rPr>
        <w:t>Four moveable and size-adjustable layers</w:t>
      </w:r>
    </w:p>
    <w:p w14:paraId="19CC84A0" w14:textId="77777777" w:rsidR="003A3C6F" w:rsidRPr="008526C1" w:rsidRDefault="001942E8" w:rsidP="003A3C6F">
      <w:pPr>
        <w:pStyle w:val="a"/>
        <w:ind w:left="0" w:firstLine="0"/>
        <w:rPr>
          <w:rStyle w:val="a1"/>
          <w:rFonts w:ascii="Calibri" w:hAnsi="Calibri"/>
          <w:color w:val="auto"/>
        </w:rPr>
      </w:pPr>
      <w:r>
        <w:rPr>
          <w:rStyle w:val="a1"/>
          <w:rFonts w:ascii="Calibri" w:hAnsi="Calibri"/>
          <w:color w:val="auto"/>
        </w:rPr>
        <w:t>M</w:t>
      </w:r>
      <w:r w:rsidR="003A3C6F" w:rsidRPr="008526C1">
        <w:rPr>
          <w:rStyle w:val="a1"/>
          <w:rFonts w:ascii="Calibri" w:hAnsi="Calibri"/>
          <w:color w:val="auto"/>
        </w:rPr>
        <w:t>ulti-format image input</w:t>
      </w:r>
    </w:p>
    <w:p w14:paraId="5608C03F" w14:textId="77777777" w:rsidR="003A3C6F" w:rsidRPr="008526C1" w:rsidRDefault="001942E8" w:rsidP="003A3C6F">
      <w:pPr>
        <w:pStyle w:val="a"/>
        <w:ind w:left="0" w:firstLine="0"/>
        <w:rPr>
          <w:rStyle w:val="a1"/>
          <w:rFonts w:ascii="Calibri" w:hAnsi="Calibri"/>
          <w:color w:val="auto"/>
        </w:rPr>
      </w:pPr>
      <w:r>
        <w:rPr>
          <w:rStyle w:val="a1"/>
          <w:rFonts w:ascii="Calibri" w:hAnsi="Calibri"/>
          <w:color w:val="auto"/>
        </w:rPr>
        <w:t>I</w:t>
      </w:r>
      <w:r w:rsidR="003A3C6F" w:rsidRPr="008526C1">
        <w:rPr>
          <w:rStyle w:val="a1"/>
          <w:rFonts w:ascii="Calibri" w:hAnsi="Calibri"/>
          <w:color w:val="auto"/>
        </w:rPr>
        <w:t xml:space="preserve">mage enhancement processor </w:t>
      </w:r>
    </w:p>
    <w:p w14:paraId="28C40DBA" w14:textId="77777777" w:rsidR="003A3C6F" w:rsidRPr="008526C1" w:rsidRDefault="003A3C6F" w:rsidP="003A3C6F">
      <w:pPr>
        <w:pStyle w:val="a"/>
        <w:ind w:left="0" w:firstLine="0"/>
        <w:rPr>
          <w:rStyle w:val="a1"/>
          <w:rFonts w:ascii="Calibri" w:hAnsi="Calibri"/>
          <w:color w:val="auto"/>
        </w:rPr>
      </w:pPr>
      <w:r w:rsidRPr="008526C1">
        <w:rPr>
          <w:rStyle w:val="a1"/>
          <w:rFonts w:ascii="Calibri" w:hAnsi="Calibri"/>
          <w:color w:val="auto"/>
        </w:rPr>
        <w:t>Alpha blending /anti-flicker</w:t>
      </w:r>
    </w:p>
    <w:p w14:paraId="044F4E13" w14:textId="77777777" w:rsidR="003A3C6F" w:rsidRPr="008526C1" w:rsidRDefault="003A3C6F" w:rsidP="003A3C6F">
      <w:pPr>
        <w:pStyle w:val="a"/>
        <w:ind w:left="0" w:firstLine="0"/>
        <w:rPr>
          <w:rStyle w:val="a1"/>
          <w:rFonts w:ascii="Calibri" w:hAnsi="Calibri"/>
          <w:color w:val="auto"/>
        </w:rPr>
      </w:pPr>
      <w:r w:rsidRPr="008526C1">
        <w:rPr>
          <w:rStyle w:val="a1"/>
          <w:rFonts w:ascii="Calibri" w:hAnsi="Calibri"/>
          <w:color w:val="auto"/>
        </w:rPr>
        <w:t>Hardware cursor</w:t>
      </w:r>
    </w:p>
    <w:p w14:paraId="7172D689" w14:textId="77777777" w:rsidR="003A3C6F" w:rsidRPr="001942E8" w:rsidRDefault="00135D92" w:rsidP="001942E8">
      <w:pPr>
        <w:pStyle w:val="a"/>
        <w:ind w:left="0" w:firstLine="0"/>
        <w:rPr>
          <w:rFonts w:ascii="Calibri" w:hAnsi="Calibri"/>
          <w:color w:val="auto"/>
          <w:szCs w:val="20"/>
        </w:rPr>
      </w:pPr>
      <w:r>
        <w:rPr>
          <w:rStyle w:val="a1"/>
          <w:rFonts w:ascii="Calibri" w:hAnsi="Calibri"/>
          <w:color w:val="auto"/>
        </w:rPr>
        <w:t>O</w:t>
      </w:r>
      <w:r w:rsidR="003A3C6F" w:rsidRPr="008526C1">
        <w:rPr>
          <w:rStyle w:val="a1"/>
          <w:rFonts w:ascii="Calibri" w:hAnsi="Calibri"/>
          <w:color w:val="auto"/>
        </w:rPr>
        <w:t>utput colo</w:t>
      </w:r>
      <w:r w:rsidR="00F16007">
        <w:rPr>
          <w:rStyle w:val="a1"/>
          <w:rFonts w:ascii="Calibri" w:hAnsi="Calibri"/>
          <w:color w:val="auto"/>
        </w:rPr>
        <w:t>r correction (luminance/hue/</w:t>
      </w:r>
      <w:r w:rsidR="003A3C6F" w:rsidRPr="008526C1">
        <w:rPr>
          <w:rStyle w:val="a1"/>
          <w:rFonts w:ascii="Calibri" w:hAnsi="Calibri"/>
          <w:color w:val="auto"/>
        </w:rPr>
        <w:t>saturation)</w:t>
      </w:r>
    </w:p>
    <w:p w14:paraId="5D9D4958" w14:textId="77777777" w:rsidR="003A3C6F" w:rsidRPr="00A77C57" w:rsidRDefault="003A3C6F" w:rsidP="002E64D2">
      <w:pPr>
        <w:pStyle w:val="Heading2"/>
        <w:spacing w:before="240" w:after="240"/>
      </w:pPr>
      <w:bookmarkStart w:id="35" w:name="_Toc458081416"/>
      <w:r w:rsidRPr="00A77C57">
        <w:rPr>
          <w:rFonts w:hint="eastAsia"/>
        </w:rPr>
        <w:t xml:space="preserve">Image </w:t>
      </w:r>
      <w:r w:rsidR="000C1979">
        <w:rPr>
          <w:lang w:val="en-US"/>
        </w:rPr>
        <w:t>Input</w:t>
      </w:r>
      <w:bookmarkEnd w:id="35"/>
    </w:p>
    <w:p w14:paraId="76138D4E" w14:textId="77777777" w:rsidR="003A3C6F" w:rsidRPr="00C7663F" w:rsidRDefault="003A3C6F" w:rsidP="003A3C6F">
      <w:pPr>
        <w:pStyle w:val="a"/>
        <w:ind w:left="0" w:firstLine="0"/>
        <w:rPr>
          <w:rStyle w:val="a1"/>
          <w:rFonts w:ascii="Calibri" w:hAnsi="Calibri"/>
          <w:color w:val="auto"/>
        </w:rPr>
      </w:pPr>
      <w:r w:rsidRPr="001D6D13">
        <w:rPr>
          <w:rStyle w:val="a1"/>
          <w:rFonts w:ascii="Calibri" w:hAnsi="Calibri" w:hint="eastAsia"/>
          <w:color w:val="auto"/>
        </w:rPr>
        <w:t>Support</w:t>
      </w:r>
      <w:r w:rsidR="00A764D2">
        <w:rPr>
          <w:rStyle w:val="a1"/>
          <w:rFonts w:ascii="Calibri" w:hAnsi="Calibri"/>
          <w:color w:val="auto"/>
        </w:rPr>
        <w:t>s</w:t>
      </w:r>
      <w:r w:rsidRPr="001D6D13">
        <w:rPr>
          <w:rStyle w:val="a1"/>
          <w:rFonts w:ascii="Calibri" w:hAnsi="Calibri" w:hint="eastAsia"/>
          <w:color w:val="auto"/>
        </w:rPr>
        <w:t xml:space="preserve"> </w:t>
      </w:r>
      <w:r w:rsidRPr="001D6D13">
        <w:rPr>
          <w:rStyle w:val="a1"/>
          <w:rFonts w:ascii="Calibri" w:hAnsi="Calibri"/>
          <w:color w:val="auto"/>
        </w:rPr>
        <w:t>8</w:t>
      </w:r>
      <w:r w:rsidR="00F16007">
        <w:rPr>
          <w:rStyle w:val="a1"/>
          <w:rFonts w:ascii="Calibri" w:hAnsi="Calibri"/>
          <w:color w:val="auto"/>
        </w:rPr>
        <w:t>-</w:t>
      </w:r>
      <w:r>
        <w:rPr>
          <w:rStyle w:val="a1"/>
          <w:rFonts w:ascii="Calibri" w:hAnsi="Calibri" w:hint="eastAsia"/>
          <w:color w:val="auto"/>
        </w:rPr>
        <w:t>bit</w:t>
      </w:r>
      <w:r w:rsidRPr="001D6D13">
        <w:rPr>
          <w:rStyle w:val="a1"/>
          <w:rFonts w:ascii="Calibri" w:hAnsi="Calibri"/>
          <w:color w:val="auto"/>
        </w:rPr>
        <w:t xml:space="preserve"> CMOS sensor </w:t>
      </w:r>
      <w:r>
        <w:rPr>
          <w:rStyle w:val="a1"/>
          <w:rFonts w:ascii="Calibri" w:eastAsia="SimSun" w:hAnsi="Calibri" w:hint="eastAsia"/>
          <w:color w:val="auto"/>
        </w:rPr>
        <w:t xml:space="preserve">parallel </w:t>
      </w:r>
      <w:r w:rsidRPr="001D6D13">
        <w:rPr>
          <w:rStyle w:val="a1"/>
          <w:rFonts w:ascii="Calibri" w:hAnsi="Calibri"/>
          <w:color w:val="auto"/>
        </w:rPr>
        <w:t>interface</w:t>
      </w:r>
    </w:p>
    <w:p w14:paraId="6720EF75" w14:textId="77777777" w:rsidR="00333E90" w:rsidRPr="00333E90" w:rsidRDefault="00333E90" w:rsidP="00333E90">
      <w:pPr>
        <w:pStyle w:val="a"/>
        <w:ind w:left="0" w:firstLine="0"/>
        <w:rPr>
          <w:rStyle w:val="a1"/>
          <w:rFonts w:ascii="Calibri" w:hAnsi="Calibri"/>
          <w:color w:val="auto"/>
        </w:rPr>
      </w:pPr>
      <w:r w:rsidRPr="00333E90">
        <w:rPr>
          <w:rStyle w:val="a1"/>
          <w:rFonts w:ascii="Calibri" w:hAnsi="Calibri"/>
          <w:color w:val="auto"/>
        </w:rPr>
        <w:t>Supports BT656 interface</w:t>
      </w:r>
    </w:p>
    <w:p w14:paraId="758F3ABC" w14:textId="77777777" w:rsidR="00333E90" w:rsidRPr="00333E90" w:rsidRDefault="00333E90" w:rsidP="00333E90">
      <w:pPr>
        <w:pStyle w:val="a"/>
        <w:ind w:left="0" w:firstLine="0"/>
        <w:rPr>
          <w:rStyle w:val="a1"/>
          <w:rFonts w:ascii="Calibri" w:hAnsi="Calibri"/>
          <w:color w:val="auto"/>
        </w:rPr>
      </w:pPr>
      <w:r w:rsidRPr="00333E90">
        <w:rPr>
          <w:rStyle w:val="a1"/>
          <w:rFonts w:ascii="Calibri" w:hAnsi="Calibri"/>
          <w:color w:val="auto"/>
        </w:rPr>
        <w:t>Maxi</w:t>
      </w:r>
      <w:r w:rsidR="001942E8">
        <w:rPr>
          <w:rStyle w:val="a1"/>
          <w:rFonts w:ascii="Calibri" w:hAnsi="Calibri"/>
          <w:color w:val="auto"/>
        </w:rPr>
        <w:t>mum still capture resolution on</w:t>
      </w:r>
      <w:r w:rsidRPr="00333E90">
        <w:rPr>
          <w:rStyle w:val="a1"/>
          <w:rFonts w:ascii="Calibri" w:hAnsi="Calibri"/>
          <w:color w:val="auto"/>
        </w:rPr>
        <w:t xml:space="preserve"> parallel interface</w:t>
      </w:r>
      <w:r w:rsidR="001942E8">
        <w:rPr>
          <w:rStyle w:val="a1"/>
          <w:rFonts w:ascii="Calibri" w:hAnsi="Calibri"/>
          <w:color w:val="auto"/>
        </w:rPr>
        <w:t xml:space="preserve"> up</w:t>
      </w:r>
      <w:r w:rsidRPr="00333E90">
        <w:rPr>
          <w:rStyle w:val="a1"/>
          <w:rFonts w:ascii="Calibri" w:hAnsi="Calibri"/>
          <w:color w:val="auto"/>
        </w:rPr>
        <w:t xml:space="preserve"> to 5M</w:t>
      </w:r>
    </w:p>
    <w:p w14:paraId="12CD3955" w14:textId="77777777" w:rsidR="00333E90" w:rsidRPr="00333E90" w:rsidRDefault="001942E8" w:rsidP="00333E90">
      <w:pPr>
        <w:pStyle w:val="a"/>
        <w:ind w:left="0" w:firstLine="0"/>
        <w:rPr>
          <w:rStyle w:val="a1"/>
          <w:rFonts w:ascii="Calibri" w:hAnsi="Calibri"/>
          <w:color w:val="auto"/>
        </w:rPr>
      </w:pPr>
      <w:r>
        <w:rPr>
          <w:rStyle w:val="a1"/>
          <w:rFonts w:ascii="Calibri" w:hAnsi="Calibri"/>
          <w:color w:val="auto"/>
        </w:rPr>
        <w:t>Maximum video capture resolution on</w:t>
      </w:r>
      <w:r w:rsidR="00333E90" w:rsidRPr="00333E90">
        <w:rPr>
          <w:rStyle w:val="a1"/>
          <w:rFonts w:ascii="Calibri" w:hAnsi="Calibri"/>
          <w:color w:val="auto"/>
        </w:rPr>
        <w:t xml:space="preserve"> parallel interface </w:t>
      </w:r>
      <w:r>
        <w:rPr>
          <w:rStyle w:val="a1"/>
          <w:rFonts w:ascii="Calibri" w:hAnsi="Calibri"/>
          <w:color w:val="auto"/>
        </w:rPr>
        <w:t xml:space="preserve">up </w:t>
      </w:r>
      <w:r w:rsidR="00333E90" w:rsidRPr="00333E90">
        <w:rPr>
          <w:rStyle w:val="a1"/>
          <w:rFonts w:ascii="Calibri" w:hAnsi="Calibri"/>
          <w:color w:val="auto"/>
        </w:rPr>
        <w:t>to 1080p@30fps</w:t>
      </w:r>
    </w:p>
    <w:p w14:paraId="661D2F3E" w14:textId="77777777" w:rsidR="00F9370D" w:rsidRPr="00010C5A" w:rsidRDefault="001942E8" w:rsidP="00010C5A">
      <w:pPr>
        <w:pStyle w:val="a"/>
        <w:ind w:left="0" w:firstLine="0"/>
        <w:rPr>
          <w:rFonts w:ascii="Calibri" w:hAnsi="Calibri"/>
          <w:color w:val="auto"/>
          <w:szCs w:val="20"/>
        </w:rPr>
      </w:pPr>
      <w:r>
        <w:rPr>
          <w:rStyle w:val="a1"/>
          <w:rFonts w:ascii="Calibri" w:hAnsi="Calibri"/>
          <w:color w:val="auto"/>
        </w:rPr>
        <w:t>P</w:t>
      </w:r>
      <w:r w:rsidR="00333E90" w:rsidRPr="00333E90">
        <w:rPr>
          <w:rStyle w:val="a1"/>
          <w:rFonts w:ascii="Calibri" w:hAnsi="Calibri"/>
          <w:color w:val="auto"/>
        </w:rPr>
        <w:t>i</w:t>
      </w:r>
      <w:r>
        <w:rPr>
          <w:rStyle w:val="a1"/>
          <w:rFonts w:ascii="Calibri" w:hAnsi="Calibri"/>
          <w:color w:val="auto"/>
        </w:rPr>
        <w:t>x</w:t>
      </w:r>
      <w:r w:rsidR="00333E90" w:rsidRPr="00333E90">
        <w:rPr>
          <w:rStyle w:val="a1"/>
          <w:rFonts w:ascii="Calibri" w:hAnsi="Calibri"/>
          <w:color w:val="auto"/>
        </w:rPr>
        <w:t>el clock</w:t>
      </w:r>
      <w:r>
        <w:rPr>
          <w:rStyle w:val="a1"/>
          <w:rFonts w:ascii="Calibri" w:hAnsi="Calibri"/>
          <w:color w:val="auto"/>
        </w:rPr>
        <w:t xml:space="preserve"> up</w:t>
      </w:r>
      <w:r w:rsidR="00333E90" w:rsidRPr="00333E90">
        <w:rPr>
          <w:rStyle w:val="a1"/>
          <w:rFonts w:ascii="Calibri" w:hAnsi="Calibri"/>
          <w:color w:val="auto"/>
        </w:rPr>
        <w:t xml:space="preserve"> to 150MHz</w:t>
      </w:r>
    </w:p>
    <w:p w14:paraId="08AA54AA" w14:textId="77777777" w:rsidR="00F9370D" w:rsidRDefault="00F9370D" w:rsidP="00F9370D">
      <w:pPr>
        <w:pStyle w:val="Heading2"/>
        <w:spacing w:before="240" w:after="240"/>
        <w:rPr>
          <w:lang w:val="en-US"/>
        </w:rPr>
      </w:pPr>
      <w:bookmarkStart w:id="36" w:name="_Toc458081417"/>
      <w:r>
        <w:rPr>
          <w:lang w:val="en-US"/>
        </w:rPr>
        <w:t xml:space="preserve">Audio </w:t>
      </w:r>
      <w:r w:rsidR="005B42E7">
        <w:rPr>
          <w:lang w:val="en-US"/>
        </w:rPr>
        <w:t>Subsystem</w:t>
      </w:r>
      <w:bookmarkEnd w:id="36"/>
    </w:p>
    <w:p w14:paraId="097EA9E5" w14:textId="77777777" w:rsidR="005B42E7" w:rsidRDefault="005B42E7" w:rsidP="005B42E7">
      <w:pPr>
        <w:outlineLvl w:val="3"/>
        <w:rPr>
          <w:rStyle w:val="a1"/>
          <w:rFonts w:ascii="Calibri" w:hAnsi="Calibri"/>
          <w:b/>
          <w:color w:val="auto"/>
          <w:szCs w:val="21"/>
        </w:rPr>
      </w:pPr>
      <w:r>
        <w:rPr>
          <w:rStyle w:val="a1"/>
          <w:rFonts w:ascii="Calibri" w:hAnsi="Calibri"/>
          <w:b/>
          <w:color w:val="auto"/>
          <w:szCs w:val="21"/>
        </w:rPr>
        <w:t>Audio Codec</w:t>
      </w:r>
      <w:r w:rsidR="00072AE9">
        <w:rPr>
          <w:rStyle w:val="a1"/>
          <w:rFonts w:ascii="Calibri" w:hAnsi="Calibri"/>
          <w:b/>
          <w:color w:val="auto"/>
          <w:szCs w:val="21"/>
        </w:rPr>
        <w:t xml:space="preserve"> – Audio Compression / Decompression</w:t>
      </w:r>
      <w:r w:rsidR="001942E8">
        <w:rPr>
          <w:rStyle w:val="a1"/>
          <w:rFonts w:ascii="Calibri" w:hAnsi="Calibri"/>
          <w:b/>
          <w:color w:val="auto"/>
          <w:szCs w:val="21"/>
        </w:rPr>
        <w:t xml:space="preserve"> </w:t>
      </w:r>
      <w:r w:rsidR="00072AE9">
        <w:rPr>
          <w:rStyle w:val="a1"/>
          <w:rFonts w:ascii="Calibri" w:hAnsi="Calibri"/>
          <w:b/>
          <w:color w:val="auto"/>
          <w:szCs w:val="21"/>
        </w:rPr>
        <w:t>Module</w:t>
      </w:r>
    </w:p>
    <w:p w14:paraId="5B486924" w14:textId="77777777" w:rsidR="00F9370D" w:rsidRPr="001942E8" w:rsidRDefault="001942E8" w:rsidP="001942E8">
      <w:pPr>
        <w:pStyle w:val="a"/>
        <w:ind w:left="0" w:firstLine="0"/>
        <w:rPr>
          <w:rStyle w:val="a1"/>
          <w:rFonts w:ascii="Calibri" w:hAnsi="Calibri"/>
          <w:color w:val="auto"/>
        </w:rPr>
      </w:pPr>
      <w:r>
        <w:rPr>
          <w:rStyle w:val="a1"/>
          <w:rFonts w:ascii="Calibri" w:hAnsi="Calibri"/>
          <w:color w:val="auto"/>
        </w:rPr>
        <w:t>On-chip 24-bit DAC for play</w:t>
      </w:r>
      <w:r w:rsidR="00F9370D" w:rsidRPr="00F9370D">
        <w:rPr>
          <w:rStyle w:val="a1"/>
          <w:rFonts w:ascii="Calibri" w:hAnsi="Calibri"/>
          <w:color w:val="auto"/>
        </w:rPr>
        <w:t>back</w:t>
      </w:r>
      <w:r>
        <w:rPr>
          <w:rStyle w:val="a1"/>
          <w:rFonts w:ascii="Calibri" w:hAnsi="Calibri"/>
          <w:color w:val="auto"/>
        </w:rPr>
        <w:t xml:space="preserve"> and ADC for recording</w:t>
      </w:r>
    </w:p>
    <w:p w14:paraId="03F677B4" w14:textId="77777777" w:rsidR="00F9370D" w:rsidRPr="00F9370D" w:rsidRDefault="00A971D1" w:rsidP="00F9370D">
      <w:pPr>
        <w:pStyle w:val="a"/>
        <w:ind w:left="0" w:firstLine="0"/>
        <w:rPr>
          <w:rStyle w:val="a1"/>
          <w:rFonts w:ascii="Calibri" w:hAnsi="Calibri"/>
          <w:color w:val="auto"/>
        </w:rPr>
      </w:pPr>
      <w:r>
        <w:rPr>
          <w:rStyle w:val="a1"/>
          <w:rFonts w:ascii="Calibri" w:hAnsi="Calibri"/>
          <w:color w:val="auto"/>
        </w:rPr>
        <w:t>Support</w:t>
      </w:r>
      <w:r w:rsidR="00361972">
        <w:rPr>
          <w:rStyle w:val="a1"/>
          <w:rFonts w:ascii="Calibri" w:hAnsi="Calibri"/>
          <w:color w:val="auto"/>
        </w:rPr>
        <w:t>s</w:t>
      </w:r>
      <w:r>
        <w:rPr>
          <w:rStyle w:val="a1"/>
          <w:rFonts w:ascii="Calibri" w:hAnsi="Calibri"/>
          <w:color w:val="auto"/>
        </w:rPr>
        <w:t xml:space="preserve"> analog/</w:t>
      </w:r>
      <w:r w:rsidR="00F9370D" w:rsidRPr="00F9370D">
        <w:rPr>
          <w:rStyle w:val="a1"/>
          <w:rFonts w:ascii="Calibri" w:hAnsi="Calibri"/>
          <w:color w:val="auto"/>
        </w:rPr>
        <w:t>digital volume control</w:t>
      </w:r>
    </w:p>
    <w:p w14:paraId="215ADDE7" w14:textId="77777777" w:rsidR="00F9370D" w:rsidRPr="001942E8" w:rsidRDefault="00F9370D" w:rsidP="001942E8">
      <w:pPr>
        <w:pStyle w:val="a"/>
        <w:ind w:left="0" w:firstLine="0"/>
        <w:rPr>
          <w:rStyle w:val="a1"/>
          <w:rFonts w:ascii="Calibri" w:hAnsi="Calibri"/>
          <w:color w:val="auto"/>
        </w:rPr>
      </w:pPr>
      <w:r w:rsidRPr="00F9370D">
        <w:rPr>
          <w:rStyle w:val="a1"/>
          <w:rFonts w:ascii="Calibri" w:hAnsi="Calibri"/>
          <w:color w:val="auto"/>
        </w:rPr>
        <w:t>Support</w:t>
      </w:r>
      <w:r w:rsidR="00361972">
        <w:rPr>
          <w:rStyle w:val="a1"/>
          <w:rFonts w:ascii="Calibri" w:hAnsi="Calibri"/>
          <w:color w:val="auto"/>
        </w:rPr>
        <w:t>s</w:t>
      </w:r>
      <w:r w:rsidRPr="00F9370D">
        <w:rPr>
          <w:rStyle w:val="a1"/>
          <w:rFonts w:ascii="Calibri" w:hAnsi="Calibri"/>
          <w:color w:val="auto"/>
        </w:rPr>
        <w:t xml:space="preserve"> 44.1</w:t>
      </w:r>
      <w:r w:rsidR="00F16007">
        <w:rPr>
          <w:rStyle w:val="a1"/>
          <w:rFonts w:ascii="Calibri" w:hAnsi="Calibri"/>
          <w:color w:val="auto"/>
        </w:rPr>
        <w:t xml:space="preserve"> k</w:t>
      </w:r>
      <w:r w:rsidR="00D159D0">
        <w:rPr>
          <w:rStyle w:val="a1"/>
          <w:rFonts w:ascii="Calibri" w:hAnsi="Calibri"/>
          <w:color w:val="auto"/>
        </w:rPr>
        <w:t>Hz</w:t>
      </w:r>
      <w:r w:rsidR="001942E8">
        <w:rPr>
          <w:rStyle w:val="a1"/>
          <w:rFonts w:ascii="Calibri" w:hAnsi="Calibri"/>
          <w:color w:val="auto"/>
        </w:rPr>
        <w:t xml:space="preserve">, </w:t>
      </w:r>
      <w:r w:rsidR="001942E8" w:rsidRPr="00F9370D">
        <w:rPr>
          <w:rStyle w:val="a1"/>
          <w:rFonts w:ascii="Calibri" w:hAnsi="Calibri"/>
          <w:color w:val="auto"/>
        </w:rPr>
        <w:t>48</w:t>
      </w:r>
      <w:r w:rsidR="001942E8">
        <w:rPr>
          <w:rStyle w:val="a1"/>
          <w:rFonts w:ascii="Calibri" w:hAnsi="Calibri"/>
          <w:color w:val="auto"/>
        </w:rPr>
        <w:t xml:space="preserve"> kHz, 96 kHz, and </w:t>
      </w:r>
      <w:r w:rsidR="001942E8" w:rsidRPr="00F9370D">
        <w:rPr>
          <w:rStyle w:val="a1"/>
          <w:rFonts w:ascii="Calibri" w:hAnsi="Calibri"/>
          <w:color w:val="auto"/>
        </w:rPr>
        <w:t>192</w:t>
      </w:r>
      <w:r w:rsidR="001942E8">
        <w:rPr>
          <w:rStyle w:val="a1"/>
          <w:rFonts w:ascii="Calibri" w:hAnsi="Calibri"/>
          <w:color w:val="auto"/>
        </w:rPr>
        <w:t xml:space="preserve"> kHz sample rates</w:t>
      </w:r>
    </w:p>
    <w:p w14:paraId="35FFB286" w14:textId="77777777" w:rsidR="00F9370D" w:rsidRPr="00F9370D" w:rsidRDefault="001942E8" w:rsidP="00F9370D">
      <w:pPr>
        <w:pStyle w:val="a"/>
        <w:ind w:left="0" w:firstLine="0"/>
        <w:rPr>
          <w:rStyle w:val="a1"/>
          <w:rFonts w:ascii="Calibri" w:hAnsi="Calibri"/>
          <w:color w:val="auto"/>
        </w:rPr>
      </w:pPr>
      <w:r>
        <w:rPr>
          <w:rStyle w:val="a1"/>
          <w:rFonts w:ascii="Calibri" w:hAnsi="Calibri"/>
          <w:color w:val="auto"/>
        </w:rPr>
        <w:t>Stereo microphone input</w:t>
      </w:r>
    </w:p>
    <w:p w14:paraId="2D707CB9" w14:textId="77777777" w:rsidR="005B2933" w:rsidRPr="00010C5A" w:rsidRDefault="00FD3BE4" w:rsidP="000C1979">
      <w:pPr>
        <w:pStyle w:val="a"/>
        <w:spacing w:after="100" w:afterAutospacing="1"/>
        <w:ind w:left="0" w:firstLine="0"/>
        <w:rPr>
          <w:rFonts w:ascii="Calibri" w:hAnsi="Calibri"/>
        </w:rPr>
      </w:pPr>
      <w:r w:rsidRPr="004A05CC">
        <w:rPr>
          <w:rStyle w:val="a1"/>
          <w:rFonts w:ascii="Calibri" w:hAnsi="Calibri"/>
          <w:color w:val="auto"/>
        </w:rPr>
        <w:t>Stereo headphone amplifier</w:t>
      </w:r>
    </w:p>
    <w:p w14:paraId="4F6D87F8" w14:textId="77777777" w:rsidR="005B42E7" w:rsidRDefault="005B42E7" w:rsidP="005B42E7">
      <w:pPr>
        <w:outlineLvl w:val="3"/>
        <w:rPr>
          <w:rStyle w:val="a1"/>
          <w:rFonts w:ascii="Calibri" w:hAnsi="Calibri"/>
          <w:b/>
          <w:color w:val="auto"/>
          <w:szCs w:val="21"/>
        </w:rPr>
      </w:pPr>
      <w:r>
        <w:rPr>
          <w:rStyle w:val="a1"/>
          <w:rFonts w:ascii="Calibri" w:hAnsi="Calibri"/>
          <w:b/>
          <w:color w:val="auto"/>
          <w:szCs w:val="21"/>
        </w:rPr>
        <w:t>I2S/PCM</w:t>
      </w:r>
      <w:r w:rsidR="00DB65E9">
        <w:rPr>
          <w:rStyle w:val="a1"/>
          <w:rFonts w:ascii="Calibri" w:hAnsi="Calibri"/>
          <w:b/>
          <w:color w:val="auto"/>
          <w:szCs w:val="21"/>
        </w:rPr>
        <w:t xml:space="preserve"> – Inter-</w:t>
      </w:r>
      <w:r w:rsidR="00DB65E9" w:rsidRPr="00DB65E9">
        <w:rPr>
          <w:rStyle w:val="a1"/>
          <w:rFonts w:ascii="Calibri" w:hAnsi="Calibri"/>
          <w:b/>
          <w:color w:val="auto"/>
          <w:szCs w:val="21"/>
        </w:rPr>
        <w:t>IC Sound</w:t>
      </w:r>
      <w:r w:rsidR="00DB65E9">
        <w:rPr>
          <w:rStyle w:val="a1"/>
          <w:rFonts w:ascii="Calibri" w:hAnsi="Calibri"/>
          <w:b/>
          <w:color w:val="auto"/>
          <w:szCs w:val="21"/>
        </w:rPr>
        <w:t xml:space="preserve"> / Pulse Code Modulation</w:t>
      </w:r>
    </w:p>
    <w:p w14:paraId="380608DD" w14:textId="77777777" w:rsidR="00E34BB0" w:rsidRPr="00E34BB0" w:rsidRDefault="00010C5A" w:rsidP="00E34BB0">
      <w:pPr>
        <w:pStyle w:val="a"/>
        <w:ind w:left="0" w:firstLine="0"/>
        <w:rPr>
          <w:rStyle w:val="a1"/>
          <w:rFonts w:ascii="Calibri" w:hAnsi="Calibri" w:cs="Calibri"/>
          <w:color w:val="auto"/>
        </w:rPr>
      </w:pPr>
      <w:r>
        <w:rPr>
          <w:rFonts w:ascii="Calibri" w:hAnsi="Calibri" w:cs="Calibri"/>
        </w:rPr>
        <w:t>Selectable I2S or PCM on shared pins</w:t>
      </w:r>
    </w:p>
    <w:p w14:paraId="5A8EE2F8"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Full-duplex synchronous serial interface</w:t>
      </w:r>
    </w:p>
    <w:p w14:paraId="36A63862" w14:textId="77777777" w:rsidR="00010C5A" w:rsidRPr="000C1979" w:rsidRDefault="00010C5A" w:rsidP="00010C5A">
      <w:pPr>
        <w:pStyle w:val="a"/>
        <w:ind w:left="0" w:firstLine="0"/>
        <w:rPr>
          <w:rStyle w:val="a1"/>
          <w:rFonts w:ascii="Calibri" w:hAnsi="Calibri" w:cs="Calibri"/>
          <w:color w:val="auto"/>
        </w:rPr>
      </w:pPr>
      <w:r>
        <w:rPr>
          <w:rStyle w:val="a1"/>
          <w:rFonts w:ascii="Calibri" w:hAnsi="Calibri" w:cs="Calibri"/>
          <w:color w:val="auto"/>
        </w:rPr>
        <w:t>Configurable as a master or a slave</w:t>
      </w:r>
    </w:p>
    <w:p w14:paraId="21CDDDD9"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Audio data resolutions of 16, 20, 24</w:t>
      </w:r>
    </w:p>
    <w:p w14:paraId="71C483ED"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I2S Audio data sample rate from 8 kHz to 192 kHz</w:t>
      </w:r>
    </w:p>
    <w:p w14:paraId="1B0620D9"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 xml:space="preserve">Left Justified </w:t>
      </w:r>
      <w:r w:rsidR="00010C5A">
        <w:rPr>
          <w:rFonts w:ascii="Calibri" w:hAnsi="Calibri" w:cs="Calibri"/>
          <w:kern w:val="0"/>
        </w:rPr>
        <w:t>or</w:t>
      </w:r>
      <w:r w:rsidRPr="00E34BB0">
        <w:rPr>
          <w:rFonts w:ascii="Calibri" w:hAnsi="Calibri" w:cs="Calibri"/>
          <w:kern w:val="0"/>
        </w:rPr>
        <w:t xml:space="preserve"> Right Justified</w:t>
      </w:r>
      <w:r w:rsidR="00010C5A">
        <w:rPr>
          <w:rFonts w:ascii="Calibri" w:hAnsi="Calibri" w:cs="Calibri"/>
          <w:kern w:val="0"/>
        </w:rPr>
        <w:t xml:space="preserve"> I2S</w:t>
      </w:r>
    </w:p>
    <w:p w14:paraId="5526E126"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PC</w:t>
      </w:r>
      <w:r w:rsidR="00E37291">
        <w:rPr>
          <w:rFonts w:ascii="Calibri" w:hAnsi="Calibri" w:cs="Calibri"/>
          <w:kern w:val="0"/>
        </w:rPr>
        <w:t xml:space="preserve">M supports </w:t>
      </w:r>
      <w:r w:rsidR="00010C5A">
        <w:rPr>
          <w:rFonts w:ascii="Calibri" w:hAnsi="Calibri" w:cs="Calibri"/>
          <w:kern w:val="0"/>
        </w:rPr>
        <w:t>8-bit or 16-bit</w:t>
      </w:r>
      <w:r w:rsidR="00010C5A" w:rsidRPr="00010C5A">
        <w:rPr>
          <w:rFonts w:ascii="Calibri" w:hAnsi="Calibri" w:cs="Calibri"/>
          <w:kern w:val="0"/>
        </w:rPr>
        <w:t xml:space="preserve"> </w:t>
      </w:r>
      <w:r w:rsidR="00010C5A">
        <w:rPr>
          <w:rFonts w:ascii="Calibri" w:hAnsi="Calibri" w:cs="Calibri"/>
          <w:kern w:val="0"/>
        </w:rPr>
        <w:t>linear,</w:t>
      </w:r>
      <w:r w:rsidR="00E37291">
        <w:rPr>
          <w:rFonts w:ascii="Calibri" w:hAnsi="Calibri" w:cs="Calibri"/>
          <w:kern w:val="0"/>
        </w:rPr>
        <w:t xml:space="preserve"> 8-bit</w:t>
      </w:r>
      <w:r w:rsidR="003F1DFA">
        <w:rPr>
          <w:rFonts w:ascii="Calibri" w:hAnsi="Calibri" w:cs="Calibri"/>
          <w:kern w:val="0"/>
        </w:rPr>
        <w:t xml:space="preserve"> u-law</w:t>
      </w:r>
      <w:r w:rsidR="00010C5A">
        <w:rPr>
          <w:rFonts w:ascii="Calibri" w:hAnsi="Calibri" w:cs="Calibri"/>
          <w:kern w:val="0"/>
        </w:rPr>
        <w:t>, or 8-bit</w:t>
      </w:r>
      <w:r w:rsidR="003F1DFA">
        <w:rPr>
          <w:rFonts w:ascii="Calibri" w:hAnsi="Calibri" w:cs="Calibri"/>
          <w:kern w:val="0"/>
        </w:rPr>
        <w:t xml:space="preserve"> A-law companding</w:t>
      </w:r>
      <w:r w:rsidRPr="00E34BB0">
        <w:rPr>
          <w:rFonts w:ascii="Calibri" w:hAnsi="Calibri" w:cs="Calibri"/>
          <w:kern w:val="0"/>
        </w:rPr>
        <w:t xml:space="preserve"> sample</w:t>
      </w:r>
      <w:r w:rsidR="00010C5A">
        <w:rPr>
          <w:rFonts w:ascii="Calibri" w:hAnsi="Calibri" w:cs="Calibri"/>
          <w:kern w:val="0"/>
        </w:rPr>
        <w:t xml:space="preserve"> format</w:t>
      </w:r>
    </w:p>
    <w:p w14:paraId="4F98511C" w14:textId="77777777" w:rsidR="00010C5A" w:rsidRPr="00010C5A" w:rsidRDefault="00E37291" w:rsidP="00010C5A">
      <w:pPr>
        <w:pStyle w:val="a"/>
        <w:ind w:left="0" w:firstLine="0"/>
        <w:rPr>
          <w:rFonts w:ascii="Calibri" w:hAnsi="Calibri" w:cs="Calibri"/>
          <w:color w:val="auto"/>
          <w:szCs w:val="20"/>
        </w:rPr>
      </w:pPr>
      <w:r>
        <w:rPr>
          <w:rFonts w:ascii="Calibri" w:hAnsi="Calibri" w:cs="Calibri"/>
          <w:kern w:val="0"/>
        </w:rPr>
        <w:t>One 128x24</w:t>
      </w:r>
      <w:r w:rsidR="003F1DFA">
        <w:rPr>
          <w:rFonts w:ascii="SimSun" w:eastAsia="SimSun" w:hAnsi="SimSun" w:cs="Calibri" w:hint="eastAsia"/>
          <w:kern w:val="0"/>
        </w:rPr>
        <w:t>-</w:t>
      </w:r>
      <w:r w:rsidR="00E34BB0" w:rsidRPr="00E34BB0">
        <w:rPr>
          <w:rFonts w:ascii="Calibri" w:hAnsi="Calibri" w:cs="Calibri"/>
          <w:kern w:val="0"/>
        </w:rPr>
        <w:t>bits FI</w:t>
      </w:r>
      <w:r w:rsidR="00010C5A">
        <w:rPr>
          <w:rFonts w:ascii="Calibri" w:hAnsi="Calibri" w:cs="Calibri"/>
          <w:kern w:val="0"/>
        </w:rPr>
        <w:t>FO for data transmit and</w:t>
      </w:r>
      <w:r>
        <w:rPr>
          <w:rFonts w:ascii="Calibri" w:hAnsi="Calibri" w:cs="Calibri"/>
          <w:kern w:val="0"/>
        </w:rPr>
        <w:t xml:space="preserve"> one 64x24</w:t>
      </w:r>
      <w:r w:rsidR="003F1DFA">
        <w:rPr>
          <w:rFonts w:ascii="SimSun" w:eastAsia="SimSun" w:hAnsi="SimSun" w:cs="Calibri"/>
          <w:kern w:val="0"/>
        </w:rPr>
        <w:t>-</w:t>
      </w:r>
      <w:r w:rsidR="00E34BB0" w:rsidRPr="00E34BB0">
        <w:rPr>
          <w:rFonts w:ascii="Calibri" w:hAnsi="Calibri" w:cs="Calibri"/>
          <w:kern w:val="0"/>
        </w:rPr>
        <w:t>bits FIFO for data receive</w:t>
      </w:r>
    </w:p>
    <w:p w14:paraId="216C8500" w14:textId="77777777" w:rsidR="005B42E7" w:rsidRPr="00010C5A" w:rsidRDefault="00E34BB0" w:rsidP="003F1DFA">
      <w:pPr>
        <w:pStyle w:val="a"/>
        <w:ind w:left="0" w:firstLine="0"/>
        <w:rPr>
          <w:rFonts w:ascii="Calibri" w:hAnsi="Calibri" w:cs="Calibri"/>
          <w:color w:val="auto"/>
          <w:szCs w:val="20"/>
        </w:rPr>
      </w:pPr>
      <w:r w:rsidRPr="00E34BB0">
        <w:rPr>
          <w:rFonts w:ascii="Calibri" w:hAnsi="Calibri" w:cs="Calibri"/>
          <w:kern w:val="0"/>
        </w:rPr>
        <w:t>Programmable FIFO thresholds</w:t>
      </w:r>
    </w:p>
    <w:p w14:paraId="5B372511" w14:textId="77777777" w:rsidR="00E34BB0" w:rsidRPr="00010C5A" w:rsidRDefault="00010C5A" w:rsidP="00010C5A">
      <w:pPr>
        <w:pStyle w:val="a"/>
        <w:numPr>
          <w:ilvl w:val="0"/>
          <w:numId w:val="0"/>
        </w:numPr>
        <w:rPr>
          <w:rStyle w:val="a1"/>
          <w:rFonts w:ascii="Calibri" w:hAnsi="Calibri" w:cs="Calibri"/>
          <w:color w:val="auto"/>
        </w:rPr>
      </w:pPr>
      <w:r>
        <w:rPr>
          <w:rFonts w:ascii="Calibri" w:hAnsi="Calibri" w:cs="Calibri"/>
          <w:color w:val="auto"/>
          <w:szCs w:val="20"/>
        </w:rPr>
        <w:br w:type="page"/>
      </w:r>
      <w:r w:rsidR="00EC5EF0">
        <w:rPr>
          <w:rFonts w:ascii="Calibri" w:hAnsi="Calibri" w:cs="Calibri"/>
          <w:color w:val="auto"/>
          <w:szCs w:val="20"/>
        </w:rPr>
        <w:lastRenderedPageBreak/>
        <w:br/>
      </w:r>
      <w:r w:rsidR="00DB65E9">
        <w:rPr>
          <w:rStyle w:val="a1"/>
          <w:rFonts w:ascii="Calibri" w:hAnsi="Calibri"/>
          <w:b/>
          <w:color w:val="auto"/>
          <w:szCs w:val="21"/>
        </w:rPr>
        <w:t xml:space="preserve">OWA - </w:t>
      </w:r>
      <w:r w:rsidR="00E34BB0">
        <w:rPr>
          <w:rStyle w:val="a1"/>
          <w:rFonts w:ascii="Calibri" w:hAnsi="Calibri"/>
          <w:b/>
          <w:color w:val="auto"/>
          <w:szCs w:val="21"/>
        </w:rPr>
        <w:t>O</w:t>
      </w:r>
      <w:r w:rsidR="006542DC">
        <w:rPr>
          <w:rStyle w:val="a1"/>
          <w:rFonts w:ascii="Calibri" w:hAnsi="Calibri"/>
          <w:b/>
          <w:color w:val="auto"/>
          <w:szCs w:val="21"/>
        </w:rPr>
        <w:t>ne Wire Audio</w:t>
      </w:r>
    </w:p>
    <w:p w14:paraId="6D95F5BC" w14:textId="77777777" w:rsidR="00E34BB0" w:rsidRPr="00FF233D" w:rsidRDefault="00E34BB0" w:rsidP="00E34BB0">
      <w:pPr>
        <w:pStyle w:val="a"/>
        <w:ind w:left="0" w:firstLine="0"/>
        <w:rPr>
          <w:rFonts w:ascii="Calibri" w:hAnsi="Calibri" w:cs="Calibri"/>
          <w:color w:val="auto"/>
          <w:szCs w:val="20"/>
        </w:rPr>
      </w:pPr>
      <w:r w:rsidRPr="00FF233D">
        <w:rPr>
          <w:rFonts w:ascii="Calibri" w:hAnsi="Calibri" w:cs="Calibri"/>
        </w:rPr>
        <w:t>IEC-60958 transmitter functionality</w:t>
      </w:r>
    </w:p>
    <w:p w14:paraId="2D01111A" w14:textId="77777777" w:rsidR="00E34BB0" w:rsidRPr="00FF233D" w:rsidRDefault="00010C5A" w:rsidP="00E34BB0">
      <w:pPr>
        <w:pStyle w:val="a"/>
        <w:ind w:left="0" w:firstLine="0"/>
        <w:rPr>
          <w:rFonts w:ascii="Calibri" w:hAnsi="Calibri" w:cs="Calibri"/>
          <w:color w:val="auto"/>
          <w:szCs w:val="20"/>
        </w:rPr>
      </w:pPr>
      <w:r>
        <w:rPr>
          <w:rFonts w:ascii="Calibri" w:hAnsi="Calibri" w:cs="Calibri"/>
        </w:rPr>
        <w:t>C</w:t>
      </w:r>
      <w:r w:rsidR="00E34BB0" w:rsidRPr="00FF233D">
        <w:rPr>
          <w:rFonts w:ascii="Calibri" w:hAnsi="Calibri" w:cs="Calibri"/>
        </w:rPr>
        <w:t>hannel status insertion</w:t>
      </w:r>
    </w:p>
    <w:p w14:paraId="1CF9EA30" w14:textId="77777777" w:rsidR="00E34BB0" w:rsidRPr="00FF233D" w:rsidRDefault="00D63DC6" w:rsidP="00E34BB0">
      <w:pPr>
        <w:pStyle w:val="a"/>
        <w:ind w:left="0" w:firstLine="0"/>
        <w:rPr>
          <w:rFonts w:ascii="Calibri" w:hAnsi="Calibri" w:cs="Calibri"/>
          <w:color w:val="auto"/>
          <w:szCs w:val="20"/>
        </w:rPr>
      </w:pPr>
      <w:r>
        <w:rPr>
          <w:rFonts w:ascii="Calibri" w:hAnsi="Calibri" w:cs="Calibri"/>
        </w:rPr>
        <w:t>Hardware p</w:t>
      </w:r>
      <w:r w:rsidR="00E34BB0" w:rsidRPr="00FF233D">
        <w:rPr>
          <w:rFonts w:ascii="Calibri" w:hAnsi="Calibri" w:cs="Calibri"/>
        </w:rPr>
        <w:t>arity generation</w:t>
      </w:r>
    </w:p>
    <w:p w14:paraId="3A9A01D0" w14:textId="77777777" w:rsidR="00E34BB0" w:rsidRPr="00FF233D" w:rsidRDefault="00E34BB0" w:rsidP="00E34BB0">
      <w:pPr>
        <w:pStyle w:val="a"/>
        <w:ind w:left="0" w:firstLine="0"/>
        <w:rPr>
          <w:rFonts w:ascii="Calibri" w:hAnsi="Calibri" w:cs="Calibri"/>
          <w:color w:val="auto"/>
          <w:szCs w:val="20"/>
        </w:rPr>
      </w:pPr>
      <w:r w:rsidRPr="00FF233D">
        <w:rPr>
          <w:rFonts w:ascii="Calibri" w:hAnsi="Calibri" w:cs="Calibri"/>
        </w:rPr>
        <w:t>One 32×24bits FIFO (TX) for audio data transfer</w:t>
      </w:r>
    </w:p>
    <w:p w14:paraId="41446240" w14:textId="77777777" w:rsidR="00E34BB0" w:rsidRPr="00FF233D" w:rsidRDefault="00E34BB0" w:rsidP="00FF233D">
      <w:pPr>
        <w:pStyle w:val="a"/>
        <w:ind w:left="0" w:firstLine="0"/>
        <w:rPr>
          <w:rFonts w:ascii="Calibri" w:hAnsi="Calibri" w:cs="Calibri"/>
          <w:color w:val="auto"/>
          <w:szCs w:val="20"/>
        </w:rPr>
      </w:pPr>
      <w:r w:rsidRPr="00FF233D">
        <w:rPr>
          <w:rFonts w:ascii="Calibri" w:hAnsi="Calibri" w:cs="Calibri"/>
        </w:rPr>
        <w:t>Programmable FIFO thresholds</w:t>
      </w:r>
    </w:p>
    <w:p w14:paraId="777A1B58" w14:textId="77777777" w:rsidR="005B42E7" w:rsidRPr="00F9370D" w:rsidRDefault="005B42E7" w:rsidP="000C1979">
      <w:pPr>
        <w:spacing w:after="100" w:afterAutospacing="1"/>
        <w:rPr>
          <w:rFonts w:ascii="Calibri" w:hAnsi="Calibri" w:cs="Arial"/>
        </w:rPr>
      </w:pPr>
    </w:p>
    <w:p w14:paraId="227806F7" w14:textId="77777777" w:rsidR="005B2933" w:rsidRPr="00A77C57" w:rsidRDefault="005B2933" w:rsidP="002E64D2">
      <w:pPr>
        <w:pStyle w:val="Heading2"/>
        <w:spacing w:before="240" w:after="240"/>
      </w:pPr>
      <w:bookmarkStart w:id="37" w:name="_Toc458081418"/>
      <w:r w:rsidRPr="00A77C57">
        <w:t>External Peripherals</w:t>
      </w:r>
      <w:bookmarkEnd w:id="37"/>
    </w:p>
    <w:p w14:paraId="71AFFF47"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USB</w:t>
      </w:r>
      <w:r w:rsidR="00DB65E9">
        <w:rPr>
          <w:rStyle w:val="a1"/>
          <w:rFonts w:ascii="Calibri" w:hAnsi="Calibri"/>
          <w:b/>
          <w:color w:val="auto"/>
          <w:szCs w:val="21"/>
        </w:rPr>
        <w:t xml:space="preserve"> – Universal Serial Bus</w:t>
      </w:r>
    </w:p>
    <w:p w14:paraId="07E146ED" w14:textId="77777777" w:rsidR="00EB0D3E" w:rsidRPr="00144935" w:rsidRDefault="00EB0D3E" w:rsidP="00EB0D3E">
      <w:pPr>
        <w:pStyle w:val="ListBullet"/>
        <w:numPr>
          <w:ilvl w:val="0"/>
          <w:numId w:val="7"/>
        </w:numPr>
        <w:spacing w:afterLines="0" w:after="0"/>
        <w:rPr>
          <w:rFonts w:ascii="Calibri" w:hAnsi="Calibri" w:cs="Calibri"/>
        </w:rPr>
      </w:pPr>
      <w:r w:rsidRPr="00144935">
        <w:rPr>
          <w:rFonts w:ascii="Calibri" w:hAnsi="Calibri" w:cs="Calibri"/>
        </w:rPr>
        <w:t xml:space="preserve">One USB 2.0 </w:t>
      </w:r>
      <w:r w:rsidRPr="00144935">
        <w:rPr>
          <w:rFonts w:ascii="Calibri" w:eastAsia="Times New Roman" w:hAnsi="Calibri" w:cs="Calibri"/>
        </w:rPr>
        <w:t>OTG</w:t>
      </w:r>
      <w:r w:rsidRPr="00144935">
        <w:rPr>
          <w:rFonts w:ascii="Calibri" w:hAnsi="Calibri" w:cs="Calibri"/>
        </w:rPr>
        <w:t xml:space="preserve"> controller </w:t>
      </w:r>
    </w:p>
    <w:p w14:paraId="686A9696" w14:textId="77777777" w:rsidR="00EB0D3E" w:rsidRPr="006D1218"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Complies with USB</w:t>
      </w:r>
      <w:r w:rsidR="004A0310">
        <w:rPr>
          <w:rFonts w:ascii="Calibri" w:hAnsi="Calibri" w:cs="Arial"/>
        </w:rPr>
        <w:t xml:space="preserve"> </w:t>
      </w:r>
      <w:r w:rsidRPr="006D1218">
        <w:rPr>
          <w:rFonts w:ascii="Calibri" w:hAnsi="Calibri" w:cs="Arial"/>
        </w:rPr>
        <w:t>2.0 Specification</w:t>
      </w:r>
    </w:p>
    <w:p w14:paraId="5C1FE3F0" w14:textId="77777777" w:rsidR="00EB0D3E" w:rsidRPr="006D1218"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Supports High-Speed (HS,480</w:t>
      </w:r>
      <w:r w:rsidRPr="006D1218">
        <w:rPr>
          <w:rFonts w:ascii="Calibri" w:hAnsi="Calibri" w:cs="Arial"/>
          <w:lang w:val="x-none"/>
        </w:rPr>
        <w:t xml:space="preserve"> </w:t>
      </w:r>
      <w:r w:rsidRPr="006D1218">
        <w:rPr>
          <w:rFonts w:ascii="Calibri" w:hAnsi="Calibri" w:cs="Arial"/>
        </w:rPr>
        <w:t>Mb</w:t>
      </w:r>
      <w:r w:rsidRPr="006D1218">
        <w:rPr>
          <w:rFonts w:ascii="Calibri" w:hAnsi="Calibri" w:cs="Arial"/>
          <w:lang w:val="x-none"/>
        </w:rPr>
        <w:t>it/</w:t>
      </w:r>
      <w:r w:rsidRPr="006D1218">
        <w:rPr>
          <w:rFonts w:ascii="Calibri" w:hAnsi="Calibri" w:cs="Arial"/>
        </w:rPr>
        <w:t>s),</w:t>
      </w:r>
      <w:r w:rsidR="00FD3BE4">
        <w:rPr>
          <w:rFonts w:ascii="Calibri" w:hAnsi="Calibri" w:cs="Arial"/>
        </w:rPr>
        <w:t xml:space="preserve"> </w:t>
      </w:r>
      <w:r w:rsidRPr="006D1218">
        <w:rPr>
          <w:rFonts w:ascii="Calibri" w:hAnsi="Calibri" w:cs="Arial"/>
        </w:rPr>
        <w:t>Full-Speed</w:t>
      </w:r>
      <w:r w:rsidR="004A0310">
        <w:rPr>
          <w:rFonts w:ascii="Calibri" w:hAnsi="Calibri" w:cs="Arial"/>
        </w:rPr>
        <w:t xml:space="preserve"> </w:t>
      </w:r>
      <w:r w:rsidRPr="006D1218">
        <w:rPr>
          <w:rFonts w:ascii="Calibri" w:hAnsi="Calibri" w:cs="Arial"/>
        </w:rPr>
        <w:t>(FS,12</w:t>
      </w:r>
      <w:r w:rsidRPr="006D1218">
        <w:rPr>
          <w:rFonts w:ascii="Calibri" w:hAnsi="Calibri" w:cs="Arial"/>
          <w:lang w:val="x-none"/>
        </w:rPr>
        <w:t xml:space="preserve"> </w:t>
      </w:r>
      <w:r w:rsidRPr="006D1218">
        <w:rPr>
          <w:rFonts w:ascii="Calibri" w:hAnsi="Calibri" w:cs="Arial"/>
        </w:rPr>
        <w:t>Mb</w:t>
      </w:r>
      <w:r w:rsidRPr="006D1218">
        <w:rPr>
          <w:rFonts w:ascii="Calibri" w:hAnsi="Calibri" w:cs="Arial"/>
          <w:lang w:val="x-none"/>
        </w:rPr>
        <w:t>it/</w:t>
      </w:r>
      <w:r w:rsidRPr="006D1218">
        <w:rPr>
          <w:rFonts w:ascii="Calibri" w:hAnsi="Calibri" w:cs="Arial"/>
        </w:rPr>
        <w:t>s) and Low-Speed</w:t>
      </w:r>
      <w:r w:rsidR="004A0310">
        <w:rPr>
          <w:rFonts w:ascii="Calibri" w:hAnsi="Calibri" w:cs="Arial"/>
        </w:rPr>
        <w:t xml:space="preserve"> </w:t>
      </w:r>
      <w:r w:rsidRPr="006D1218">
        <w:rPr>
          <w:rFonts w:ascii="Calibri" w:hAnsi="Calibri" w:cs="Arial"/>
        </w:rPr>
        <w:t>(LS,1.5</w:t>
      </w:r>
      <w:r w:rsidRPr="006D1218">
        <w:rPr>
          <w:rFonts w:ascii="Calibri" w:hAnsi="Calibri" w:cs="Arial"/>
          <w:lang w:val="x-none"/>
        </w:rPr>
        <w:t xml:space="preserve"> </w:t>
      </w:r>
      <w:r w:rsidRPr="006D1218">
        <w:rPr>
          <w:rFonts w:ascii="Calibri" w:hAnsi="Calibri" w:cs="Arial"/>
        </w:rPr>
        <w:t>Mb</w:t>
      </w:r>
      <w:r w:rsidRPr="006D1218">
        <w:rPr>
          <w:rFonts w:ascii="Calibri" w:hAnsi="Calibri" w:cs="Arial"/>
          <w:lang w:val="x-none"/>
        </w:rPr>
        <w:t>it/</w:t>
      </w:r>
      <w:r w:rsidRPr="006D1218">
        <w:rPr>
          <w:rFonts w:ascii="Calibri" w:hAnsi="Calibri" w:cs="Arial"/>
        </w:rPr>
        <w:t>s) in host mode</w:t>
      </w:r>
    </w:p>
    <w:p w14:paraId="4E785A29" w14:textId="77777777" w:rsidR="00EB0D3E" w:rsidRPr="006D1218"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Supports High-Speed (HS, 480 Mbit/s), Full-Speed (FS, 12 Mbit/s) in device mode</w:t>
      </w:r>
    </w:p>
    <w:p w14:paraId="7A27A6EA" w14:textId="77777777" w:rsidR="00EB0D3E" w:rsidRPr="006D1218" w:rsidRDefault="00EB0D3E" w:rsidP="00EB0D3E">
      <w:pPr>
        <w:pStyle w:val="ListBullet"/>
        <w:numPr>
          <w:ilvl w:val="0"/>
          <w:numId w:val="8"/>
        </w:numPr>
        <w:spacing w:afterLines="0" w:after="0"/>
        <w:ind w:leftChars="100" w:left="630"/>
        <w:rPr>
          <w:rFonts w:ascii="Calibri" w:hAnsi="Calibri" w:cs="Arial"/>
          <w:lang w:eastAsia="x-none"/>
        </w:rPr>
      </w:pPr>
      <w:r w:rsidRPr="006D1218">
        <w:rPr>
          <w:rFonts w:ascii="Calibri" w:hAnsi="Calibri" w:cs="Arial"/>
        </w:rPr>
        <w:t xml:space="preserve">Up to </w:t>
      </w:r>
      <w:r w:rsidRPr="006D1218">
        <w:rPr>
          <w:rFonts w:ascii="Calibri" w:hAnsi="Calibri" w:cs="Arial"/>
          <w:lang w:val="x-none"/>
        </w:rPr>
        <w:t>10</w:t>
      </w:r>
      <w:r w:rsidRPr="006D1218">
        <w:rPr>
          <w:rFonts w:ascii="Calibri" w:hAnsi="Calibri" w:cs="Arial"/>
        </w:rPr>
        <w:t xml:space="preserve"> </w:t>
      </w:r>
      <w:r w:rsidRPr="006D1218">
        <w:rPr>
          <w:rFonts w:ascii="Calibri" w:hAnsi="Calibri" w:cs="Arial"/>
          <w:lang w:val="x-none"/>
        </w:rPr>
        <w:t>u</w:t>
      </w:r>
      <w:r w:rsidRPr="006D1218">
        <w:rPr>
          <w:rFonts w:ascii="Calibri" w:hAnsi="Calibri" w:cs="Arial"/>
        </w:rPr>
        <w:t>ser-</w:t>
      </w:r>
      <w:r w:rsidRPr="006D1218">
        <w:rPr>
          <w:rFonts w:ascii="Calibri" w:hAnsi="Calibri" w:cs="Arial"/>
          <w:lang w:val="x-none"/>
        </w:rPr>
        <w:t>c</w:t>
      </w:r>
      <w:r w:rsidRPr="006D1218">
        <w:rPr>
          <w:rFonts w:ascii="Calibri" w:hAnsi="Calibri" w:cs="Arial"/>
        </w:rPr>
        <w:t xml:space="preserve">onfigurable </w:t>
      </w:r>
      <w:r w:rsidRPr="006D1218">
        <w:rPr>
          <w:rFonts w:ascii="Calibri" w:hAnsi="Calibri" w:cs="Arial"/>
          <w:lang w:val="x-none"/>
        </w:rPr>
        <w:t>e</w:t>
      </w:r>
      <w:r w:rsidRPr="006D1218">
        <w:rPr>
          <w:rFonts w:ascii="Calibri" w:hAnsi="Calibri" w:cs="Arial"/>
        </w:rPr>
        <w:t>ndpoints in device mode</w:t>
      </w:r>
    </w:p>
    <w:p w14:paraId="5E3B5EE9" w14:textId="77777777" w:rsidR="00EB0D3E" w:rsidRPr="00144935" w:rsidRDefault="00EB0D3E" w:rsidP="00EB0D3E">
      <w:pPr>
        <w:pStyle w:val="ListBullet"/>
        <w:numPr>
          <w:ilvl w:val="0"/>
          <w:numId w:val="7"/>
        </w:numPr>
        <w:spacing w:afterLines="0" w:after="0"/>
        <w:rPr>
          <w:rFonts w:ascii="Calibri" w:hAnsi="Calibri" w:cs="Calibri"/>
        </w:rPr>
      </w:pPr>
      <w:r>
        <w:rPr>
          <w:rFonts w:ascii="Calibri" w:hAnsi="Calibri" w:cs="Calibri"/>
        </w:rPr>
        <w:t>One USB Host controller</w:t>
      </w:r>
    </w:p>
    <w:p w14:paraId="26B4ECE2" w14:textId="77777777" w:rsidR="00EB0D3E"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Complies with Enhanced Host Controller Interface(EHCI)Specification, Version 1.0, and the Open Host Controller Interface(OHCI) Specifica</w:t>
      </w:r>
      <w:r>
        <w:rPr>
          <w:rFonts w:ascii="Calibri" w:hAnsi="Calibri" w:cs="Arial"/>
        </w:rPr>
        <w:t>tion, Version 1.0a</w:t>
      </w:r>
    </w:p>
    <w:p w14:paraId="05F06496" w14:textId="77777777" w:rsidR="00C57E03" w:rsidRPr="00C57E03" w:rsidRDefault="00C57E03" w:rsidP="00C57E03">
      <w:pPr>
        <w:pStyle w:val="ListBullet"/>
        <w:numPr>
          <w:ilvl w:val="0"/>
          <w:numId w:val="8"/>
        </w:numPr>
        <w:spacing w:afterLines="0" w:after="0"/>
        <w:ind w:leftChars="100" w:left="630"/>
        <w:rPr>
          <w:rFonts w:ascii="Calibri" w:hAnsi="Calibri" w:cs="Calibri"/>
        </w:rPr>
      </w:pPr>
      <w:r w:rsidRPr="009833B2">
        <w:rPr>
          <w:rFonts w:ascii="Calibri" w:hAnsi="Calibri" w:cs="Calibri"/>
          <w:szCs w:val="21"/>
        </w:rPr>
        <w:t xml:space="preserve">Supports High-Speed (HS, 480 Mbit/s), Full-Speed (FS, 12 Mbit/s), and Low-Speed (LS, 1.5 Mbit/s) </w:t>
      </w:r>
      <w:r w:rsidR="004A0310">
        <w:rPr>
          <w:rFonts w:ascii="Calibri" w:hAnsi="Calibri" w:cs="Calibri"/>
          <w:szCs w:val="21"/>
        </w:rPr>
        <w:t>mode</w:t>
      </w:r>
    </w:p>
    <w:p w14:paraId="724F70BB" w14:textId="77777777" w:rsidR="000C1979" w:rsidRPr="000C1979" w:rsidRDefault="000C1979" w:rsidP="000C1979">
      <w:pPr>
        <w:spacing w:after="100" w:afterAutospacing="1"/>
        <w:rPr>
          <w:rStyle w:val="a1"/>
          <w:rFonts w:ascii="Calibri" w:hAnsi="Calibri"/>
          <w:b/>
          <w:color w:val="auto"/>
          <w:szCs w:val="21"/>
        </w:rPr>
      </w:pPr>
    </w:p>
    <w:p w14:paraId="6CA4B682"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TWI</w:t>
      </w:r>
      <w:r w:rsidR="00DB65E9">
        <w:rPr>
          <w:rStyle w:val="a1"/>
          <w:rFonts w:ascii="Calibri" w:hAnsi="Calibri"/>
          <w:b/>
          <w:color w:val="auto"/>
          <w:szCs w:val="21"/>
        </w:rPr>
        <w:t xml:space="preserve"> - Two Wire Interface</w:t>
      </w:r>
    </w:p>
    <w:p w14:paraId="05FA8DBE" w14:textId="77777777" w:rsidR="000C1979" w:rsidRPr="000C1979" w:rsidRDefault="00936809" w:rsidP="000C1979">
      <w:pPr>
        <w:pStyle w:val="a"/>
        <w:ind w:left="0" w:firstLine="0"/>
        <w:rPr>
          <w:rStyle w:val="a1"/>
          <w:rFonts w:ascii="Calibri" w:hAnsi="Calibri" w:cs="Calibri"/>
          <w:color w:val="auto"/>
        </w:rPr>
      </w:pPr>
      <w:r>
        <w:rPr>
          <w:rStyle w:val="a1"/>
          <w:rFonts w:ascii="Calibri" w:hAnsi="Calibri" w:cs="Calibri"/>
          <w:color w:val="auto"/>
        </w:rPr>
        <w:t>One</w:t>
      </w:r>
      <w:r w:rsidR="000C1979" w:rsidRPr="000C1979">
        <w:rPr>
          <w:rStyle w:val="a1"/>
          <w:rFonts w:ascii="Calibri" w:hAnsi="Calibri" w:cs="Calibri"/>
          <w:color w:val="auto"/>
        </w:rPr>
        <w:t xml:space="preserve"> TWI</w:t>
      </w:r>
      <w:r w:rsidR="003F6C39">
        <w:rPr>
          <w:rStyle w:val="a1"/>
          <w:rFonts w:ascii="Calibri" w:hAnsi="Calibri" w:cs="Calibri"/>
          <w:color w:val="auto"/>
        </w:rPr>
        <w:t xml:space="preserve"> </w:t>
      </w:r>
      <w:r w:rsidR="000C1979" w:rsidRPr="000C1979">
        <w:rPr>
          <w:rStyle w:val="a1"/>
          <w:rFonts w:ascii="Calibri" w:hAnsi="Calibri" w:cs="Calibri"/>
          <w:color w:val="auto"/>
        </w:rPr>
        <w:t>(Two-Wire Interface) controller</w:t>
      </w:r>
    </w:p>
    <w:p w14:paraId="781C76E1"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Su</w:t>
      </w:r>
      <w:r w:rsidR="00D81801">
        <w:rPr>
          <w:rStyle w:val="a1"/>
          <w:rFonts w:ascii="Calibri" w:hAnsi="Calibri" w:cs="Calibri"/>
          <w:color w:val="auto"/>
        </w:rPr>
        <w:t>pports Standard mode</w:t>
      </w:r>
      <w:r w:rsidR="0022676B">
        <w:rPr>
          <w:rStyle w:val="a1"/>
          <w:rFonts w:ascii="Calibri" w:hAnsi="Calibri" w:cs="Calibri"/>
          <w:color w:val="auto"/>
        </w:rPr>
        <w:t xml:space="preserve"> </w:t>
      </w:r>
      <w:r w:rsidR="00D81801">
        <w:rPr>
          <w:rStyle w:val="a1"/>
          <w:rFonts w:ascii="Calibri" w:hAnsi="Calibri" w:cs="Calibri"/>
          <w:color w:val="auto"/>
        </w:rPr>
        <w:t>(up to 100 kbit/</w:t>
      </w:r>
      <w:r w:rsidRPr="000C1979">
        <w:rPr>
          <w:rStyle w:val="a1"/>
          <w:rFonts w:ascii="Calibri" w:hAnsi="Calibri" w:cs="Calibri"/>
          <w:color w:val="auto"/>
        </w:rPr>
        <w:t>s) and Fast mode</w:t>
      </w:r>
      <w:r w:rsidR="0022676B">
        <w:rPr>
          <w:rStyle w:val="a1"/>
          <w:rFonts w:ascii="Calibri" w:hAnsi="Calibri" w:cs="Calibri"/>
          <w:color w:val="auto"/>
        </w:rPr>
        <w:t xml:space="preserve"> </w:t>
      </w:r>
      <w:r w:rsidRPr="000C1979">
        <w:rPr>
          <w:rStyle w:val="a1"/>
          <w:rFonts w:ascii="Calibri" w:hAnsi="Calibri" w:cs="Calibri"/>
          <w:color w:val="auto"/>
        </w:rPr>
        <w:t>(up to 400</w:t>
      </w:r>
      <w:r w:rsidR="00D81801">
        <w:rPr>
          <w:rStyle w:val="a1"/>
          <w:rFonts w:ascii="Calibri" w:hAnsi="Calibri" w:cs="Calibri"/>
          <w:color w:val="auto"/>
        </w:rPr>
        <w:t xml:space="preserve"> kbit/</w:t>
      </w:r>
      <w:r w:rsidRPr="000C1979">
        <w:rPr>
          <w:rStyle w:val="a1"/>
          <w:rFonts w:ascii="Calibri" w:hAnsi="Calibri" w:cs="Calibri"/>
          <w:color w:val="auto"/>
        </w:rPr>
        <w:t>s)</w:t>
      </w:r>
    </w:p>
    <w:p w14:paraId="7709932A" w14:textId="77777777" w:rsidR="00D06346" w:rsidRPr="000C1979" w:rsidRDefault="004A0310" w:rsidP="00D06346">
      <w:pPr>
        <w:pStyle w:val="a"/>
        <w:ind w:left="0" w:firstLine="0"/>
        <w:rPr>
          <w:rStyle w:val="a1"/>
          <w:rFonts w:ascii="Calibri" w:hAnsi="Calibri" w:cs="Calibri"/>
          <w:color w:val="auto"/>
        </w:rPr>
      </w:pPr>
      <w:r>
        <w:rPr>
          <w:rStyle w:val="a1"/>
          <w:rFonts w:ascii="Calibri" w:hAnsi="Calibri" w:cs="Calibri"/>
          <w:color w:val="auto"/>
        </w:rPr>
        <w:t>Configurable</w:t>
      </w:r>
      <w:r w:rsidR="00D06346">
        <w:rPr>
          <w:rStyle w:val="a1"/>
          <w:rFonts w:ascii="Calibri" w:hAnsi="Calibri" w:cs="Calibri"/>
          <w:color w:val="auto"/>
        </w:rPr>
        <w:t xml:space="preserve"> as a master or a slave</w:t>
      </w:r>
    </w:p>
    <w:p w14:paraId="455FB528" w14:textId="77777777" w:rsidR="000C1979" w:rsidRPr="000C1979" w:rsidRDefault="004A0310" w:rsidP="000C1979">
      <w:pPr>
        <w:pStyle w:val="a"/>
        <w:ind w:left="0" w:firstLine="0"/>
        <w:rPr>
          <w:rStyle w:val="a1"/>
          <w:rFonts w:ascii="Calibri" w:hAnsi="Calibri" w:cs="Calibri"/>
          <w:color w:val="auto"/>
        </w:rPr>
      </w:pPr>
      <w:r>
        <w:rPr>
          <w:rStyle w:val="a1"/>
          <w:rFonts w:ascii="Calibri" w:hAnsi="Calibri" w:cs="Calibri"/>
          <w:color w:val="auto"/>
        </w:rPr>
        <w:t>Capable of 10-bit addressing</w:t>
      </w:r>
    </w:p>
    <w:p w14:paraId="03B5A5F6" w14:textId="77777777" w:rsidR="00C91F5B" w:rsidRDefault="00C91F5B" w:rsidP="004A0310">
      <w:pPr>
        <w:pStyle w:val="a"/>
        <w:numPr>
          <w:ilvl w:val="0"/>
          <w:numId w:val="0"/>
        </w:numPr>
        <w:spacing w:after="100" w:afterAutospacing="1"/>
        <w:rPr>
          <w:rStyle w:val="a1"/>
          <w:rFonts w:ascii="Calibri" w:hAnsi="Calibri"/>
          <w:color w:val="auto"/>
        </w:rPr>
      </w:pPr>
    </w:p>
    <w:p w14:paraId="6AAC8D74"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UART</w:t>
      </w:r>
      <w:r w:rsidR="00DB65E9">
        <w:rPr>
          <w:rStyle w:val="a1"/>
          <w:rFonts w:ascii="Calibri" w:hAnsi="Calibri"/>
          <w:b/>
          <w:color w:val="auto"/>
          <w:szCs w:val="21"/>
        </w:rPr>
        <w:t xml:space="preserve"> - </w:t>
      </w:r>
      <w:r w:rsidR="00DB65E9" w:rsidRPr="00DB65E9">
        <w:rPr>
          <w:rStyle w:val="a1"/>
          <w:rFonts w:ascii="Calibri" w:hAnsi="Calibri"/>
          <w:b/>
          <w:color w:val="auto"/>
          <w:szCs w:val="21"/>
        </w:rPr>
        <w:t>Universal Asynchronous Receiver/Transmitter</w:t>
      </w:r>
    </w:p>
    <w:p w14:paraId="78BB9918" w14:textId="77777777" w:rsidR="000C1979" w:rsidRDefault="00936809" w:rsidP="000C1979">
      <w:pPr>
        <w:pStyle w:val="a"/>
        <w:ind w:left="0" w:firstLine="0"/>
        <w:rPr>
          <w:rStyle w:val="a1"/>
          <w:rFonts w:ascii="Calibri" w:hAnsi="Calibri" w:cs="Calibri"/>
          <w:color w:val="auto"/>
        </w:rPr>
      </w:pPr>
      <w:r>
        <w:rPr>
          <w:rStyle w:val="a1"/>
          <w:rFonts w:ascii="Calibri" w:hAnsi="Calibri" w:cs="Calibri"/>
          <w:color w:val="auto"/>
        </w:rPr>
        <w:t xml:space="preserve">Two </w:t>
      </w:r>
      <w:r w:rsidR="00FD3BE4">
        <w:rPr>
          <w:rStyle w:val="a1"/>
          <w:rFonts w:ascii="Calibri" w:hAnsi="Calibri" w:cs="Calibri"/>
          <w:color w:val="auto"/>
        </w:rPr>
        <w:t>UART controllers</w:t>
      </w:r>
    </w:p>
    <w:p w14:paraId="4FED1485" w14:textId="77777777" w:rsidR="00FD3BE4" w:rsidRDefault="00FD3BE4" w:rsidP="00AA314F">
      <w:pPr>
        <w:pStyle w:val="a"/>
        <w:numPr>
          <w:ilvl w:val="1"/>
          <w:numId w:val="2"/>
        </w:numPr>
        <w:tabs>
          <w:tab w:val="clear" w:pos="1680"/>
          <w:tab w:val="num" w:pos="1350"/>
        </w:tabs>
        <w:ind w:left="900" w:firstLine="0"/>
        <w:rPr>
          <w:rStyle w:val="a1"/>
          <w:rFonts w:ascii="Calibri" w:hAnsi="Calibri" w:cs="Calibri"/>
          <w:color w:val="auto"/>
        </w:rPr>
      </w:pPr>
      <w:r>
        <w:rPr>
          <w:rStyle w:val="a1"/>
          <w:rFonts w:ascii="Calibri" w:hAnsi="Calibri" w:cs="Calibri"/>
          <w:color w:val="auto"/>
        </w:rPr>
        <w:t>UART0 with 2 wires</w:t>
      </w:r>
    </w:p>
    <w:p w14:paraId="5539143F" w14:textId="77777777" w:rsidR="00FD3BE4" w:rsidRPr="00FD3BE4" w:rsidRDefault="00FD3BE4" w:rsidP="00AA314F">
      <w:pPr>
        <w:pStyle w:val="a"/>
        <w:numPr>
          <w:ilvl w:val="1"/>
          <w:numId w:val="2"/>
        </w:numPr>
        <w:tabs>
          <w:tab w:val="clear" w:pos="1680"/>
          <w:tab w:val="num" w:pos="1350"/>
        </w:tabs>
        <w:ind w:hanging="780"/>
        <w:rPr>
          <w:rStyle w:val="a1"/>
          <w:rFonts w:ascii="Calibri" w:hAnsi="Calibri" w:cs="Calibri"/>
          <w:color w:val="auto"/>
        </w:rPr>
      </w:pPr>
      <w:r>
        <w:rPr>
          <w:rStyle w:val="a1"/>
          <w:rFonts w:ascii="Calibri" w:hAnsi="Calibri" w:cs="Calibri"/>
          <w:color w:val="auto"/>
        </w:rPr>
        <w:t>UART1 with 4 wires</w:t>
      </w:r>
    </w:p>
    <w:p w14:paraId="09CA9E3D"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Compatible with industry-standard 16550 UARTs</w:t>
      </w:r>
    </w:p>
    <w:p w14:paraId="3D254C79" w14:textId="77777777" w:rsidR="000C1979" w:rsidRPr="000C1979" w:rsidRDefault="004A0310" w:rsidP="000C1979">
      <w:pPr>
        <w:pStyle w:val="a"/>
        <w:ind w:left="0" w:firstLine="0"/>
        <w:rPr>
          <w:rStyle w:val="a1"/>
          <w:rFonts w:ascii="Calibri" w:hAnsi="Calibri" w:cs="Calibri"/>
          <w:color w:val="auto"/>
        </w:rPr>
      </w:pPr>
      <w:r>
        <w:rPr>
          <w:rStyle w:val="a1"/>
          <w:rFonts w:ascii="Calibri" w:hAnsi="Calibri" w:cs="Calibri"/>
          <w:color w:val="auto"/>
        </w:rPr>
        <w:t>Support</w:t>
      </w:r>
      <w:r w:rsidR="000C1979" w:rsidRPr="000C1979">
        <w:rPr>
          <w:rStyle w:val="a1"/>
          <w:rFonts w:ascii="Calibri" w:hAnsi="Calibri" w:cs="Calibri"/>
          <w:color w:val="auto"/>
        </w:rPr>
        <w:t xml:space="preserve"> for word length from 5 to 8 bits, an optional parity bit, and 1,</w:t>
      </w:r>
      <w:r>
        <w:rPr>
          <w:rStyle w:val="a1"/>
          <w:rFonts w:ascii="Calibri" w:hAnsi="Calibri" w:cs="Calibri"/>
          <w:color w:val="auto"/>
        </w:rPr>
        <w:t xml:space="preserve"> </w:t>
      </w:r>
      <w:r w:rsidR="000C1979" w:rsidRPr="000C1979">
        <w:rPr>
          <w:rStyle w:val="a1"/>
          <w:rFonts w:ascii="Calibri" w:hAnsi="Calibri" w:cs="Calibri"/>
          <w:color w:val="auto"/>
        </w:rPr>
        <w:t>1.5 or 2 stop bits</w:t>
      </w:r>
    </w:p>
    <w:p w14:paraId="5AF38E47"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Programmable parity</w:t>
      </w:r>
      <w:r w:rsidR="0022676B">
        <w:rPr>
          <w:rStyle w:val="a1"/>
          <w:rFonts w:ascii="Calibri" w:hAnsi="Calibri" w:cs="Calibri"/>
          <w:color w:val="auto"/>
        </w:rPr>
        <w:t xml:space="preserve"> </w:t>
      </w:r>
      <w:r w:rsidRPr="000C1979">
        <w:rPr>
          <w:rStyle w:val="a1"/>
          <w:rFonts w:ascii="Calibri" w:hAnsi="Calibri" w:cs="Calibri"/>
          <w:color w:val="auto"/>
        </w:rPr>
        <w:t>(even, odd and no parity)</w:t>
      </w:r>
    </w:p>
    <w:p w14:paraId="4CA62F35" w14:textId="77777777" w:rsidR="00004602" w:rsidRDefault="00004602" w:rsidP="000C1979">
      <w:pPr>
        <w:pStyle w:val="a"/>
        <w:numPr>
          <w:ilvl w:val="0"/>
          <w:numId w:val="0"/>
        </w:numPr>
        <w:spacing w:after="100" w:afterAutospacing="1"/>
        <w:rPr>
          <w:rStyle w:val="a1"/>
          <w:rFonts w:ascii="Calibri" w:eastAsia="SimSun" w:hAnsi="Calibri"/>
          <w:color w:val="auto"/>
        </w:rPr>
      </w:pPr>
    </w:p>
    <w:p w14:paraId="1E6DCFEF"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SPI</w:t>
      </w:r>
      <w:r w:rsidR="003F1DFA">
        <w:rPr>
          <w:rStyle w:val="a1"/>
          <w:rFonts w:ascii="Calibri" w:hAnsi="Calibri"/>
          <w:b/>
          <w:color w:val="auto"/>
          <w:szCs w:val="21"/>
        </w:rPr>
        <w:t xml:space="preserve"> – Serial Peripheral Interface</w:t>
      </w:r>
    </w:p>
    <w:p w14:paraId="75CEC8D5" w14:textId="77777777" w:rsidR="000C1979" w:rsidRPr="000C1979" w:rsidRDefault="00936809" w:rsidP="000C1979">
      <w:pPr>
        <w:pStyle w:val="a"/>
        <w:ind w:left="0" w:firstLine="0"/>
        <w:rPr>
          <w:rStyle w:val="a1"/>
          <w:rFonts w:ascii="Calibri" w:hAnsi="Calibri" w:cs="Calibri"/>
          <w:color w:val="auto"/>
        </w:rPr>
      </w:pPr>
      <w:r>
        <w:rPr>
          <w:rStyle w:val="a1"/>
          <w:rFonts w:ascii="Calibri" w:hAnsi="Calibri" w:cs="Calibri"/>
          <w:color w:val="auto"/>
        </w:rPr>
        <w:t>One SPI controller with</w:t>
      </w:r>
      <w:r w:rsidR="005D68DF">
        <w:rPr>
          <w:rStyle w:val="a1"/>
          <w:rFonts w:ascii="Calibri" w:hAnsi="Calibri" w:cs="Calibri"/>
          <w:color w:val="auto"/>
        </w:rPr>
        <w:t xml:space="preserve"> one C</w:t>
      </w:r>
      <w:r w:rsidR="00D06346">
        <w:rPr>
          <w:rStyle w:val="a1"/>
          <w:rFonts w:ascii="Calibri" w:hAnsi="Calibri" w:cs="Calibri"/>
          <w:color w:val="auto"/>
        </w:rPr>
        <w:t xml:space="preserve">hip </w:t>
      </w:r>
      <w:r w:rsidR="005D68DF">
        <w:rPr>
          <w:rStyle w:val="a1"/>
          <w:rFonts w:ascii="Calibri" w:hAnsi="Calibri" w:cs="Calibri"/>
          <w:color w:val="auto"/>
        </w:rPr>
        <w:t>S</w:t>
      </w:r>
      <w:r w:rsidR="00D06346">
        <w:rPr>
          <w:rStyle w:val="a1"/>
          <w:rFonts w:ascii="Calibri" w:hAnsi="Calibri" w:cs="Calibri"/>
          <w:color w:val="auto"/>
        </w:rPr>
        <w:t>elect</w:t>
      </w:r>
      <w:r w:rsidR="005D68DF">
        <w:rPr>
          <w:rStyle w:val="a1"/>
          <w:rFonts w:ascii="Calibri" w:hAnsi="Calibri" w:cs="Calibri"/>
          <w:color w:val="auto"/>
        </w:rPr>
        <w:t xml:space="preserve"> signal</w:t>
      </w:r>
    </w:p>
    <w:p w14:paraId="18FB7863"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Full-duplex synchronous serial interface</w:t>
      </w:r>
    </w:p>
    <w:p w14:paraId="02461BC0" w14:textId="77777777" w:rsidR="000C1979" w:rsidRPr="00D06346" w:rsidRDefault="004A0310" w:rsidP="00D06346">
      <w:pPr>
        <w:pStyle w:val="a"/>
        <w:ind w:left="0" w:firstLine="0"/>
        <w:rPr>
          <w:rStyle w:val="a1"/>
          <w:rFonts w:ascii="Calibri" w:hAnsi="Calibri" w:cs="Calibri"/>
          <w:color w:val="auto"/>
        </w:rPr>
      </w:pPr>
      <w:r>
        <w:rPr>
          <w:rStyle w:val="a1"/>
          <w:rFonts w:ascii="Calibri" w:hAnsi="Calibri" w:cs="Calibri"/>
          <w:color w:val="auto"/>
        </w:rPr>
        <w:t>Configurable as a</w:t>
      </w:r>
      <w:r w:rsidR="00D06346">
        <w:rPr>
          <w:rStyle w:val="a1"/>
          <w:rFonts w:ascii="Calibri" w:hAnsi="Calibri" w:cs="Calibri"/>
          <w:color w:val="auto"/>
        </w:rPr>
        <w:t xml:space="preserve"> master or a slave</w:t>
      </w:r>
    </w:p>
    <w:p w14:paraId="56A3478D" w14:textId="77777777" w:rsidR="00D06346" w:rsidRPr="001F6149" w:rsidRDefault="004A0310" w:rsidP="00D06346">
      <w:pPr>
        <w:pStyle w:val="a"/>
        <w:ind w:left="0" w:firstLine="0"/>
        <w:rPr>
          <w:rStyle w:val="a1"/>
          <w:rFonts w:ascii="Calibri" w:hAnsi="Calibri" w:cs="Calibri"/>
          <w:color w:val="auto"/>
        </w:rPr>
      </w:pPr>
      <w:r>
        <w:rPr>
          <w:rStyle w:val="a1"/>
          <w:rFonts w:ascii="Calibri" w:hAnsi="Calibri" w:cs="Calibri"/>
          <w:color w:val="auto"/>
        </w:rPr>
        <w:t xml:space="preserve">Configurable </w:t>
      </w:r>
      <w:r w:rsidR="00D06346">
        <w:rPr>
          <w:rStyle w:val="a1"/>
          <w:rFonts w:ascii="Calibri" w:hAnsi="Calibri" w:cs="Calibri"/>
          <w:color w:val="auto"/>
        </w:rPr>
        <w:t xml:space="preserve">Polarity, phase and </w:t>
      </w:r>
      <w:r w:rsidR="00D06346" w:rsidRPr="001F6149">
        <w:rPr>
          <w:rStyle w:val="a1"/>
          <w:rFonts w:ascii="Calibri" w:hAnsi="Calibri" w:cs="Calibri"/>
          <w:color w:val="auto"/>
        </w:rPr>
        <w:t>clock</w:t>
      </w:r>
      <w:r>
        <w:rPr>
          <w:rStyle w:val="a1"/>
          <w:rFonts w:ascii="Calibri" w:hAnsi="Calibri" w:cs="Calibri"/>
          <w:color w:val="auto"/>
        </w:rPr>
        <w:t xml:space="preserve"> frequency</w:t>
      </w:r>
    </w:p>
    <w:p w14:paraId="50FCCBE8" w14:textId="77777777" w:rsidR="003F6C39" w:rsidRDefault="004A0310" w:rsidP="004A0310">
      <w:pPr>
        <w:pStyle w:val="Heading2"/>
        <w:spacing w:before="240" w:after="240"/>
      </w:pPr>
      <w:r>
        <w:rPr>
          <w:rStyle w:val="a1"/>
          <w:rFonts w:eastAsia="SimSun"/>
          <w:b w:val="0"/>
          <w:color w:val="auto"/>
          <w:szCs w:val="21"/>
        </w:rPr>
        <w:br w:type="page"/>
      </w:r>
      <w:r w:rsidR="00DB65E9">
        <w:lastRenderedPageBreak/>
        <w:t>Power System</w:t>
      </w:r>
    </w:p>
    <w:p w14:paraId="0D277267" w14:textId="77777777" w:rsidR="003F6C39" w:rsidRDefault="003F6C39" w:rsidP="003F6C39">
      <w:pPr>
        <w:outlineLvl w:val="3"/>
        <w:rPr>
          <w:rStyle w:val="a1"/>
          <w:rFonts w:ascii="Calibri" w:hAnsi="Calibri"/>
          <w:b/>
          <w:color w:val="auto"/>
          <w:szCs w:val="21"/>
        </w:rPr>
      </w:pPr>
      <w:r>
        <w:rPr>
          <w:rStyle w:val="a1"/>
          <w:rFonts w:ascii="Calibri" w:hAnsi="Calibri"/>
          <w:b/>
          <w:color w:val="auto"/>
          <w:szCs w:val="21"/>
        </w:rPr>
        <w:t>AXP209 Power Management Unit</w:t>
      </w:r>
    </w:p>
    <w:p w14:paraId="3D5C9B35" w14:textId="77777777" w:rsidR="003F6C39" w:rsidRDefault="003F6C39" w:rsidP="003F6C39">
      <w:pPr>
        <w:pStyle w:val="ListBullet"/>
        <w:numPr>
          <w:ilvl w:val="0"/>
          <w:numId w:val="7"/>
        </w:numPr>
        <w:spacing w:afterLines="0" w:after="0"/>
        <w:rPr>
          <w:rFonts w:ascii="Calibri" w:hAnsi="Calibri" w:cs="Calibri"/>
        </w:rPr>
      </w:pPr>
      <w:r>
        <w:rPr>
          <w:rFonts w:ascii="Calibri" w:hAnsi="Calibri" w:cs="Calibri"/>
        </w:rPr>
        <w:t>Intelligent Power Select allows for three separate inputs: VBus, Charge-In, and Battery</w:t>
      </w:r>
    </w:p>
    <w:p w14:paraId="24BB062A" w14:textId="77777777" w:rsidR="003F6C39" w:rsidRPr="004A0310" w:rsidRDefault="003F6C39" w:rsidP="00D064F0">
      <w:pPr>
        <w:pStyle w:val="ListBullet"/>
        <w:numPr>
          <w:ilvl w:val="0"/>
          <w:numId w:val="7"/>
        </w:numPr>
        <w:spacing w:afterLines="0" w:after="0"/>
        <w:rPr>
          <w:lang w:eastAsia="x-none"/>
        </w:rPr>
      </w:pPr>
      <w:r w:rsidRPr="004A0310">
        <w:rPr>
          <w:rFonts w:ascii="Calibri" w:hAnsi="Calibri" w:cs="Calibri"/>
        </w:rPr>
        <w:t xml:space="preserve">Li-Po Battery Charging with Fuel Gauge Functionality </w:t>
      </w:r>
    </w:p>
    <w:p w14:paraId="35E83ECB" w14:textId="77777777" w:rsidR="004A0310" w:rsidRPr="003F6C39" w:rsidRDefault="004A0310" w:rsidP="004A0310">
      <w:pPr>
        <w:pStyle w:val="ListBullet"/>
        <w:numPr>
          <w:ilvl w:val="0"/>
          <w:numId w:val="0"/>
        </w:numPr>
        <w:spacing w:afterLines="0" w:after="0"/>
        <w:rPr>
          <w:lang w:eastAsia="x-none"/>
        </w:rPr>
      </w:pPr>
    </w:p>
    <w:p w14:paraId="29BDBACE" w14:textId="77777777" w:rsidR="003F6C39" w:rsidRPr="00FD3BE4" w:rsidRDefault="003F6C39" w:rsidP="003F6C39">
      <w:pPr>
        <w:outlineLvl w:val="3"/>
        <w:rPr>
          <w:rStyle w:val="a1"/>
          <w:rFonts w:ascii="Calibri" w:hAnsi="Calibri"/>
          <w:b/>
          <w:color w:val="FF0000"/>
          <w:szCs w:val="21"/>
        </w:rPr>
      </w:pPr>
      <w:r>
        <w:rPr>
          <w:rStyle w:val="a1"/>
          <w:rFonts w:ascii="Calibri" w:hAnsi="Calibri"/>
          <w:b/>
          <w:color w:val="auto"/>
          <w:szCs w:val="21"/>
        </w:rPr>
        <w:t xml:space="preserve">2x </w:t>
      </w:r>
      <w:r w:rsidR="00F54C88">
        <w:rPr>
          <w:rStyle w:val="a1"/>
          <w:rFonts w:ascii="Calibri" w:hAnsi="Calibri"/>
          <w:b/>
          <w:color w:val="auto"/>
          <w:szCs w:val="21"/>
        </w:rPr>
        <w:t>LY8088</w:t>
      </w:r>
      <w:r>
        <w:rPr>
          <w:rStyle w:val="a1"/>
          <w:rFonts w:ascii="Calibri" w:hAnsi="Calibri"/>
          <w:b/>
          <w:color w:val="auto"/>
          <w:szCs w:val="21"/>
        </w:rPr>
        <w:t xml:space="preserve"> Switching Regulator</w:t>
      </w:r>
      <w:r w:rsidR="00F54C88">
        <w:rPr>
          <w:rStyle w:val="a1"/>
          <w:rFonts w:ascii="Calibri" w:hAnsi="Calibri"/>
          <w:b/>
          <w:color w:val="auto"/>
          <w:szCs w:val="21"/>
        </w:rPr>
        <w:t>s</w:t>
      </w:r>
    </w:p>
    <w:p w14:paraId="6EB42821" w14:textId="77777777" w:rsidR="003F6C39" w:rsidRPr="003F6C39" w:rsidRDefault="003F6C39" w:rsidP="003F6C39">
      <w:pPr>
        <w:pStyle w:val="ListBullet"/>
        <w:numPr>
          <w:ilvl w:val="0"/>
          <w:numId w:val="7"/>
        </w:numPr>
        <w:spacing w:afterLines="0" w:after="0"/>
        <w:rPr>
          <w:rFonts w:ascii="Calibri" w:hAnsi="Calibri" w:cs="Calibri"/>
        </w:rPr>
      </w:pPr>
      <w:r w:rsidRPr="00144935">
        <w:rPr>
          <w:rFonts w:ascii="Calibri" w:hAnsi="Calibri" w:cs="Calibri"/>
        </w:rPr>
        <w:t xml:space="preserve"> </w:t>
      </w:r>
      <w:r>
        <w:rPr>
          <w:rFonts w:ascii="Calibri" w:hAnsi="Calibri" w:cs="Calibri"/>
        </w:rPr>
        <w:t>1.3A 2.3V-6V Input, 1.5MHz Synchronous Step-Down Converter</w:t>
      </w:r>
    </w:p>
    <w:p w14:paraId="10747C24" w14:textId="77777777" w:rsidR="003945EC" w:rsidRDefault="003945EC" w:rsidP="000C1979">
      <w:pPr>
        <w:pStyle w:val="a"/>
        <w:numPr>
          <w:ilvl w:val="0"/>
          <w:numId w:val="0"/>
        </w:numPr>
        <w:spacing w:after="100" w:afterAutospacing="1"/>
        <w:rPr>
          <w:rStyle w:val="a1"/>
          <w:rFonts w:ascii="Calibri" w:eastAsia="SimSun" w:hAnsi="Calibri" w:cs="Times New Roman"/>
          <w:b/>
          <w:color w:val="auto"/>
          <w:szCs w:val="21"/>
        </w:rPr>
      </w:pPr>
    </w:p>
    <w:p w14:paraId="5FCB382F" w14:textId="77777777" w:rsidR="005B2933" w:rsidRPr="00A77C57" w:rsidRDefault="005B2933" w:rsidP="002E64D2">
      <w:pPr>
        <w:pStyle w:val="Heading2"/>
        <w:spacing w:before="240" w:after="240"/>
      </w:pPr>
      <w:bookmarkStart w:id="38" w:name="_Toc458081419"/>
      <w:r w:rsidRPr="00A77C57">
        <w:t>Package</w:t>
      </w:r>
      <w:bookmarkEnd w:id="38"/>
    </w:p>
    <w:p w14:paraId="12374B61" w14:textId="77777777" w:rsidR="00F54C88" w:rsidRDefault="0084589D" w:rsidP="00373249">
      <w:pPr>
        <w:pStyle w:val="a"/>
        <w:numPr>
          <w:ilvl w:val="0"/>
          <w:numId w:val="13"/>
        </w:numPr>
        <w:tabs>
          <w:tab w:val="clear" w:pos="426"/>
        </w:tabs>
        <w:rPr>
          <w:rStyle w:val="a1"/>
          <w:rFonts w:ascii="Calibri" w:hAnsi="Calibri"/>
          <w:color w:val="auto"/>
        </w:rPr>
      </w:pPr>
      <w:r>
        <w:rPr>
          <w:rStyle w:val="a1"/>
          <w:rFonts w:ascii="Calibri" w:hAnsi="Calibri"/>
          <w:color w:val="auto"/>
        </w:rPr>
        <w:t>Double-sided PCBA</w:t>
      </w:r>
      <w:r w:rsidR="00542024">
        <w:rPr>
          <w:rStyle w:val="a1"/>
          <w:rFonts w:ascii="Calibri" w:hAnsi="Calibri"/>
          <w:color w:val="auto"/>
        </w:rPr>
        <w:t xml:space="preserve">, </w:t>
      </w:r>
      <w:r w:rsidR="00936809">
        <w:rPr>
          <w:rFonts w:ascii="Segoe UI" w:hAnsi="Segoe UI" w:cs="Segoe UI"/>
          <w:color w:val="333333"/>
          <w:shd w:val="clear" w:color="auto" w:fill="FFFFFF"/>
        </w:rPr>
        <w:t>45mm x 30mm</w:t>
      </w:r>
    </w:p>
    <w:p w14:paraId="6E5375B8" w14:textId="77777777" w:rsidR="00F54C88" w:rsidRDefault="00B96E51" w:rsidP="00F54C88">
      <w:pPr>
        <w:pStyle w:val="a"/>
        <w:numPr>
          <w:ilvl w:val="1"/>
          <w:numId w:val="13"/>
        </w:numPr>
        <w:tabs>
          <w:tab w:val="clear" w:pos="426"/>
          <w:tab w:val="num" w:pos="1680"/>
        </w:tabs>
        <w:rPr>
          <w:rStyle w:val="a1"/>
          <w:rFonts w:ascii="Calibri" w:hAnsi="Calibri"/>
          <w:color w:val="auto"/>
        </w:rPr>
      </w:pPr>
      <w:r>
        <w:rPr>
          <w:rStyle w:val="a1"/>
          <w:rFonts w:ascii="Calibri" w:hAnsi="Calibri"/>
          <w:color w:val="auto"/>
        </w:rPr>
        <w:t>SMT-ready</w:t>
      </w:r>
      <w:r w:rsidR="00F54C88">
        <w:rPr>
          <w:rStyle w:val="a1"/>
          <w:rFonts w:ascii="Calibri" w:hAnsi="Calibri"/>
          <w:color w:val="auto"/>
        </w:rPr>
        <w:t xml:space="preserve"> castellated edges</w:t>
      </w:r>
    </w:p>
    <w:p w14:paraId="12D7F780" w14:textId="77777777" w:rsidR="00373249" w:rsidRDefault="00F35460" w:rsidP="00F54C88">
      <w:pPr>
        <w:pStyle w:val="a"/>
        <w:numPr>
          <w:ilvl w:val="1"/>
          <w:numId w:val="13"/>
        </w:numPr>
        <w:tabs>
          <w:tab w:val="clear" w:pos="426"/>
          <w:tab w:val="num" w:pos="1680"/>
        </w:tabs>
        <w:rPr>
          <w:rStyle w:val="a1"/>
          <w:rFonts w:ascii="Calibri" w:hAnsi="Calibri"/>
          <w:color w:val="auto"/>
        </w:rPr>
      </w:pPr>
      <w:r>
        <w:rPr>
          <w:rStyle w:val="a1"/>
          <w:rFonts w:ascii="Calibri" w:hAnsi="Calibri"/>
          <w:color w:val="auto"/>
        </w:rPr>
        <w:t>B</w:t>
      </w:r>
      <w:r w:rsidR="0084589D">
        <w:rPr>
          <w:rStyle w:val="a1"/>
          <w:rFonts w:ascii="Calibri" w:hAnsi="Calibri"/>
          <w:color w:val="auto"/>
        </w:rPr>
        <w:t xml:space="preserve">read-board-friendly </w:t>
      </w:r>
      <w:r w:rsidR="00F54C88">
        <w:rPr>
          <w:rStyle w:val="a1"/>
          <w:rFonts w:ascii="Calibri" w:hAnsi="Calibri"/>
          <w:color w:val="auto"/>
        </w:rPr>
        <w:t xml:space="preserve">staggered </w:t>
      </w:r>
      <w:r w:rsidR="0084589D">
        <w:rPr>
          <w:rStyle w:val="a1"/>
          <w:rFonts w:ascii="Calibri" w:hAnsi="Calibri"/>
          <w:color w:val="auto"/>
        </w:rPr>
        <w:t>through-holes</w:t>
      </w:r>
    </w:p>
    <w:p w14:paraId="023EB375" w14:textId="77777777" w:rsidR="00373249" w:rsidRDefault="00B96E51" w:rsidP="00373249">
      <w:pPr>
        <w:pStyle w:val="a"/>
        <w:numPr>
          <w:ilvl w:val="0"/>
          <w:numId w:val="13"/>
        </w:numPr>
        <w:tabs>
          <w:tab w:val="clear" w:pos="426"/>
          <w:tab w:val="num" w:pos="720"/>
        </w:tabs>
        <w:rPr>
          <w:rStyle w:val="a1"/>
          <w:rFonts w:ascii="Calibri" w:hAnsi="Calibri"/>
          <w:color w:val="auto"/>
        </w:rPr>
      </w:pPr>
      <w:r w:rsidRPr="00373249">
        <w:rPr>
          <w:rStyle w:val="a1"/>
          <w:rFonts w:ascii="Calibri" w:hAnsi="Calibri"/>
          <w:color w:val="auto"/>
        </w:rPr>
        <w:t>Pin count: 53</w:t>
      </w:r>
    </w:p>
    <w:p w14:paraId="3A774DB2" w14:textId="77777777" w:rsidR="00373249" w:rsidRDefault="00B96E51" w:rsidP="00373249">
      <w:pPr>
        <w:pStyle w:val="a"/>
        <w:numPr>
          <w:ilvl w:val="0"/>
          <w:numId w:val="13"/>
        </w:numPr>
        <w:tabs>
          <w:tab w:val="clear" w:pos="426"/>
          <w:tab w:val="left" w:pos="720"/>
          <w:tab w:val="num" w:pos="810"/>
        </w:tabs>
        <w:rPr>
          <w:rStyle w:val="a1"/>
          <w:rFonts w:ascii="Calibri" w:hAnsi="Calibri"/>
          <w:color w:val="auto"/>
        </w:rPr>
      </w:pPr>
      <w:r w:rsidRPr="00373249">
        <w:rPr>
          <w:rStyle w:val="a1"/>
          <w:rFonts w:ascii="Calibri" w:hAnsi="Calibri"/>
          <w:color w:val="auto"/>
        </w:rPr>
        <w:t xml:space="preserve">Short side pitch: 2mm </w:t>
      </w:r>
    </w:p>
    <w:p w14:paraId="0DEC765E" w14:textId="77777777" w:rsidR="00B96E51" w:rsidRPr="00373249" w:rsidRDefault="00B96E51" w:rsidP="00373249">
      <w:pPr>
        <w:pStyle w:val="a"/>
        <w:numPr>
          <w:ilvl w:val="0"/>
          <w:numId w:val="13"/>
        </w:numPr>
        <w:tabs>
          <w:tab w:val="clear" w:pos="426"/>
          <w:tab w:val="num" w:pos="720"/>
        </w:tabs>
        <w:rPr>
          <w:rStyle w:val="a1"/>
          <w:rFonts w:ascii="Calibri" w:hAnsi="Calibri"/>
          <w:color w:val="auto"/>
        </w:rPr>
      </w:pPr>
      <w:r w:rsidRPr="00373249">
        <w:rPr>
          <w:rStyle w:val="a1"/>
          <w:rFonts w:ascii="Calibri" w:hAnsi="Calibri"/>
          <w:color w:val="auto"/>
        </w:rPr>
        <w:t>Long side pitch: 2.54mm</w:t>
      </w:r>
    </w:p>
    <w:p w14:paraId="4385B051" w14:textId="77777777" w:rsidR="007519D8" w:rsidRDefault="009751E5" w:rsidP="00DB65E9">
      <w:pPr>
        <w:pStyle w:val="a"/>
        <w:numPr>
          <w:ilvl w:val="0"/>
          <w:numId w:val="0"/>
        </w:numPr>
        <w:jc w:val="center"/>
        <w:rPr>
          <w:rStyle w:val="a1"/>
          <w:rFonts w:ascii="Calibri" w:hAnsi="Calibri"/>
          <w:color w:val="auto"/>
        </w:rPr>
      </w:pPr>
      <w:r>
        <w:rPr>
          <w:rStyle w:val="a1"/>
          <w:rFonts w:ascii="Calibri" w:hAnsi="Calibri"/>
          <w:noProof/>
          <w:color w:val="auto"/>
          <w:lang w:eastAsia="en-US"/>
        </w:rPr>
        <w:drawing>
          <wp:inline distT="0" distB="0" distL="0" distR="0" wp14:anchorId="5976BD6C" wp14:editId="3B4DBA9E">
            <wp:extent cx="3925570" cy="4728845"/>
            <wp:effectExtent l="0" t="0" r="0" b="0"/>
            <wp:docPr id="26" name="Picture 26" descr="CHIP PRO PCB-2-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IP PRO PCB-2-dimensi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5570" cy="4728845"/>
                    </a:xfrm>
                    <a:prstGeom prst="rect">
                      <a:avLst/>
                    </a:prstGeom>
                    <a:noFill/>
                    <a:ln>
                      <a:noFill/>
                    </a:ln>
                  </pic:spPr>
                </pic:pic>
              </a:graphicData>
            </a:graphic>
          </wp:inline>
        </w:drawing>
      </w:r>
    </w:p>
    <w:p w14:paraId="7AC9E7CB" w14:textId="77777777" w:rsidR="00DB65E9" w:rsidRDefault="007519D8" w:rsidP="00DB65E9">
      <w:pPr>
        <w:pStyle w:val="a"/>
        <w:numPr>
          <w:ilvl w:val="0"/>
          <w:numId w:val="0"/>
        </w:numPr>
        <w:jc w:val="center"/>
        <w:rPr>
          <w:rStyle w:val="a1"/>
          <w:rFonts w:ascii="Calibri" w:hAnsi="Calibri"/>
          <w:color w:val="auto"/>
        </w:rPr>
      </w:pPr>
      <w:r>
        <w:rPr>
          <w:rStyle w:val="a1"/>
          <w:rFonts w:ascii="Calibri" w:hAnsi="Calibri"/>
          <w:color w:val="auto"/>
        </w:rPr>
        <w:t xml:space="preserve">All measurements are in </w:t>
      </w:r>
      <w:r w:rsidR="009751E5">
        <w:rPr>
          <w:rStyle w:val="a1"/>
          <w:rFonts w:ascii="Calibri" w:hAnsi="Calibri"/>
          <w:color w:val="auto"/>
        </w:rPr>
        <w:t xml:space="preserve">mm </w:t>
      </w:r>
      <w:r>
        <w:rPr>
          <w:rStyle w:val="a1"/>
          <w:rFonts w:ascii="Calibri" w:hAnsi="Calibri"/>
          <w:color w:val="auto"/>
        </w:rPr>
        <w:t>.</w:t>
      </w:r>
    </w:p>
    <w:p w14:paraId="2ECE44D1" w14:textId="77777777" w:rsidR="009B3756" w:rsidRDefault="00936809" w:rsidP="00DB65E9">
      <w:pPr>
        <w:pStyle w:val="a"/>
        <w:numPr>
          <w:ilvl w:val="0"/>
          <w:numId w:val="0"/>
        </w:numPr>
        <w:ind w:left="1380" w:hanging="420"/>
        <w:rPr>
          <w:rStyle w:val="a1"/>
          <w:rFonts w:ascii="Calibri" w:hAnsi="Calibri"/>
          <w:color w:val="auto"/>
        </w:rPr>
      </w:pPr>
      <w:r>
        <w:rPr>
          <w:rStyle w:val="a1"/>
          <w:rFonts w:ascii="Calibri" w:hAnsi="Calibri"/>
          <w:color w:val="auto"/>
        </w:rPr>
        <w:t xml:space="preserve"> </w:t>
      </w:r>
    </w:p>
    <w:p w14:paraId="3A32D952" w14:textId="77777777" w:rsidR="00DB65E9" w:rsidRPr="0041484E" w:rsidRDefault="00DB65E9" w:rsidP="00DB65E9">
      <w:pPr>
        <w:pStyle w:val="a"/>
        <w:numPr>
          <w:ilvl w:val="0"/>
          <w:numId w:val="0"/>
        </w:numPr>
        <w:ind w:left="1380" w:hanging="420"/>
        <w:rPr>
          <w:rFonts w:ascii="Calibri" w:hAnsi="Calibri"/>
          <w:color w:val="auto"/>
          <w:szCs w:val="20"/>
        </w:rPr>
        <w:sectPr w:rsidR="00DB65E9" w:rsidRPr="0041484E" w:rsidSect="007519D8">
          <w:headerReference w:type="default" r:id="rId20"/>
          <w:pgSz w:w="12240" w:h="15840" w:code="1"/>
          <w:pgMar w:top="567" w:right="851" w:bottom="567" w:left="851" w:header="567" w:footer="567" w:gutter="0"/>
          <w:cols w:space="720"/>
          <w:docGrid w:linePitch="312"/>
        </w:sectPr>
      </w:pPr>
    </w:p>
    <w:p w14:paraId="4BC7FEFF" w14:textId="77777777" w:rsidR="001724C1" w:rsidRPr="001724C1" w:rsidRDefault="001724C1" w:rsidP="001724C1">
      <w:pPr>
        <w:pStyle w:val="Caption"/>
        <w:ind w:leftChars="0" w:left="0" w:firstLineChars="0" w:firstLine="0"/>
        <w:jc w:val="both"/>
      </w:pPr>
      <w:bookmarkStart w:id="39" w:name="_Toc458081420"/>
    </w:p>
    <w:p w14:paraId="528E5F2B" w14:textId="77777777" w:rsidR="005B2933" w:rsidRPr="005C0016" w:rsidRDefault="005B2933" w:rsidP="00986624">
      <w:pPr>
        <w:pStyle w:val="Heading1"/>
        <w:numPr>
          <w:ilvl w:val="0"/>
          <w:numId w:val="3"/>
        </w:numPr>
        <w:rPr>
          <w:rFonts w:eastAsia="SimSun"/>
          <w:lang w:eastAsia="zh-CN"/>
        </w:rPr>
      </w:pPr>
      <w:r w:rsidRPr="005C0016">
        <w:t>B</w:t>
      </w:r>
      <w:r w:rsidR="004F2212">
        <w:t>lock</w:t>
      </w:r>
      <w:r w:rsidRPr="005C0016">
        <w:t xml:space="preserve"> D</w:t>
      </w:r>
      <w:r w:rsidR="004F2212">
        <w:t>iagram</w:t>
      </w:r>
      <w:bookmarkEnd w:id="39"/>
    </w:p>
    <w:p w14:paraId="3AE5C8FE" w14:textId="77777777" w:rsidR="00E27489" w:rsidRDefault="00E27489" w:rsidP="00E27489">
      <w:pPr>
        <w:rPr>
          <w:rFonts w:ascii="Calibri" w:hAnsi="Calibri" w:cs="Calibri"/>
        </w:rPr>
      </w:pPr>
      <w:r w:rsidRPr="00EC7B07">
        <w:rPr>
          <w:rFonts w:ascii="Calibri" w:hAnsi="Calibri" w:cs="Calibri"/>
          <w:lang w:val="x-none"/>
        </w:rPr>
        <w:t>F</w:t>
      </w:r>
      <w:r w:rsidR="00232DC2">
        <w:rPr>
          <w:rFonts w:ascii="Calibri" w:hAnsi="Calibri" w:cs="Calibri"/>
          <w:lang w:val="x-none"/>
        </w:rPr>
        <w:t>igure 3.</w:t>
      </w:r>
      <w:r w:rsidRPr="00EC7B07">
        <w:rPr>
          <w:rFonts w:ascii="Calibri" w:hAnsi="Calibri" w:cs="Calibri"/>
          <w:lang w:val="x-none"/>
        </w:rPr>
        <w:t xml:space="preserve">1 </w:t>
      </w:r>
      <w:r w:rsidR="00FD3BE4">
        <w:rPr>
          <w:rFonts w:ascii="Calibri" w:hAnsi="Calibri" w:cs="Calibri"/>
        </w:rPr>
        <w:t xml:space="preserve">demonstrates </w:t>
      </w:r>
      <w:r w:rsidR="00FD3BE4">
        <w:rPr>
          <w:rFonts w:ascii="Calibri" w:hAnsi="Calibri" w:cs="Calibri"/>
          <w:lang w:val="x-none"/>
        </w:rPr>
        <w:t>a block diagram of</w:t>
      </w:r>
      <w:r w:rsidR="00957355" w:rsidRPr="00EC7B07">
        <w:rPr>
          <w:rFonts w:ascii="Calibri" w:hAnsi="Calibri" w:cs="Calibri"/>
          <w:lang w:val="x-none"/>
        </w:rPr>
        <w:t xml:space="preserve"> </w:t>
      </w:r>
      <w:r w:rsidR="003C73A6">
        <w:rPr>
          <w:rFonts w:ascii="Calibri" w:hAnsi="Calibri" w:cs="Calibri"/>
        </w:rPr>
        <w:t>C.H.I.P Pro</w:t>
      </w:r>
      <w:r w:rsidRPr="00EC7B07">
        <w:rPr>
          <w:rFonts w:ascii="Calibri" w:hAnsi="Calibri" w:cs="Calibri"/>
          <w:lang w:val="x-none"/>
        </w:rPr>
        <w:t>.</w:t>
      </w:r>
    </w:p>
    <w:p w14:paraId="1C5C7FFB" w14:textId="77777777" w:rsidR="00EC7B07" w:rsidRPr="00EC7B07" w:rsidRDefault="00EC7B07" w:rsidP="00E27489">
      <w:pPr>
        <w:rPr>
          <w:rFonts w:ascii="Calibri" w:hAnsi="Calibri" w:cs="Calibri"/>
        </w:rPr>
      </w:pPr>
    </w:p>
    <w:p w14:paraId="23A69382" w14:textId="77777777" w:rsidR="005B2933" w:rsidRDefault="009751E5" w:rsidP="003977F7">
      <w:pPr>
        <w:jc w:val="center"/>
        <w:rPr>
          <w:rFonts w:ascii="Calibri" w:hAnsi="Calibri" w:cs="Arial"/>
        </w:rPr>
      </w:pPr>
      <w:r>
        <w:rPr>
          <w:rFonts w:ascii="Calibri" w:hAnsi="Calibri" w:cs="Arial" w:hint="eastAsia"/>
          <w:noProof/>
          <w:lang w:eastAsia="en-US"/>
        </w:rPr>
        <w:drawing>
          <wp:inline distT="0" distB="0" distL="0" distR="0" wp14:anchorId="2FFD05D5" wp14:editId="18D58C55">
            <wp:extent cx="6474460" cy="6336030"/>
            <wp:effectExtent l="0" t="0" r="0" b="0"/>
            <wp:docPr id="25" name="Picture 2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4460" cy="6336030"/>
                    </a:xfrm>
                    <a:prstGeom prst="rect">
                      <a:avLst/>
                    </a:prstGeom>
                    <a:noFill/>
                    <a:ln>
                      <a:noFill/>
                    </a:ln>
                  </pic:spPr>
                </pic:pic>
              </a:graphicData>
            </a:graphic>
          </wp:inline>
        </w:drawing>
      </w:r>
    </w:p>
    <w:p w14:paraId="4875951A" w14:textId="77777777" w:rsidR="005B2933" w:rsidRDefault="005B2933" w:rsidP="003977F7">
      <w:pPr>
        <w:kinsoku w:val="0"/>
        <w:topLinePunct/>
        <w:autoSpaceDE w:val="0"/>
        <w:autoSpaceDN w:val="0"/>
        <w:rPr>
          <w:rFonts w:ascii="Calibri" w:hAnsi="Calibri" w:cs="Arial"/>
        </w:rPr>
      </w:pPr>
      <w:bookmarkStart w:id="40" w:name="RANGE!A1:V22"/>
      <w:bookmarkEnd w:id="40"/>
    </w:p>
    <w:p w14:paraId="61E5ED18" w14:textId="77777777" w:rsidR="00254760" w:rsidRPr="006C326C" w:rsidRDefault="00FF38FC" w:rsidP="006C326C">
      <w:pPr>
        <w:pStyle w:val="Caption"/>
        <w:ind w:firstLine="210"/>
        <w:rPr>
          <w:rFonts w:ascii="Calibri" w:hAnsi="Calibri" w:cs="Calibri"/>
          <w:szCs w:val="21"/>
        </w:rPr>
      </w:pPr>
      <w:r w:rsidRPr="00FF38FC">
        <w:rPr>
          <w:rFonts w:ascii="Calibri" w:hAnsi="Calibri" w:cs="Calibri"/>
        </w:rPr>
        <w:t xml:space="preserve">Figure </w:t>
      </w:r>
      <w:r w:rsidR="00DB65E9">
        <w:rPr>
          <w:rFonts w:ascii="Calibri" w:hAnsi="Calibri" w:cs="Calibri"/>
        </w:rPr>
        <w:t>3.</w:t>
      </w:r>
      <w:r w:rsidR="008909C5">
        <w:rPr>
          <w:rFonts w:ascii="Calibri" w:hAnsi="Calibri" w:cs="Calibri"/>
        </w:rPr>
        <w:fldChar w:fldCharType="begin"/>
      </w:r>
      <w:r w:rsidR="008909C5">
        <w:rPr>
          <w:rFonts w:ascii="Calibri" w:hAnsi="Calibri" w:cs="Calibri"/>
        </w:rPr>
        <w:instrText xml:space="preserve"> SEQ Figure \* ARABIC \s 1 </w:instrText>
      </w:r>
      <w:r w:rsidR="008909C5">
        <w:rPr>
          <w:rFonts w:ascii="Calibri" w:hAnsi="Calibri" w:cs="Calibri"/>
        </w:rPr>
        <w:fldChar w:fldCharType="separate"/>
      </w:r>
      <w:r w:rsidR="003A6CB4">
        <w:rPr>
          <w:rFonts w:ascii="Calibri" w:hAnsi="Calibri" w:cs="Calibri"/>
          <w:noProof/>
        </w:rPr>
        <w:t>1</w:t>
      </w:r>
      <w:r w:rsidR="008909C5">
        <w:rPr>
          <w:rFonts w:ascii="Calibri" w:hAnsi="Calibri" w:cs="Calibri"/>
        </w:rPr>
        <w:fldChar w:fldCharType="end"/>
      </w:r>
      <w:r w:rsidR="00DB65E9">
        <w:rPr>
          <w:rFonts w:ascii="Calibri" w:hAnsi="Calibri" w:cs="Calibri"/>
        </w:rPr>
        <w:t>:</w:t>
      </w:r>
      <w:r w:rsidRPr="00FF38FC">
        <w:rPr>
          <w:rFonts w:ascii="Calibri" w:hAnsi="Calibri" w:cs="Calibri"/>
        </w:rPr>
        <w:t xml:space="preserve">. </w:t>
      </w:r>
      <w:r w:rsidR="003C73A6">
        <w:rPr>
          <w:rFonts w:ascii="Calibri" w:hAnsi="Calibri" w:cs="Calibri"/>
          <w:szCs w:val="21"/>
        </w:rPr>
        <w:t>C.H.I.P. Pro</w:t>
      </w:r>
      <w:r w:rsidR="005B2933" w:rsidRPr="00FF38FC">
        <w:rPr>
          <w:rFonts w:ascii="Calibri" w:hAnsi="Calibri" w:cs="Calibri"/>
          <w:szCs w:val="21"/>
        </w:rPr>
        <w:t xml:space="preserve"> Block Diagram</w:t>
      </w:r>
    </w:p>
    <w:p w14:paraId="4CC5AC14" w14:textId="77777777" w:rsidR="006C326C" w:rsidRDefault="006C326C" w:rsidP="008909C5">
      <w:pPr>
        <w:rPr>
          <w:rFonts w:ascii="Calibri" w:hAnsi="Calibri" w:cs="Calibri"/>
        </w:rPr>
      </w:pPr>
      <w:r>
        <w:br w:type="page"/>
      </w:r>
      <w:r>
        <w:rPr>
          <w:rFonts w:ascii="Calibri" w:hAnsi="Calibri" w:cs="Calibri"/>
        </w:rPr>
        <w:lastRenderedPageBreak/>
        <w:t xml:space="preserve">Figure </w:t>
      </w:r>
      <w:r w:rsidRPr="00232DC2">
        <w:rPr>
          <w:rFonts w:ascii="Calibri" w:hAnsi="Calibri" w:cs="Calibri"/>
        </w:rPr>
        <w:t>3.</w:t>
      </w:r>
      <w:r w:rsidR="008909C5" w:rsidRPr="00232DC2">
        <w:rPr>
          <w:rFonts w:ascii="Calibri" w:hAnsi="Calibri" w:cs="Calibri"/>
        </w:rPr>
        <w:t>2</w:t>
      </w:r>
      <w:r w:rsidR="008909C5" w:rsidRPr="008909C5">
        <w:rPr>
          <w:rFonts w:ascii="Calibri" w:hAnsi="Calibri" w:cs="Calibri"/>
        </w:rPr>
        <w:t xml:space="preserve"> shows </w:t>
      </w:r>
      <w:r w:rsidR="00826DFF">
        <w:rPr>
          <w:rFonts w:ascii="Calibri" w:hAnsi="Calibri" w:cs="Calibri"/>
        </w:rPr>
        <w:t>a</w:t>
      </w:r>
      <w:r w:rsidR="008909C5" w:rsidRPr="008909C5">
        <w:rPr>
          <w:rFonts w:ascii="Calibri" w:hAnsi="Calibri" w:cs="Calibri"/>
        </w:rPr>
        <w:t xml:space="preserve"> typical application diagram of </w:t>
      </w:r>
      <w:r w:rsidR="00826DFF">
        <w:rPr>
          <w:rFonts w:ascii="Calibri" w:hAnsi="Calibri" w:cs="Calibri"/>
        </w:rPr>
        <w:t>C.H.I.P. Pro</w:t>
      </w:r>
      <w:r w:rsidR="008909C5" w:rsidRPr="008909C5">
        <w:rPr>
          <w:rFonts w:ascii="Calibri" w:hAnsi="Calibri" w:cs="Calibri"/>
        </w:rPr>
        <w:t>.</w:t>
      </w:r>
      <w:r>
        <w:rPr>
          <w:rFonts w:ascii="Calibri" w:hAnsi="Calibri" w:cs="Calibri"/>
        </w:rPr>
        <w:t xml:space="preserve"> </w:t>
      </w:r>
      <w:r w:rsidR="00373249">
        <w:rPr>
          <w:rFonts w:ascii="Calibri" w:hAnsi="Calibri" w:cs="Calibri"/>
        </w:rPr>
        <w:t>A</w:t>
      </w:r>
      <w:r>
        <w:rPr>
          <w:rFonts w:ascii="Calibri" w:hAnsi="Calibri" w:cs="Calibri"/>
        </w:rPr>
        <w:t xml:space="preserve"> 3A 5V </w:t>
      </w:r>
      <w:r w:rsidR="00373249">
        <w:rPr>
          <w:rFonts w:ascii="Calibri" w:hAnsi="Calibri" w:cs="Calibri"/>
        </w:rPr>
        <w:t>Switching Regulator Power Supply</w:t>
      </w:r>
      <w:r>
        <w:rPr>
          <w:rFonts w:ascii="Calibri" w:hAnsi="Calibri" w:cs="Calibri"/>
        </w:rPr>
        <w:t xml:space="preserve"> provides power to C.H.I.P. Pro via it’s Charge-In port.</w:t>
      </w:r>
      <w:r w:rsidR="00373249">
        <w:rPr>
          <w:rFonts w:ascii="Calibri" w:hAnsi="Calibri" w:cs="Calibri"/>
        </w:rPr>
        <w:t xml:space="preserve"> A power-button pulls the PWRON pin to ground to turn on the module.</w:t>
      </w:r>
    </w:p>
    <w:p w14:paraId="5667467E" w14:textId="77777777" w:rsidR="006C326C" w:rsidRPr="006C326C" w:rsidRDefault="006C326C" w:rsidP="006C326C">
      <w:pPr>
        <w:jc w:val="center"/>
      </w:pPr>
    </w:p>
    <w:p w14:paraId="530837B3" w14:textId="77777777" w:rsidR="00415169" w:rsidRDefault="009751E5" w:rsidP="00B15110">
      <w:pPr>
        <w:jc w:val="center"/>
        <w:rPr>
          <w:rFonts w:ascii="Calibri" w:hAnsi="Calibri" w:cs="Calibri"/>
        </w:rPr>
      </w:pPr>
      <w:r>
        <w:rPr>
          <w:rFonts w:ascii="Calibri" w:hAnsi="Calibri" w:cs="Calibri"/>
          <w:noProof/>
          <w:lang w:eastAsia="en-US"/>
        </w:rPr>
        <w:drawing>
          <wp:inline distT="0" distB="0" distL="0" distR="0" wp14:anchorId="53754516" wp14:editId="54E83D46">
            <wp:extent cx="7487376" cy="4849955"/>
            <wp:effectExtent l="0" t="1905"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IP_PRO_Application Diagram_v0.4.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531023" cy="4878228"/>
                    </a:xfrm>
                    <a:prstGeom prst="rect">
                      <a:avLst/>
                    </a:prstGeom>
                  </pic:spPr>
                </pic:pic>
              </a:graphicData>
            </a:graphic>
          </wp:inline>
        </w:drawing>
      </w:r>
    </w:p>
    <w:p w14:paraId="7D4DA564" w14:textId="77777777" w:rsidR="00AA314F" w:rsidRDefault="008909C5" w:rsidP="009751E5">
      <w:pPr>
        <w:pStyle w:val="Caption"/>
        <w:spacing w:before="100" w:beforeAutospacing="1" w:after="100" w:afterAutospacing="1"/>
        <w:ind w:leftChars="0" w:left="0" w:firstLineChars="0" w:firstLine="0"/>
        <w:rPr>
          <w:rFonts w:ascii="Calibri" w:hAnsi="Calibri" w:cs="Calibri"/>
        </w:rPr>
        <w:sectPr w:rsidR="00AA314F" w:rsidSect="007519D8">
          <w:headerReference w:type="default" r:id="rId23"/>
          <w:pgSz w:w="12240" w:h="15840" w:code="1"/>
          <w:pgMar w:top="567" w:right="851" w:bottom="567" w:left="851" w:header="567" w:footer="567" w:gutter="0"/>
          <w:cols w:space="720"/>
          <w:docGrid w:linePitch="312"/>
        </w:sectPr>
      </w:pPr>
      <w:r w:rsidRPr="008909C5">
        <w:rPr>
          <w:rFonts w:ascii="Calibri" w:hAnsi="Calibri" w:cs="Calibri"/>
        </w:rPr>
        <w:t xml:space="preserve">Figure </w:t>
      </w:r>
      <w:r w:rsidR="00AA314F">
        <w:rPr>
          <w:rFonts w:ascii="Calibri" w:hAnsi="Calibri" w:cs="Calibri"/>
        </w:rPr>
        <w:t>3</w:t>
      </w:r>
      <w:r w:rsidR="006C326C">
        <w:rPr>
          <w:rFonts w:ascii="Calibri" w:hAnsi="Calibri" w:cs="Calibri"/>
        </w:rPr>
        <w:t>.</w:t>
      </w:r>
      <w:r w:rsidRPr="008909C5">
        <w:rPr>
          <w:rFonts w:ascii="Calibri" w:hAnsi="Calibri" w:cs="Calibri"/>
        </w:rPr>
        <w:fldChar w:fldCharType="begin"/>
      </w:r>
      <w:r w:rsidRPr="008909C5">
        <w:rPr>
          <w:rFonts w:ascii="Calibri" w:hAnsi="Calibri" w:cs="Calibri"/>
        </w:rPr>
        <w:instrText xml:space="preserve"> SEQ Figure \* ARABIC \s 1 </w:instrText>
      </w:r>
      <w:r w:rsidRPr="008909C5">
        <w:rPr>
          <w:rFonts w:ascii="Calibri" w:hAnsi="Calibri" w:cs="Calibri"/>
        </w:rPr>
        <w:fldChar w:fldCharType="separate"/>
      </w:r>
      <w:r w:rsidR="003A6CB4">
        <w:rPr>
          <w:rFonts w:ascii="Calibri" w:hAnsi="Calibri" w:cs="Calibri"/>
          <w:noProof/>
        </w:rPr>
        <w:t>2</w:t>
      </w:r>
      <w:r w:rsidRPr="008909C5">
        <w:rPr>
          <w:rFonts w:ascii="Calibri" w:hAnsi="Calibri" w:cs="Calibri"/>
        </w:rPr>
        <w:fldChar w:fldCharType="end"/>
      </w:r>
      <w:r w:rsidR="006C326C">
        <w:rPr>
          <w:rFonts w:ascii="Calibri" w:hAnsi="Calibri" w:cs="Calibri"/>
        </w:rPr>
        <w:t>:</w:t>
      </w:r>
      <w:r w:rsidRPr="008909C5">
        <w:rPr>
          <w:rFonts w:ascii="Calibri" w:hAnsi="Calibri" w:cs="Calibri"/>
        </w:rPr>
        <w:t xml:space="preserve"> </w:t>
      </w:r>
      <w:r w:rsidR="008F2A2C">
        <w:rPr>
          <w:rFonts w:ascii="Calibri" w:hAnsi="Calibri" w:cs="Calibri"/>
        </w:rPr>
        <w:t>C.H.I.P. Pro</w:t>
      </w:r>
      <w:r w:rsidRPr="008909C5">
        <w:rPr>
          <w:rFonts w:ascii="Calibri" w:hAnsi="Calibri" w:cs="Calibri"/>
        </w:rPr>
        <w:t xml:space="preserve"> </w:t>
      </w:r>
      <w:r>
        <w:rPr>
          <w:rFonts w:ascii="Calibri" w:hAnsi="Calibri" w:cs="Calibri"/>
        </w:rPr>
        <w:t xml:space="preserve">Typical </w:t>
      </w:r>
      <w:r w:rsidR="00AA314F">
        <w:rPr>
          <w:rFonts w:ascii="Calibri" w:hAnsi="Calibri" w:cs="Calibri"/>
        </w:rPr>
        <w:t>Application Diagram</w:t>
      </w:r>
    </w:p>
    <w:p w14:paraId="26CEE597" w14:textId="77777777" w:rsidR="001724C1" w:rsidRPr="001724C1" w:rsidRDefault="001724C1" w:rsidP="001724C1">
      <w:pPr>
        <w:pStyle w:val="Caption"/>
        <w:ind w:leftChars="0" w:left="0" w:firstLineChars="0" w:firstLine="0"/>
        <w:jc w:val="both"/>
      </w:pPr>
      <w:bookmarkStart w:id="41" w:name="_Toc458081421"/>
    </w:p>
    <w:p w14:paraId="6A4A99DC" w14:textId="77777777" w:rsidR="005B2933" w:rsidRPr="005C0016" w:rsidRDefault="005B2933" w:rsidP="00986624">
      <w:pPr>
        <w:pStyle w:val="Heading1"/>
        <w:numPr>
          <w:ilvl w:val="0"/>
          <w:numId w:val="3"/>
        </w:numPr>
        <w:rPr>
          <w:color w:val="0F5AA9"/>
        </w:rPr>
      </w:pPr>
      <w:r w:rsidRPr="005C0016">
        <w:t>P</w:t>
      </w:r>
      <w:r w:rsidR="004F2212">
        <w:t>in</w:t>
      </w:r>
      <w:r w:rsidRPr="005C0016">
        <w:rPr>
          <w:color w:val="0F5AA9"/>
        </w:rPr>
        <w:t xml:space="preserve"> </w:t>
      </w:r>
      <w:r w:rsidRPr="005C0016">
        <w:t>D</w:t>
      </w:r>
      <w:r w:rsidR="004F2212">
        <w:t>escription</w:t>
      </w:r>
      <w:bookmarkEnd w:id="41"/>
    </w:p>
    <w:p w14:paraId="4AFD7C1D" w14:textId="4B2689DC" w:rsidR="005B2933" w:rsidRPr="00A77C57" w:rsidRDefault="005B2933" w:rsidP="00A77C57">
      <w:pPr>
        <w:pStyle w:val="Heading2"/>
        <w:tabs>
          <w:tab w:val="left" w:pos="1134"/>
        </w:tabs>
        <w:spacing w:beforeLines="50" w:before="120" w:afterLines="50" w:after="120"/>
        <w:rPr>
          <w:szCs w:val="32"/>
        </w:rPr>
      </w:pPr>
      <w:bookmarkStart w:id="42" w:name="_Toc458081422"/>
      <w:r w:rsidRPr="00A77C57">
        <w:rPr>
          <w:szCs w:val="32"/>
        </w:rPr>
        <w:t>Pin Characteristics</w:t>
      </w:r>
      <w:bookmarkEnd w:id="42"/>
    </w:p>
    <w:p w14:paraId="798F53A7" w14:textId="77777777" w:rsidR="005B2933" w:rsidRDefault="005B2933" w:rsidP="00B028D1">
      <w:pPr>
        <w:kinsoku w:val="0"/>
        <w:topLinePunct/>
        <w:autoSpaceDE w:val="0"/>
        <w:autoSpaceDN w:val="0"/>
        <w:rPr>
          <w:rFonts w:ascii="Calibri" w:hAnsi="Calibri" w:cs="Arial"/>
          <w:szCs w:val="21"/>
        </w:rPr>
      </w:pPr>
      <w:r>
        <w:rPr>
          <w:rFonts w:ascii="Calibri" w:hAnsi="Calibri" w:cs="Arial"/>
          <w:szCs w:val="21"/>
        </w:rPr>
        <w:t xml:space="preserve">Table </w:t>
      </w:r>
      <w:r>
        <w:rPr>
          <w:rFonts w:ascii="Calibri" w:hAnsi="Calibri" w:cs="Arial" w:hint="eastAsia"/>
          <w:szCs w:val="21"/>
        </w:rPr>
        <w:t>4</w:t>
      </w:r>
      <w:r>
        <w:rPr>
          <w:rFonts w:ascii="Calibri" w:hAnsi="Calibri" w:cs="Arial"/>
          <w:szCs w:val="21"/>
        </w:rPr>
        <w:t xml:space="preserve">-1 lists the characteristics of </w:t>
      </w:r>
      <w:r w:rsidR="008F2A2C">
        <w:rPr>
          <w:rFonts w:ascii="Calibri" w:hAnsi="Calibri" w:cs="Arial"/>
          <w:szCs w:val="21"/>
        </w:rPr>
        <w:t>C.H.I.P Pro</w:t>
      </w:r>
      <w:r>
        <w:rPr>
          <w:rFonts w:ascii="Calibri" w:hAnsi="Calibri" w:cs="Arial" w:hint="eastAsia"/>
          <w:szCs w:val="21"/>
        </w:rPr>
        <w:t xml:space="preserve"> </w:t>
      </w:r>
      <w:r w:rsidR="008F2A2C">
        <w:rPr>
          <w:rFonts w:ascii="Calibri" w:hAnsi="Calibri" w:cs="Arial"/>
          <w:szCs w:val="21"/>
        </w:rPr>
        <w:t>p</w:t>
      </w:r>
      <w:r>
        <w:rPr>
          <w:rFonts w:ascii="Calibri" w:hAnsi="Calibri" w:cs="Arial"/>
          <w:szCs w:val="21"/>
        </w:rPr>
        <w:t>ins</w:t>
      </w:r>
      <w:r>
        <w:rPr>
          <w:rFonts w:ascii="Calibri" w:hAnsi="Calibri" w:cs="Arial" w:hint="eastAsia"/>
          <w:szCs w:val="21"/>
        </w:rPr>
        <w:t xml:space="preserve"> from </w:t>
      </w:r>
      <w:r w:rsidR="00C010EF">
        <w:rPr>
          <w:rFonts w:ascii="Calibri" w:hAnsi="Calibri" w:cs="Arial"/>
          <w:szCs w:val="21"/>
        </w:rPr>
        <w:t>the following</w:t>
      </w:r>
      <w:r>
        <w:rPr>
          <w:rFonts w:ascii="Calibri" w:hAnsi="Calibri" w:cs="Arial" w:hint="eastAsia"/>
          <w:szCs w:val="21"/>
        </w:rPr>
        <w:t xml:space="preserve"> aspects:</w:t>
      </w:r>
      <w:r w:rsidR="00CC1A98">
        <w:rPr>
          <w:rFonts w:ascii="Calibri" w:hAnsi="Calibri" w:cs="Arial"/>
          <w:szCs w:val="21"/>
        </w:rPr>
        <w:t xml:space="preserve"> </w:t>
      </w:r>
      <w:r w:rsidR="008F2A2C">
        <w:rPr>
          <w:rFonts w:ascii="Calibri" w:hAnsi="Calibri" w:cs="Arial"/>
          <w:szCs w:val="21"/>
        </w:rPr>
        <w:t xml:space="preserve">Pin </w:t>
      </w:r>
      <w:r w:rsidR="00983FFE">
        <w:rPr>
          <w:rFonts w:ascii="Calibri" w:hAnsi="Calibri" w:cs="Arial"/>
          <w:szCs w:val="21"/>
        </w:rPr>
        <w:t>Number</w:t>
      </w:r>
      <w:r>
        <w:rPr>
          <w:rFonts w:ascii="Calibri" w:hAnsi="Calibri" w:cs="Arial" w:hint="eastAsia"/>
          <w:szCs w:val="21"/>
        </w:rPr>
        <w:t>,</w:t>
      </w:r>
      <w:r w:rsidR="00CC1A98">
        <w:rPr>
          <w:rFonts w:ascii="Calibri" w:hAnsi="Calibri" w:cs="Arial"/>
          <w:szCs w:val="21"/>
        </w:rPr>
        <w:t xml:space="preserve"> </w:t>
      </w:r>
      <w:r>
        <w:rPr>
          <w:rFonts w:ascii="Calibri" w:hAnsi="Calibri" w:cs="Arial" w:hint="eastAsia"/>
          <w:szCs w:val="21"/>
        </w:rPr>
        <w:t>Pin Name,</w:t>
      </w:r>
      <w:r w:rsidR="0041484E">
        <w:rPr>
          <w:rFonts w:ascii="Calibri" w:hAnsi="Calibri" w:cs="Arial"/>
          <w:szCs w:val="21"/>
        </w:rPr>
        <w:t xml:space="preserve"> </w:t>
      </w:r>
      <w:r>
        <w:rPr>
          <w:rFonts w:ascii="Calibri" w:hAnsi="Calibri" w:cs="Arial" w:hint="eastAsia"/>
          <w:szCs w:val="21"/>
        </w:rPr>
        <w:t>Type,</w:t>
      </w:r>
      <w:r w:rsidR="00CC1A98">
        <w:rPr>
          <w:rFonts w:ascii="Calibri" w:hAnsi="Calibri" w:cs="Arial"/>
          <w:szCs w:val="21"/>
        </w:rPr>
        <w:t xml:space="preserve"> </w:t>
      </w:r>
      <w:r>
        <w:rPr>
          <w:rFonts w:ascii="Calibri" w:hAnsi="Calibri" w:cs="Arial" w:hint="eastAsia"/>
          <w:szCs w:val="21"/>
        </w:rPr>
        <w:t>Reset State,</w:t>
      </w:r>
      <w:r w:rsidR="00CC1A98">
        <w:rPr>
          <w:rFonts w:ascii="Calibri" w:hAnsi="Calibri" w:cs="Arial"/>
          <w:szCs w:val="21"/>
        </w:rPr>
        <w:t xml:space="preserve"> </w:t>
      </w:r>
      <w:r>
        <w:rPr>
          <w:rFonts w:ascii="Calibri" w:hAnsi="Calibri" w:cs="Arial" w:hint="eastAsia"/>
          <w:szCs w:val="21"/>
        </w:rPr>
        <w:t>Default Pull Up/Down,</w:t>
      </w:r>
      <w:r w:rsidR="00CC1A98">
        <w:rPr>
          <w:rFonts w:ascii="Calibri" w:hAnsi="Calibri" w:cs="Arial"/>
          <w:szCs w:val="21"/>
        </w:rPr>
        <w:t xml:space="preserve"> </w:t>
      </w:r>
      <w:r>
        <w:rPr>
          <w:rFonts w:ascii="Calibri" w:hAnsi="Calibri" w:cs="Arial" w:hint="eastAsia"/>
          <w:szCs w:val="21"/>
        </w:rPr>
        <w:t>and Buffer Strength.</w:t>
      </w:r>
    </w:p>
    <w:p w14:paraId="0A8915D2" w14:textId="77777777" w:rsidR="005B2933" w:rsidRDefault="005B2933">
      <w:pPr>
        <w:kinsoku w:val="0"/>
        <w:topLinePunct/>
        <w:autoSpaceDE w:val="0"/>
        <w:autoSpaceDN w:val="0"/>
        <w:ind w:left="-283"/>
        <w:rPr>
          <w:rFonts w:ascii="Calibri" w:hAnsi="Calibri" w:cs="Arial"/>
          <w:sz w:val="18"/>
          <w:szCs w:val="18"/>
        </w:rPr>
      </w:pPr>
    </w:p>
    <w:p w14:paraId="4816DF59" w14:textId="77777777" w:rsidR="00B86E6F" w:rsidRPr="00B028D1" w:rsidRDefault="00B028D1" w:rsidP="00091AD1">
      <w:pPr>
        <w:numPr>
          <w:ilvl w:val="0"/>
          <w:numId w:val="4"/>
        </w:numPr>
        <w:kinsoku w:val="0"/>
        <w:topLinePunct/>
        <w:autoSpaceDE w:val="0"/>
        <w:autoSpaceDN w:val="0"/>
        <w:ind w:left="357" w:hanging="357"/>
        <w:rPr>
          <w:rFonts w:ascii="Calibri" w:hAnsi="Calibri" w:cs="Calibri"/>
          <w:szCs w:val="21"/>
        </w:rPr>
      </w:pPr>
      <w:r w:rsidRPr="00B028D1">
        <w:rPr>
          <w:rFonts w:ascii="Calibri" w:hAnsi="Calibri" w:cs="Calibri"/>
          <w:b/>
        </w:rPr>
        <w:t>Pin Number:</w:t>
      </w:r>
      <w:r w:rsidRPr="00B028D1">
        <w:rPr>
          <w:rFonts w:ascii="Calibri" w:hAnsi="Calibri" w:cs="Calibri"/>
        </w:rPr>
        <w:t xml:space="preserve"> </w:t>
      </w:r>
      <w:r w:rsidR="008F2A2C">
        <w:rPr>
          <w:rFonts w:ascii="Calibri" w:hAnsi="Calibri" w:cs="Calibri"/>
        </w:rPr>
        <w:t>Through-holes + Castellated Edges</w:t>
      </w:r>
    </w:p>
    <w:p w14:paraId="30832CCE" w14:textId="77777777" w:rsidR="00B86E6F" w:rsidRPr="00B028D1" w:rsidRDefault="00B028D1" w:rsidP="00091AD1">
      <w:pPr>
        <w:numPr>
          <w:ilvl w:val="0"/>
          <w:numId w:val="4"/>
        </w:numPr>
        <w:kinsoku w:val="0"/>
        <w:topLinePunct/>
        <w:autoSpaceDE w:val="0"/>
        <w:autoSpaceDN w:val="0"/>
        <w:ind w:left="357" w:hanging="357"/>
        <w:rPr>
          <w:rFonts w:ascii="Calibri" w:hAnsi="Calibri" w:cs="Calibri"/>
        </w:rPr>
      </w:pPr>
      <w:r w:rsidRPr="00B028D1">
        <w:rPr>
          <w:rFonts w:ascii="Calibri" w:hAnsi="Calibri" w:cs="Calibri"/>
          <w:b/>
        </w:rPr>
        <w:t>Pin Name</w:t>
      </w:r>
      <w:r w:rsidRPr="00B028D1">
        <w:rPr>
          <w:rFonts w:ascii="Calibri" w:hAnsi="Calibri" w:cs="Calibri"/>
        </w:rPr>
        <w:t>: Names of signals mu</w:t>
      </w:r>
      <w:r w:rsidR="001015BD">
        <w:rPr>
          <w:rFonts w:ascii="Calibri" w:hAnsi="Calibri" w:cs="Calibri"/>
        </w:rPr>
        <w:t xml:space="preserve">ltiplexed on each pin No. </w:t>
      </w:r>
    </w:p>
    <w:p w14:paraId="335A9BA6" w14:textId="77777777" w:rsidR="00B86E6F" w:rsidRPr="00B028D1" w:rsidRDefault="00B028D1" w:rsidP="00091AD1">
      <w:pPr>
        <w:numPr>
          <w:ilvl w:val="0"/>
          <w:numId w:val="4"/>
        </w:numPr>
        <w:kinsoku w:val="0"/>
        <w:topLinePunct/>
        <w:autoSpaceDE w:val="0"/>
        <w:autoSpaceDN w:val="0"/>
        <w:ind w:left="357" w:hanging="357"/>
        <w:rPr>
          <w:rFonts w:ascii="Calibri" w:hAnsi="Calibri" w:cs="Calibri"/>
          <w:szCs w:val="21"/>
        </w:rPr>
      </w:pPr>
      <w:r w:rsidRPr="00B028D1">
        <w:rPr>
          <w:rFonts w:ascii="Calibri" w:hAnsi="Calibri" w:cs="Calibri"/>
          <w:b/>
        </w:rPr>
        <w:t>Type:</w:t>
      </w:r>
      <w:r w:rsidRPr="00B028D1">
        <w:rPr>
          <w:rFonts w:ascii="Calibri" w:hAnsi="Calibri" w:cs="Calibri"/>
        </w:rPr>
        <w:t xml:space="preserve"> </w:t>
      </w:r>
      <w:r w:rsidR="003D5C83">
        <w:rPr>
          <w:rFonts w:ascii="Calibri" w:hAnsi="Calibri" w:cs="Calibri"/>
        </w:rPr>
        <w:t>S</w:t>
      </w:r>
      <w:r w:rsidRPr="00B028D1">
        <w:rPr>
          <w:rFonts w:ascii="Calibri" w:hAnsi="Calibri" w:cs="Calibri"/>
        </w:rPr>
        <w:t>ignal direction</w:t>
      </w:r>
    </w:p>
    <w:p w14:paraId="36120DB7" w14:textId="77777777" w:rsidR="00B028D1" w:rsidRPr="00526BB3" w:rsidRDefault="00B028D1" w:rsidP="00526BB3">
      <w:pPr>
        <w:kinsoku w:val="0"/>
        <w:topLinePunct/>
        <w:autoSpaceDE w:val="0"/>
        <w:autoSpaceDN w:val="0"/>
        <w:ind w:left="357"/>
        <w:rPr>
          <w:rFonts w:ascii="Calibri" w:hAnsi="Calibri" w:cs="Calibri"/>
          <w:szCs w:val="21"/>
        </w:rPr>
      </w:pPr>
      <w:r w:rsidRPr="00526BB3">
        <w:rPr>
          <w:rFonts w:ascii="Calibri" w:hAnsi="Calibri" w:cs="Calibri"/>
          <w:szCs w:val="21"/>
        </w:rPr>
        <w:t>I : Input</w:t>
      </w:r>
    </w:p>
    <w:p w14:paraId="6DA4FA39" w14:textId="77777777" w:rsidR="00B028D1" w:rsidRPr="00526BB3" w:rsidRDefault="00B028D1" w:rsidP="00526BB3">
      <w:pPr>
        <w:kinsoku w:val="0"/>
        <w:topLinePunct/>
        <w:autoSpaceDE w:val="0"/>
        <w:autoSpaceDN w:val="0"/>
        <w:ind w:left="357"/>
        <w:rPr>
          <w:rFonts w:ascii="Calibri" w:hAnsi="Calibri" w:cs="Calibri"/>
          <w:szCs w:val="21"/>
        </w:rPr>
      </w:pPr>
      <w:r w:rsidRPr="00526BB3">
        <w:rPr>
          <w:rFonts w:ascii="Calibri" w:hAnsi="Calibri" w:cs="Calibri"/>
          <w:szCs w:val="21"/>
        </w:rPr>
        <w:t>O:</w:t>
      </w:r>
      <w:r w:rsidR="009E6F77">
        <w:rPr>
          <w:rFonts w:ascii="Calibri" w:hAnsi="Calibri" w:cs="Calibri"/>
          <w:szCs w:val="21"/>
        </w:rPr>
        <w:t xml:space="preserve"> </w:t>
      </w:r>
      <w:r w:rsidRPr="00526BB3">
        <w:rPr>
          <w:rFonts w:ascii="Calibri" w:hAnsi="Calibri" w:cs="Calibri"/>
          <w:szCs w:val="21"/>
        </w:rPr>
        <w:t>Output</w:t>
      </w:r>
    </w:p>
    <w:p w14:paraId="6D204741" w14:textId="77777777" w:rsidR="00B028D1" w:rsidRPr="00526BB3" w:rsidRDefault="00B028D1" w:rsidP="00526BB3">
      <w:pPr>
        <w:kinsoku w:val="0"/>
        <w:topLinePunct/>
        <w:autoSpaceDE w:val="0"/>
        <w:autoSpaceDN w:val="0"/>
        <w:ind w:left="357"/>
        <w:rPr>
          <w:rFonts w:ascii="Calibri" w:hAnsi="Calibri" w:cs="Calibri"/>
          <w:szCs w:val="21"/>
        </w:rPr>
      </w:pPr>
      <w:r w:rsidRPr="00526BB3">
        <w:rPr>
          <w:rFonts w:ascii="Calibri" w:hAnsi="Calibri" w:cs="Calibri"/>
          <w:szCs w:val="21"/>
        </w:rPr>
        <w:t>I/O: Input</w:t>
      </w:r>
      <w:r w:rsidR="003B1705">
        <w:rPr>
          <w:rFonts w:ascii="Calibri" w:hAnsi="Calibri" w:cs="Calibri"/>
          <w:szCs w:val="21"/>
        </w:rPr>
        <w:t xml:space="preserve"> </w:t>
      </w:r>
      <w:r w:rsidRPr="00526BB3">
        <w:rPr>
          <w:rFonts w:ascii="Calibri" w:hAnsi="Calibri" w:cs="Calibri"/>
          <w:szCs w:val="21"/>
        </w:rPr>
        <w:t>/</w:t>
      </w:r>
      <w:r w:rsidR="003B1705">
        <w:rPr>
          <w:rFonts w:ascii="Calibri" w:hAnsi="Calibri" w:cs="Calibri"/>
          <w:szCs w:val="21"/>
        </w:rPr>
        <w:t xml:space="preserve"> </w:t>
      </w:r>
      <w:r w:rsidRPr="00526BB3">
        <w:rPr>
          <w:rFonts w:ascii="Calibri" w:hAnsi="Calibri" w:cs="Calibri"/>
          <w:szCs w:val="21"/>
        </w:rPr>
        <w:t>Output</w:t>
      </w:r>
    </w:p>
    <w:p w14:paraId="0A5A6DD8" w14:textId="77777777" w:rsidR="00B028D1" w:rsidRPr="00526BB3" w:rsidRDefault="00B028D1" w:rsidP="00526BB3">
      <w:pPr>
        <w:kinsoku w:val="0"/>
        <w:topLinePunct/>
        <w:autoSpaceDE w:val="0"/>
        <w:autoSpaceDN w:val="0"/>
        <w:ind w:left="357"/>
        <w:rPr>
          <w:rFonts w:ascii="Calibri" w:hAnsi="Calibri" w:cs="Calibri"/>
          <w:szCs w:val="21"/>
        </w:rPr>
      </w:pPr>
      <w:r w:rsidRPr="00526BB3">
        <w:rPr>
          <w:rFonts w:ascii="Calibri" w:hAnsi="Calibri" w:cs="Calibri"/>
          <w:szCs w:val="21"/>
        </w:rPr>
        <w:t>A:</w:t>
      </w:r>
      <w:r w:rsidR="009E6F77">
        <w:rPr>
          <w:rFonts w:ascii="Calibri" w:hAnsi="Calibri" w:cs="Calibri"/>
          <w:szCs w:val="21"/>
        </w:rPr>
        <w:t xml:space="preserve"> </w:t>
      </w:r>
      <w:r w:rsidRPr="00526BB3">
        <w:rPr>
          <w:rFonts w:ascii="Calibri" w:hAnsi="Calibri" w:cs="Calibri"/>
          <w:szCs w:val="21"/>
        </w:rPr>
        <w:t>Analog</w:t>
      </w:r>
    </w:p>
    <w:p w14:paraId="4A34BA3B" w14:textId="77777777" w:rsidR="00B028D1" w:rsidRDefault="00A11FCA" w:rsidP="00526BB3">
      <w:pPr>
        <w:kinsoku w:val="0"/>
        <w:topLinePunct/>
        <w:autoSpaceDE w:val="0"/>
        <w:autoSpaceDN w:val="0"/>
        <w:ind w:left="357"/>
        <w:rPr>
          <w:rFonts w:ascii="Calibri" w:hAnsi="Calibri" w:cs="Calibri"/>
          <w:szCs w:val="21"/>
        </w:rPr>
      </w:pPr>
      <w:r w:rsidRPr="00526BB3">
        <w:rPr>
          <w:rFonts w:ascii="Calibri" w:hAnsi="Calibri" w:cs="Calibri"/>
          <w:szCs w:val="21"/>
        </w:rPr>
        <w:t>AIO: Analog Input</w:t>
      </w:r>
      <w:r w:rsidR="003B1705">
        <w:rPr>
          <w:rFonts w:ascii="Calibri" w:hAnsi="Calibri" w:cs="Calibri"/>
          <w:szCs w:val="21"/>
        </w:rPr>
        <w:t xml:space="preserve"> </w:t>
      </w:r>
      <w:r w:rsidRPr="00526BB3">
        <w:rPr>
          <w:rFonts w:ascii="Calibri" w:hAnsi="Calibri" w:cs="Calibri"/>
          <w:szCs w:val="21"/>
        </w:rPr>
        <w:t>/</w:t>
      </w:r>
      <w:r w:rsidR="003B1705">
        <w:rPr>
          <w:rFonts w:ascii="Calibri" w:hAnsi="Calibri" w:cs="Calibri"/>
          <w:szCs w:val="21"/>
        </w:rPr>
        <w:t xml:space="preserve"> </w:t>
      </w:r>
      <w:r w:rsidRPr="00526BB3">
        <w:rPr>
          <w:rFonts w:ascii="Calibri" w:hAnsi="Calibri" w:cs="Calibri"/>
          <w:szCs w:val="21"/>
        </w:rPr>
        <w:t>Output</w:t>
      </w:r>
    </w:p>
    <w:p w14:paraId="63D93D34" w14:textId="77777777" w:rsidR="00D318CE" w:rsidRPr="00526BB3" w:rsidRDefault="00D318CE" w:rsidP="00526BB3">
      <w:pPr>
        <w:kinsoku w:val="0"/>
        <w:topLinePunct/>
        <w:autoSpaceDE w:val="0"/>
        <w:autoSpaceDN w:val="0"/>
        <w:ind w:left="357"/>
        <w:rPr>
          <w:rFonts w:ascii="Calibri" w:hAnsi="Calibri" w:cs="Calibri"/>
          <w:szCs w:val="21"/>
        </w:rPr>
      </w:pPr>
      <w:r>
        <w:rPr>
          <w:rFonts w:ascii="Calibri" w:hAnsi="Calibri" w:cs="Calibri"/>
          <w:szCs w:val="21"/>
        </w:rPr>
        <w:t>OD: Open Drain</w:t>
      </w:r>
    </w:p>
    <w:p w14:paraId="200DD094" w14:textId="77777777" w:rsidR="00A11FCA" w:rsidRPr="00526BB3" w:rsidRDefault="00D318CE" w:rsidP="00526BB3">
      <w:pPr>
        <w:kinsoku w:val="0"/>
        <w:topLinePunct/>
        <w:autoSpaceDE w:val="0"/>
        <w:autoSpaceDN w:val="0"/>
        <w:ind w:left="357"/>
        <w:rPr>
          <w:rFonts w:ascii="Calibri" w:hAnsi="Calibri" w:cs="Calibri"/>
          <w:szCs w:val="21"/>
        </w:rPr>
      </w:pPr>
      <w:r>
        <w:rPr>
          <w:rFonts w:ascii="Calibri" w:hAnsi="Calibri" w:cs="Calibri"/>
          <w:szCs w:val="21"/>
        </w:rPr>
        <w:t>P</w:t>
      </w:r>
      <w:r w:rsidR="00A11FCA" w:rsidRPr="00526BB3">
        <w:rPr>
          <w:rFonts w:ascii="Calibri" w:hAnsi="Calibri" w:cs="Calibri"/>
          <w:szCs w:val="21"/>
        </w:rPr>
        <w:t>: Power</w:t>
      </w:r>
    </w:p>
    <w:p w14:paraId="4D078BB1" w14:textId="77777777" w:rsidR="00B028D1" w:rsidRPr="00526BB3" w:rsidRDefault="00D318CE" w:rsidP="00526BB3">
      <w:pPr>
        <w:kinsoku w:val="0"/>
        <w:topLinePunct/>
        <w:autoSpaceDE w:val="0"/>
        <w:autoSpaceDN w:val="0"/>
        <w:ind w:left="357"/>
        <w:rPr>
          <w:rFonts w:ascii="Calibri" w:hAnsi="Calibri" w:cs="Calibri"/>
          <w:szCs w:val="21"/>
        </w:rPr>
      </w:pPr>
      <w:r>
        <w:rPr>
          <w:rFonts w:ascii="Calibri" w:hAnsi="Calibri" w:cs="Calibri"/>
          <w:szCs w:val="21"/>
        </w:rPr>
        <w:t>G</w:t>
      </w:r>
      <w:r w:rsidR="00A11FCA" w:rsidRPr="00526BB3">
        <w:rPr>
          <w:rFonts w:ascii="Calibri" w:hAnsi="Calibri" w:cs="Calibri"/>
          <w:szCs w:val="21"/>
        </w:rPr>
        <w:t>: Ground</w:t>
      </w:r>
    </w:p>
    <w:p w14:paraId="3586DB8B" w14:textId="77777777" w:rsidR="00B86E6F" w:rsidRPr="00A11FCA" w:rsidRDefault="00A11FCA" w:rsidP="00091AD1">
      <w:pPr>
        <w:numPr>
          <w:ilvl w:val="0"/>
          <w:numId w:val="4"/>
        </w:numPr>
        <w:kinsoku w:val="0"/>
        <w:topLinePunct/>
        <w:autoSpaceDE w:val="0"/>
        <w:autoSpaceDN w:val="0"/>
        <w:ind w:left="357" w:hanging="357"/>
        <w:rPr>
          <w:rFonts w:ascii="Calibri" w:hAnsi="Calibri" w:cs="Calibri"/>
          <w:szCs w:val="21"/>
        </w:rPr>
      </w:pPr>
      <w:r w:rsidRPr="00A11FCA">
        <w:rPr>
          <w:rFonts w:ascii="Calibri" w:hAnsi="Calibri" w:cs="Calibri"/>
          <w:b/>
        </w:rPr>
        <w:t>Pin Reset State:</w:t>
      </w:r>
      <w:r w:rsidRPr="00A11FCA">
        <w:rPr>
          <w:rFonts w:ascii="Calibri" w:hAnsi="Calibri" w:cs="Calibri"/>
        </w:rPr>
        <w:t xml:space="preserve"> The state of the terminal at reset (power up)</w:t>
      </w:r>
    </w:p>
    <w:p w14:paraId="11A13FF6" w14:textId="77777777" w:rsidR="00A11FCA" w:rsidRPr="00A11FCA" w:rsidRDefault="00A11FCA" w:rsidP="00A11FCA">
      <w:pPr>
        <w:kinsoku w:val="0"/>
        <w:topLinePunct/>
        <w:autoSpaceDE w:val="0"/>
        <w:autoSpaceDN w:val="0"/>
        <w:ind w:left="357"/>
        <w:rPr>
          <w:rFonts w:ascii="Calibri" w:hAnsi="Calibri" w:cs="Calibri"/>
        </w:rPr>
      </w:pPr>
      <w:r w:rsidRPr="00A11FCA">
        <w:rPr>
          <w:rFonts w:ascii="Calibri" w:hAnsi="Calibri" w:cs="Calibri"/>
          <w:szCs w:val="21"/>
        </w:rPr>
        <w:t>Z:</w:t>
      </w:r>
      <w:r w:rsidRPr="00A11FCA">
        <w:rPr>
          <w:rFonts w:ascii="Calibri" w:hAnsi="Calibri" w:cs="Calibri"/>
        </w:rPr>
        <w:t xml:space="preserve"> High-impedance</w:t>
      </w:r>
    </w:p>
    <w:p w14:paraId="721F7963" w14:textId="77777777" w:rsidR="00B86E6F" w:rsidRPr="00A11FCA" w:rsidRDefault="00A11FCA" w:rsidP="00091AD1">
      <w:pPr>
        <w:numPr>
          <w:ilvl w:val="0"/>
          <w:numId w:val="4"/>
        </w:numPr>
        <w:kinsoku w:val="0"/>
        <w:topLinePunct/>
        <w:autoSpaceDE w:val="0"/>
        <w:autoSpaceDN w:val="0"/>
        <w:ind w:left="357" w:hanging="357"/>
        <w:rPr>
          <w:rFonts w:ascii="Calibri" w:hAnsi="Calibri" w:cs="Calibri"/>
          <w:szCs w:val="21"/>
        </w:rPr>
      </w:pPr>
      <w:r w:rsidRPr="00A11FCA">
        <w:rPr>
          <w:rFonts w:ascii="Calibri" w:hAnsi="Calibri" w:cs="Calibri"/>
          <w:b/>
        </w:rPr>
        <w:t>Pull Up/Down:</w:t>
      </w:r>
      <w:r w:rsidRPr="00A11FCA">
        <w:rPr>
          <w:rFonts w:ascii="Calibri" w:hAnsi="Calibri" w:cs="Calibri"/>
        </w:rPr>
        <w:t xml:space="preserve"> Denotes the presence of an internal pull up or pull down resister</w:t>
      </w:r>
    </w:p>
    <w:p w14:paraId="3C80AD92" w14:textId="77777777" w:rsidR="00A11FCA" w:rsidRPr="00A11FCA" w:rsidRDefault="00A11FCA" w:rsidP="00A11FCA">
      <w:pPr>
        <w:kinsoku w:val="0"/>
        <w:topLinePunct/>
        <w:autoSpaceDE w:val="0"/>
        <w:autoSpaceDN w:val="0"/>
        <w:ind w:left="357"/>
        <w:rPr>
          <w:rFonts w:ascii="Calibri" w:hAnsi="Calibri" w:cs="Calibri"/>
          <w:szCs w:val="21"/>
        </w:rPr>
      </w:pPr>
      <w:r w:rsidRPr="00A11FCA">
        <w:rPr>
          <w:rFonts w:ascii="Calibri" w:hAnsi="Calibri" w:cs="Calibri"/>
        </w:rPr>
        <w:t>Pull up and pull down resistor can be enabled or disabled via software</w:t>
      </w:r>
      <w:r w:rsidR="00BD5445">
        <w:rPr>
          <w:rFonts w:ascii="Calibri" w:hAnsi="Calibri" w:cs="Calibri"/>
        </w:rPr>
        <w:t>.</w:t>
      </w:r>
    </w:p>
    <w:p w14:paraId="2F8F9561" w14:textId="77777777" w:rsidR="00A11FCA" w:rsidRPr="00A11FCA" w:rsidRDefault="00A11FCA" w:rsidP="00091AD1">
      <w:pPr>
        <w:numPr>
          <w:ilvl w:val="0"/>
          <w:numId w:val="4"/>
        </w:numPr>
        <w:kinsoku w:val="0"/>
        <w:topLinePunct/>
        <w:autoSpaceDE w:val="0"/>
        <w:autoSpaceDN w:val="0"/>
        <w:ind w:left="357" w:hanging="357"/>
        <w:rPr>
          <w:rFonts w:ascii="Calibri" w:hAnsi="Calibri" w:cs="Calibri"/>
          <w:szCs w:val="21"/>
        </w:rPr>
      </w:pPr>
      <w:r w:rsidRPr="00A11FCA">
        <w:rPr>
          <w:rFonts w:ascii="Calibri" w:hAnsi="Calibri" w:cs="Calibri"/>
          <w:b/>
        </w:rPr>
        <w:t>Buffer Strength:</w:t>
      </w:r>
      <w:r w:rsidRPr="00A11FCA">
        <w:rPr>
          <w:rFonts w:ascii="Calibri" w:hAnsi="Calibri" w:cs="Calibri"/>
        </w:rPr>
        <w:t xml:space="preserve"> Drive strength of the associated output buffer.</w:t>
      </w:r>
    </w:p>
    <w:p w14:paraId="32626DD3" w14:textId="77777777" w:rsidR="005B2933" w:rsidRPr="00753976" w:rsidRDefault="00753976" w:rsidP="00753976">
      <w:pPr>
        <w:pStyle w:val="Caption"/>
        <w:spacing w:before="100" w:beforeAutospacing="1" w:after="100" w:afterAutospacing="1"/>
        <w:ind w:firstLine="210"/>
        <w:rPr>
          <w:rFonts w:ascii="Calibri" w:hAnsi="Calibri" w:cs="Calibri"/>
          <w:szCs w:val="21"/>
        </w:rPr>
      </w:pPr>
      <w:r w:rsidRPr="00753976">
        <w:rPr>
          <w:rFonts w:ascii="Calibri" w:hAnsi="Calibri" w:cs="Calibri"/>
        </w:rPr>
        <w:t xml:space="preserve">Table </w:t>
      </w:r>
      <w:r w:rsidR="0039477E">
        <w:rPr>
          <w:rFonts w:ascii="Calibri" w:hAnsi="Calibri" w:cs="Calibri"/>
        </w:rPr>
        <w:fldChar w:fldCharType="begin"/>
      </w:r>
      <w:r w:rsidR="0039477E">
        <w:rPr>
          <w:rFonts w:ascii="Calibri" w:hAnsi="Calibri" w:cs="Calibri"/>
        </w:rPr>
        <w:instrText xml:space="preserve"> STYLEREF 1 \s </w:instrText>
      </w:r>
      <w:r w:rsidR="0039477E">
        <w:rPr>
          <w:rFonts w:ascii="Calibri" w:hAnsi="Calibri" w:cs="Calibri"/>
        </w:rPr>
        <w:fldChar w:fldCharType="separate"/>
      </w:r>
      <w:r w:rsidR="003A6CB4">
        <w:rPr>
          <w:rFonts w:ascii="Calibri" w:hAnsi="Calibri" w:cs="Calibri"/>
          <w:noProof/>
        </w:rPr>
        <w:t>4</w:t>
      </w:r>
      <w:r w:rsidR="0039477E">
        <w:rPr>
          <w:rFonts w:ascii="Calibri" w:hAnsi="Calibri" w:cs="Calibri"/>
        </w:rPr>
        <w:fldChar w:fldCharType="end"/>
      </w:r>
      <w:r w:rsidR="0039477E">
        <w:rPr>
          <w:rFonts w:ascii="Calibri" w:hAnsi="Calibri" w:cs="Calibri"/>
        </w:rPr>
        <w:noBreakHyphen/>
      </w:r>
      <w:r w:rsidR="0039477E">
        <w:rPr>
          <w:rFonts w:ascii="Calibri" w:hAnsi="Calibri" w:cs="Calibri"/>
        </w:rPr>
        <w:fldChar w:fldCharType="begin"/>
      </w:r>
      <w:r w:rsidR="0039477E">
        <w:rPr>
          <w:rFonts w:ascii="Calibri" w:hAnsi="Calibri" w:cs="Calibri"/>
        </w:rPr>
        <w:instrText xml:space="preserve"> SEQ Table \* ARABIC \s 1 </w:instrText>
      </w:r>
      <w:r w:rsidR="0039477E">
        <w:rPr>
          <w:rFonts w:ascii="Calibri" w:hAnsi="Calibri" w:cs="Calibri"/>
        </w:rPr>
        <w:fldChar w:fldCharType="separate"/>
      </w:r>
      <w:r w:rsidR="003A6CB4">
        <w:rPr>
          <w:rFonts w:ascii="Calibri" w:hAnsi="Calibri" w:cs="Calibri"/>
          <w:noProof/>
        </w:rPr>
        <w:t>1</w:t>
      </w:r>
      <w:r w:rsidR="0039477E">
        <w:rPr>
          <w:rFonts w:ascii="Calibri" w:hAnsi="Calibri" w:cs="Calibri"/>
        </w:rPr>
        <w:fldChar w:fldCharType="end"/>
      </w:r>
      <w:r w:rsidRPr="00753976">
        <w:rPr>
          <w:rFonts w:ascii="Calibri" w:hAnsi="Calibri" w:cs="Calibri"/>
        </w:rPr>
        <w:t>. Pin Characteristics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24"/>
        <w:gridCol w:w="1394"/>
        <w:gridCol w:w="1394"/>
        <w:gridCol w:w="1249"/>
        <w:gridCol w:w="1402"/>
        <w:gridCol w:w="1674"/>
        <w:gridCol w:w="1691"/>
      </w:tblGrid>
      <w:tr w:rsidR="00FB4D9D" w14:paraId="509E1B0C" w14:textId="77777777" w:rsidTr="00896ADF">
        <w:trPr>
          <w:trHeight w:val="850"/>
          <w:tblHeader/>
        </w:trPr>
        <w:tc>
          <w:tcPr>
            <w:tcW w:w="819" w:type="pct"/>
            <w:shd w:val="clear" w:color="auto" w:fill="C0C0C0"/>
            <w:vAlign w:val="center"/>
          </w:tcPr>
          <w:p w14:paraId="051C0B5A" w14:textId="77777777" w:rsidR="00753976" w:rsidRPr="00DF3993" w:rsidRDefault="003C73A6" w:rsidP="00322A81">
            <w:pPr>
              <w:widowControl/>
              <w:ind w:leftChars="50" w:left="105"/>
              <w:jc w:val="left"/>
              <w:rPr>
                <w:rFonts w:ascii="Calibri" w:hAnsi="Calibri" w:cs="Arial"/>
                <w:b/>
                <w:bCs/>
                <w:kern w:val="0"/>
                <w:szCs w:val="21"/>
              </w:rPr>
            </w:pPr>
            <w:r>
              <w:rPr>
                <w:rFonts w:ascii="Calibri" w:hAnsi="Calibri" w:cs="Arial"/>
                <w:b/>
                <w:bCs/>
                <w:kern w:val="0"/>
                <w:szCs w:val="21"/>
              </w:rPr>
              <w:t>Pin #</w:t>
            </w:r>
          </w:p>
        </w:tc>
        <w:tc>
          <w:tcPr>
            <w:tcW w:w="662" w:type="pct"/>
            <w:shd w:val="clear" w:color="auto" w:fill="C0C0C0"/>
            <w:vAlign w:val="center"/>
          </w:tcPr>
          <w:p w14:paraId="1FEC2B0D"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Pin Name</w:t>
            </w:r>
          </w:p>
        </w:tc>
        <w:tc>
          <w:tcPr>
            <w:tcW w:w="662" w:type="pct"/>
            <w:shd w:val="clear" w:color="auto" w:fill="C0C0C0"/>
            <w:vAlign w:val="center"/>
          </w:tcPr>
          <w:p w14:paraId="423C63C5"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Default Function</w:t>
            </w:r>
          </w:p>
        </w:tc>
        <w:tc>
          <w:tcPr>
            <w:tcW w:w="593" w:type="pct"/>
            <w:shd w:val="clear" w:color="auto" w:fill="C0C0C0"/>
            <w:vAlign w:val="center"/>
          </w:tcPr>
          <w:p w14:paraId="21CC5270"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Type</w:t>
            </w:r>
          </w:p>
        </w:tc>
        <w:tc>
          <w:tcPr>
            <w:tcW w:w="666" w:type="pct"/>
            <w:shd w:val="clear" w:color="auto" w:fill="C0C0C0"/>
            <w:vAlign w:val="center"/>
          </w:tcPr>
          <w:p w14:paraId="36834C4F"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hint="eastAsia"/>
                <w:b/>
                <w:bCs/>
                <w:kern w:val="0"/>
                <w:szCs w:val="21"/>
              </w:rPr>
              <w:t>Reset State</w:t>
            </w:r>
          </w:p>
        </w:tc>
        <w:tc>
          <w:tcPr>
            <w:tcW w:w="795" w:type="pct"/>
            <w:shd w:val="clear" w:color="auto" w:fill="C0C0C0"/>
            <w:vAlign w:val="center"/>
          </w:tcPr>
          <w:p w14:paraId="66134053"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Default Pull Up/Down</w:t>
            </w:r>
          </w:p>
        </w:tc>
        <w:tc>
          <w:tcPr>
            <w:tcW w:w="803" w:type="pct"/>
            <w:shd w:val="clear" w:color="auto" w:fill="C0C0C0"/>
            <w:vAlign w:val="center"/>
          </w:tcPr>
          <w:p w14:paraId="0B9790E3" w14:textId="77777777" w:rsidR="00753976" w:rsidRPr="00DF3993" w:rsidRDefault="00753976" w:rsidP="00753976">
            <w:pPr>
              <w:widowControl/>
              <w:tabs>
                <w:tab w:val="left" w:pos="1721"/>
              </w:tabs>
              <w:ind w:leftChars="50" w:left="105"/>
              <w:jc w:val="left"/>
              <w:rPr>
                <w:rFonts w:ascii="Calibri" w:hAnsi="Calibri" w:cs="Arial"/>
                <w:b/>
                <w:bCs/>
                <w:kern w:val="0"/>
                <w:szCs w:val="21"/>
              </w:rPr>
            </w:pPr>
            <w:r w:rsidRPr="00DF3993">
              <w:rPr>
                <w:rFonts w:ascii="Calibri" w:hAnsi="Calibri" w:cs="Arial"/>
                <w:b/>
                <w:bCs/>
                <w:kern w:val="0"/>
                <w:szCs w:val="21"/>
              </w:rPr>
              <w:t>Buffer Strength (mA)</w:t>
            </w:r>
          </w:p>
        </w:tc>
      </w:tr>
      <w:tr w:rsidR="008A36AD" w14:paraId="47B83037" w14:textId="77777777" w:rsidTr="00322A81">
        <w:trPr>
          <w:trHeight w:val="290"/>
        </w:trPr>
        <w:tc>
          <w:tcPr>
            <w:tcW w:w="5000" w:type="pct"/>
            <w:gridSpan w:val="7"/>
            <w:vAlign w:val="center"/>
          </w:tcPr>
          <w:p w14:paraId="5C80793E" w14:textId="77777777" w:rsidR="008A36AD" w:rsidRPr="00322A81"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322A81">
              <w:rPr>
                <w:rFonts w:ascii="Calibri" w:hAnsi="Calibri" w:cs="Arial"/>
                <w:b/>
                <w:kern w:val="0"/>
                <w:szCs w:val="21"/>
              </w:rPr>
              <w:t>B</w:t>
            </w:r>
          </w:p>
        </w:tc>
      </w:tr>
      <w:tr w:rsidR="008A36AD" w14:paraId="71DD7F18" w14:textId="77777777" w:rsidTr="00896ADF">
        <w:trPr>
          <w:trHeight w:val="315"/>
        </w:trPr>
        <w:tc>
          <w:tcPr>
            <w:tcW w:w="819" w:type="pct"/>
            <w:vAlign w:val="center"/>
          </w:tcPr>
          <w:p w14:paraId="001E8F04"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9</w:t>
            </w:r>
          </w:p>
        </w:tc>
        <w:tc>
          <w:tcPr>
            <w:tcW w:w="662" w:type="pct"/>
            <w:vAlign w:val="center"/>
          </w:tcPr>
          <w:p w14:paraId="2F61488C"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PB2</w:t>
            </w:r>
          </w:p>
        </w:tc>
        <w:tc>
          <w:tcPr>
            <w:tcW w:w="662" w:type="pct"/>
            <w:vAlign w:val="center"/>
          </w:tcPr>
          <w:p w14:paraId="4228F04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3796148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39F59BD"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63426C7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647218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F016E11" w14:textId="77777777" w:rsidTr="00896ADF">
        <w:trPr>
          <w:trHeight w:val="315"/>
        </w:trPr>
        <w:tc>
          <w:tcPr>
            <w:tcW w:w="819" w:type="pct"/>
            <w:vAlign w:val="center"/>
          </w:tcPr>
          <w:p w14:paraId="5961BA1F"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21</w:t>
            </w:r>
          </w:p>
        </w:tc>
        <w:tc>
          <w:tcPr>
            <w:tcW w:w="662" w:type="pct"/>
            <w:vAlign w:val="center"/>
          </w:tcPr>
          <w:p w14:paraId="152E2197"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PB5</w:t>
            </w:r>
          </w:p>
        </w:tc>
        <w:tc>
          <w:tcPr>
            <w:tcW w:w="662" w:type="pct"/>
            <w:vAlign w:val="center"/>
          </w:tcPr>
          <w:p w14:paraId="25CB47AB"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2892C3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372CDB7"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464AD01B"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3F1E787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91AB0DF" w14:textId="77777777" w:rsidTr="00896ADF">
        <w:trPr>
          <w:trHeight w:val="315"/>
        </w:trPr>
        <w:tc>
          <w:tcPr>
            <w:tcW w:w="819" w:type="pct"/>
            <w:vAlign w:val="center"/>
          </w:tcPr>
          <w:p w14:paraId="44E8320E"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22</w:t>
            </w:r>
          </w:p>
        </w:tc>
        <w:tc>
          <w:tcPr>
            <w:tcW w:w="662" w:type="pct"/>
            <w:vAlign w:val="center"/>
          </w:tcPr>
          <w:p w14:paraId="1AD51F8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PB6</w:t>
            </w:r>
          </w:p>
        </w:tc>
        <w:tc>
          <w:tcPr>
            <w:tcW w:w="662" w:type="pct"/>
            <w:vAlign w:val="center"/>
          </w:tcPr>
          <w:p w14:paraId="7D281D3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6F6B622"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1B5EB53"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7B11B919"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1F6EE2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1641D3F5" w14:textId="77777777" w:rsidTr="00896ADF">
        <w:trPr>
          <w:trHeight w:val="315"/>
        </w:trPr>
        <w:tc>
          <w:tcPr>
            <w:tcW w:w="819" w:type="pct"/>
            <w:vAlign w:val="center"/>
          </w:tcPr>
          <w:p w14:paraId="0000341B"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23</w:t>
            </w:r>
          </w:p>
        </w:tc>
        <w:tc>
          <w:tcPr>
            <w:tcW w:w="662" w:type="pct"/>
            <w:vAlign w:val="center"/>
          </w:tcPr>
          <w:p w14:paraId="22DBA22A"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PB7</w:t>
            </w:r>
          </w:p>
        </w:tc>
        <w:tc>
          <w:tcPr>
            <w:tcW w:w="662" w:type="pct"/>
            <w:vAlign w:val="center"/>
          </w:tcPr>
          <w:p w14:paraId="5EE8DB22"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262B7F9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DCBA93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92679A5"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1415754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477B9C9E" w14:textId="77777777" w:rsidTr="00896ADF">
        <w:trPr>
          <w:trHeight w:val="315"/>
        </w:trPr>
        <w:tc>
          <w:tcPr>
            <w:tcW w:w="819" w:type="pct"/>
            <w:vAlign w:val="center"/>
          </w:tcPr>
          <w:p w14:paraId="766D0E54"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24</w:t>
            </w:r>
          </w:p>
        </w:tc>
        <w:tc>
          <w:tcPr>
            <w:tcW w:w="662" w:type="pct"/>
            <w:vAlign w:val="center"/>
          </w:tcPr>
          <w:p w14:paraId="50CBB2C9"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PB8</w:t>
            </w:r>
          </w:p>
        </w:tc>
        <w:tc>
          <w:tcPr>
            <w:tcW w:w="662" w:type="pct"/>
            <w:vAlign w:val="center"/>
          </w:tcPr>
          <w:p w14:paraId="3196B60B"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7DD2827C"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0FE4BB9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54FE7DE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23006A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9516A63" w14:textId="77777777" w:rsidTr="00896ADF">
        <w:trPr>
          <w:trHeight w:val="315"/>
        </w:trPr>
        <w:tc>
          <w:tcPr>
            <w:tcW w:w="819" w:type="pct"/>
            <w:vAlign w:val="center"/>
          </w:tcPr>
          <w:p w14:paraId="6C342779"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25</w:t>
            </w:r>
          </w:p>
        </w:tc>
        <w:tc>
          <w:tcPr>
            <w:tcW w:w="662" w:type="pct"/>
            <w:vAlign w:val="center"/>
          </w:tcPr>
          <w:p w14:paraId="27DB312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PB9</w:t>
            </w:r>
          </w:p>
        </w:tc>
        <w:tc>
          <w:tcPr>
            <w:tcW w:w="662" w:type="pct"/>
            <w:vAlign w:val="center"/>
          </w:tcPr>
          <w:p w14:paraId="1EF8E00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CB693D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3520376"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4C5B785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C259852"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40FD301" w14:textId="77777777" w:rsidTr="00896ADF">
        <w:trPr>
          <w:trHeight w:val="315"/>
        </w:trPr>
        <w:tc>
          <w:tcPr>
            <w:tcW w:w="819" w:type="pct"/>
            <w:vAlign w:val="center"/>
          </w:tcPr>
          <w:p w14:paraId="436B47AF"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12</w:t>
            </w:r>
          </w:p>
        </w:tc>
        <w:tc>
          <w:tcPr>
            <w:tcW w:w="662" w:type="pct"/>
            <w:vAlign w:val="center"/>
          </w:tcPr>
          <w:p w14:paraId="05A9D7D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PB15</w:t>
            </w:r>
          </w:p>
        </w:tc>
        <w:tc>
          <w:tcPr>
            <w:tcW w:w="662" w:type="pct"/>
            <w:vAlign w:val="center"/>
          </w:tcPr>
          <w:p w14:paraId="5FC9658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C4A09B9"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F63D1D4"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437580C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DD9B56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C3F63F5" w14:textId="77777777" w:rsidTr="00896ADF">
        <w:trPr>
          <w:trHeight w:val="315"/>
        </w:trPr>
        <w:tc>
          <w:tcPr>
            <w:tcW w:w="819" w:type="pct"/>
            <w:vAlign w:val="center"/>
          </w:tcPr>
          <w:p w14:paraId="1E1EB0DF"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11</w:t>
            </w:r>
          </w:p>
        </w:tc>
        <w:tc>
          <w:tcPr>
            <w:tcW w:w="662" w:type="pct"/>
            <w:vAlign w:val="center"/>
          </w:tcPr>
          <w:p w14:paraId="1A7416E2"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PB16</w:t>
            </w:r>
          </w:p>
        </w:tc>
        <w:tc>
          <w:tcPr>
            <w:tcW w:w="662" w:type="pct"/>
            <w:vAlign w:val="center"/>
          </w:tcPr>
          <w:p w14:paraId="729E9498"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8B789C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42D42D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176986F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66ADA2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1AC1254E" w14:textId="77777777" w:rsidTr="00322A81">
        <w:trPr>
          <w:trHeight w:val="315"/>
        </w:trPr>
        <w:tc>
          <w:tcPr>
            <w:tcW w:w="5000" w:type="pct"/>
            <w:gridSpan w:val="7"/>
            <w:vAlign w:val="center"/>
          </w:tcPr>
          <w:p w14:paraId="76EA6F6A" w14:textId="77777777" w:rsidR="008A36AD" w:rsidRPr="00322A81"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322A81">
              <w:rPr>
                <w:rFonts w:ascii="Calibri" w:hAnsi="Calibri" w:cs="Arial"/>
                <w:b/>
                <w:kern w:val="0"/>
                <w:szCs w:val="21"/>
              </w:rPr>
              <w:t>D</w:t>
            </w:r>
          </w:p>
        </w:tc>
      </w:tr>
      <w:tr w:rsidR="008A36AD" w14:paraId="36790C0D" w14:textId="77777777" w:rsidTr="00896ADF">
        <w:trPr>
          <w:trHeight w:val="315"/>
        </w:trPr>
        <w:tc>
          <w:tcPr>
            <w:tcW w:w="819" w:type="pct"/>
            <w:vAlign w:val="center"/>
          </w:tcPr>
          <w:p w14:paraId="7EC0D51C"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13</w:t>
            </w:r>
          </w:p>
        </w:tc>
        <w:tc>
          <w:tcPr>
            <w:tcW w:w="662" w:type="pct"/>
            <w:vAlign w:val="center"/>
          </w:tcPr>
          <w:p w14:paraId="46BC80B8"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PD2</w:t>
            </w:r>
          </w:p>
        </w:tc>
        <w:tc>
          <w:tcPr>
            <w:tcW w:w="662" w:type="pct"/>
            <w:vAlign w:val="center"/>
          </w:tcPr>
          <w:p w14:paraId="48A2DBE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2ADAE437"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2A71EDC5"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6FBB6599"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3357FEB"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ABFE00F" w14:textId="77777777" w:rsidTr="00896ADF">
        <w:trPr>
          <w:trHeight w:val="315"/>
        </w:trPr>
        <w:tc>
          <w:tcPr>
            <w:tcW w:w="819" w:type="pct"/>
            <w:vAlign w:val="center"/>
          </w:tcPr>
          <w:p w14:paraId="5CD0129C"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14</w:t>
            </w:r>
          </w:p>
        </w:tc>
        <w:tc>
          <w:tcPr>
            <w:tcW w:w="662" w:type="pct"/>
            <w:vAlign w:val="center"/>
          </w:tcPr>
          <w:p w14:paraId="3566CAE1"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PD3</w:t>
            </w:r>
          </w:p>
        </w:tc>
        <w:tc>
          <w:tcPr>
            <w:tcW w:w="662" w:type="pct"/>
            <w:vAlign w:val="center"/>
          </w:tcPr>
          <w:p w14:paraId="4381FC45"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CB7B76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F050B64"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5F92F51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3D12D3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D7AF74A" w14:textId="77777777" w:rsidTr="00896ADF">
        <w:trPr>
          <w:trHeight w:val="315"/>
        </w:trPr>
        <w:tc>
          <w:tcPr>
            <w:tcW w:w="819" w:type="pct"/>
            <w:vAlign w:val="center"/>
          </w:tcPr>
          <w:p w14:paraId="1E0373D2"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15</w:t>
            </w:r>
          </w:p>
        </w:tc>
        <w:tc>
          <w:tcPr>
            <w:tcW w:w="662" w:type="pct"/>
            <w:vAlign w:val="center"/>
          </w:tcPr>
          <w:p w14:paraId="057F070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PD4</w:t>
            </w:r>
          </w:p>
        </w:tc>
        <w:tc>
          <w:tcPr>
            <w:tcW w:w="662" w:type="pct"/>
            <w:vAlign w:val="center"/>
          </w:tcPr>
          <w:p w14:paraId="753C37F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223B8B3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159B04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48CB623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3D839F17"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59A29650" w14:textId="77777777" w:rsidTr="00896ADF">
        <w:trPr>
          <w:trHeight w:val="319"/>
        </w:trPr>
        <w:tc>
          <w:tcPr>
            <w:tcW w:w="819" w:type="pct"/>
            <w:vAlign w:val="center"/>
          </w:tcPr>
          <w:p w14:paraId="716DCC17"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16</w:t>
            </w:r>
          </w:p>
        </w:tc>
        <w:tc>
          <w:tcPr>
            <w:tcW w:w="662" w:type="pct"/>
            <w:vAlign w:val="center"/>
          </w:tcPr>
          <w:p w14:paraId="1C3B7216"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PD5</w:t>
            </w:r>
          </w:p>
        </w:tc>
        <w:tc>
          <w:tcPr>
            <w:tcW w:w="662" w:type="pct"/>
            <w:vAlign w:val="center"/>
          </w:tcPr>
          <w:p w14:paraId="2F9486D7"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7005BF9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2793193C"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513BDA8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03A5A3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84A8BDC" w14:textId="77777777" w:rsidTr="00322A81">
        <w:trPr>
          <w:trHeight w:val="315"/>
        </w:trPr>
        <w:tc>
          <w:tcPr>
            <w:tcW w:w="5000" w:type="pct"/>
            <w:gridSpan w:val="7"/>
            <w:vAlign w:val="center"/>
          </w:tcPr>
          <w:p w14:paraId="4D6D61B7" w14:textId="77777777" w:rsidR="008A36AD" w:rsidRPr="00322A81"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322A81">
              <w:rPr>
                <w:rFonts w:ascii="Calibri" w:hAnsi="Calibri" w:cs="Arial"/>
                <w:b/>
                <w:kern w:val="0"/>
                <w:szCs w:val="21"/>
              </w:rPr>
              <w:t>E</w:t>
            </w:r>
          </w:p>
        </w:tc>
      </w:tr>
      <w:tr w:rsidR="008A36AD" w14:paraId="7322DEE3" w14:textId="77777777" w:rsidTr="009751E5">
        <w:trPr>
          <w:trHeight w:val="315"/>
        </w:trPr>
        <w:tc>
          <w:tcPr>
            <w:tcW w:w="819" w:type="pct"/>
            <w:vAlign w:val="center"/>
          </w:tcPr>
          <w:p w14:paraId="5EE463B7"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lastRenderedPageBreak/>
              <w:t>41</w:t>
            </w:r>
          </w:p>
        </w:tc>
        <w:tc>
          <w:tcPr>
            <w:tcW w:w="662" w:type="pct"/>
            <w:vAlign w:val="center"/>
          </w:tcPr>
          <w:p w14:paraId="7AD259CA"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PE0</w:t>
            </w:r>
          </w:p>
        </w:tc>
        <w:tc>
          <w:tcPr>
            <w:tcW w:w="662" w:type="pct"/>
            <w:vAlign w:val="center"/>
          </w:tcPr>
          <w:p w14:paraId="72CB9350"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6DF6ADD"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4134B12"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3333C084"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36D4CA9"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66861EE3" w14:textId="77777777" w:rsidTr="00896ADF">
        <w:trPr>
          <w:trHeight w:val="315"/>
        </w:trPr>
        <w:tc>
          <w:tcPr>
            <w:tcW w:w="819" w:type="pct"/>
            <w:vAlign w:val="center"/>
          </w:tcPr>
          <w:p w14:paraId="1BCD8F19"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40</w:t>
            </w:r>
          </w:p>
        </w:tc>
        <w:tc>
          <w:tcPr>
            <w:tcW w:w="662" w:type="pct"/>
            <w:vAlign w:val="center"/>
          </w:tcPr>
          <w:p w14:paraId="37F76376"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PE1</w:t>
            </w:r>
          </w:p>
        </w:tc>
        <w:tc>
          <w:tcPr>
            <w:tcW w:w="662" w:type="pct"/>
            <w:vAlign w:val="center"/>
          </w:tcPr>
          <w:p w14:paraId="28AF743E"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E0B4836"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1DE29B7"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02F3331E"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6FCAD03"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BD76D81" w14:textId="77777777" w:rsidTr="00896ADF">
        <w:trPr>
          <w:trHeight w:val="315"/>
        </w:trPr>
        <w:tc>
          <w:tcPr>
            <w:tcW w:w="819" w:type="pct"/>
            <w:vAlign w:val="center"/>
          </w:tcPr>
          <w:p w14:paraId="425BD04B"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39</w:t>
            </w:r>
          </w:p>
        </w:tc>
        <w:tc>
          <w:tcPr>
            <w:tcW w:w="662" w:type="pct"/>
            <w:vAlign w:val="center"/>
          </w:tcPr>
          <w:p w14:paraId="5752A151"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PE2</w:t>
            </w:r>
          </w:p>
        </w:tc>
        <w:tc>
          <w:tcPr>
            <w:tcW w:w="662" w:type="pct"/>
            <w:vAlign w:val="center"/>
          </w:tcPr>
          <w:p w14:paraId="180372A0"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5751219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E818F6A"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2B67CA3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7C6AC93"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D9172D1" w14:textId="77777777" w:rsidTr="00896ADF">
        <w:trPr>
          <w:trHeight w:val="315"/>
        </w:trPr>
        <w:tc>
          <w:tcPr>
            <w:tcW w:w="819" w:type="pct"/>
            <w:vAlign w:val="center"/>
          </w:tcPr>
          <w:p w14:paraId="0290A923"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38</w:t>
            </w:r>
          </w:p>
        </w:tc>
        <w:tc>
          <w:tcPr>
            <w:tcW w:w="662" w:type="pct"/>
            <w:vAlign w:val="center"/>
          </w:tcPr>
          <w:p w14:paraId="02B54AD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PE3</w:t>
            </w:r>
          </w:p>
        </w:tc>
        <w:tc>
          <w:tcPr>
            <w:tcW w:w="662" w:type="pct"/>
            <w:vAlign w:val="center"/>
          </w:tcPr>
          <w:p w14:paraId="000479D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6C20663"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C7BD069"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54F70876"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40C792D"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BABF6A6" w14:textId="77777777" w:rsidTr="00896ADF">
        <w:trPr>
          <w:trHeight w:val="315"/>
        </w:trPr>
        <w:tc>
          <w:tcPr>
            <w:tcW w:w="819" w:type="pct"/>
            <w:vAlign w:val="center"/>
          </w:tcPr>
          <w:p w14:paraId="1FEE69A2"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37</w:t>
            </w:r>
          </w:p>
        </w:tc>
        <w:tc>
          <w:tcPr>
            <w:tcW w:w="662" w:type="pct"/>
            <w:vAlign w:val="center"/>
          </w:tcPr>
          <w:p w14:paraId="18573E0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PE4</w:t>
            </w:r>
          </w:p>
        </w:tc>
        <w:tc>
          <w:tcPr>
            <w:tcW w:w="662" w:type="pct"/>
            <w:vAlign w:val="center"/>
          </w:tcPr>
          <w:p w14:paraId="65F43629"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4CEC0F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ACEEB5F"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1F289B9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3E4CD7C"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5C037E2B" w14:textId="77777777" w:rsidTr="00896ADF">
        <w:trPr>
          <w:trHeight w:val="315"/>
        </w:trPr>
        <w:tc>
          <w:tcPr>
            <w:tcW w:w="819" w:type="pct"/>
            <w:vAlign w:val="center"/>
          </w:tcPr>
          <w:p w14:paraId="7F2207A8"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36</w:t>
            </w:r>
          </w:p>
        </w:tc>
        <w:tc>
          <w:tcPr>
            <w:tcW w:w="662" w:type="pct"/>
            <w:vAlign w:val="center"/>
          </w:tcPr>
          <w:p w14:paraId="578CB19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PE5</w:t>
            </w:r>
          </w:p>
        </w:tc>
        <w:tc>
          <w:tcPr>
            <w:tcW w:w="662" w:type="pct"/>
            <w:vAlign w:val="center"/>
          </w:tcPr>
          <w:p w14:paraId="4B84D32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1A46F75"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C54A68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6849C3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186B009E"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9AAAC41" w14:textId="77777777" w:rsidTr="00896ADF">
        <w:trPr>
          <w:trHeight w:val="315"/>
        </w:trPr>
        <w:tc>
          <w:tcPr>
            <w:tcW w:w="819" w:type="pct"/>
            <w:vAlign w:val="center"/>
          </w:tcPr>
          <w:p w14:paraId="0D0C307C"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35</w:t>
            </w:r>
          </w:p>
        </w:tc>
        <w:tc>
          <w:tcPr>
            <w:tcW w:w="662" w:type="pct"/>
            <w:vAlign w:val="center"/>
          </w:tcPr>
          <w:p w14:paraId="27ACB80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PE6</w:t>
            </w:r>
          </w:p>
        </w:tc>
        <w:tc>
          <w:tcPr>
            <w:tcW w:w="662" w:type="pct"/>
            <w:vAlign w:val="center"/>
          </w:tcPr>
          <w:p w14:paraId="281B9F42"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6B976DA"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41154CC"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37EEFA84"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60D5CB6"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5FF76472" w14:textId="77777777" w:rsidTr="00896ADF">
        <w:trPr>
          <w:trHeight w:val="315"/>
        </w:trPr>
        <w:tc>
          <w:tcPr>
            <w:tcW w:w="819" w:type="pct"/>
            <w:vAlign w:val="center"/>
          </w:tcPr>
          <w:p w14:paraId="139EEFF0"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34</w:t>
            </w:r>
          </w:p>
        </w:tc>
        <w:tc>
          <w:tcPr>
            <w:tcW w:w="662" w:type="pct"/>
            <w:vAlign w:val="center"/>
          </w:tcPr>
          <w:p w14:paraId="5367981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PE7</w:t>
            </w:r>
          </w:p>
        </w:tc>
        <w:tc>
          <w:tcPr>
            <w:tcW w:w="662" w:type="pct"/>
            <w:vAlign w:val="center"/>
          </w:tcPr>
          <w:p w14:paraId="484366C7"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5CCABCC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8B8177F"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796A45BD"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D02655C"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3207CAD7" w14:textId="77777777" w:rsidTr="00896ADF">
        <w:trPr>
          <w:trHeight w:val="315"/>
        </w:trPr>
        <w:tc>
          <w:tcPr>
            <w:tcW w:w="819" w:type="pct"/>
            <w:vAlign w:val="center"/>
          </w:tcPr>
          <w:p w14:paraId="30D54427"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33</w:t>
            </w:r>
          </w:p>
        </w:tc>
        <w:tc>
          <w:tcPr>
            <w:tcW w:w="662" w:type="pct"/>
            <w:vAlign w:val="center"/>
          </w:tcPr>
          <w:p w14:paraId="00A464B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PE8</w:t>
            </w:r>
          </w:p>
        </w:tc>
        <w:tc>
          <w:tcPr>
            <w:tcW w:w="662" w:type="pct"/>
            <w:vAlign w:val="center"/>
          </w:tcPr>
          <w:p w14:paraId="3DB94E99"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909164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3CA981A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4DDFE345"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11EB4B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53E530E" w14:textId="77777777" w:rsidTr="00896ADF">
        <w:trPr>
          <w:trHeight w:val="315"/>
        </w:trPr>
        <w:tc>
          <w:tcPr>
            <w:tcW w:w="819" w:type="pct"/>
            <w:vAlign w:val="center"/>
          </w:tcPr>
          <w:p w14:paraId="6FFD6555"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32</w:t>
            </w:r>
          </w:p>
        </w:tc>
        <w:tc>
          <w:tcPr>
            <w:tcW w:w="662" w:type="pct"/>
            <w:vAlign w:val="center"/>
          </w:tcPr>
          <w:p w14:paraId="672555C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PE9</w:t>
            </w:r>
          </w:p>
        </w:tc>
        <w:tc>
          <w:tcPr>
            <w:tcW w:w="662" w:type="pct"/>
            <w:vAlign w:val="center"/>
          </w:tcPr>
          <w:p w14:paraId="1E59974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E0D57A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0E8B235"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4A095D9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45753F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4DEEEDC0" w14:textId="77777777" w:rsidTr="00896ADF">
        <w:trPr>
          <w:trHeight w:val="315"/>
        </w:trPr>
        <w:tc>
          <w:tcPr>
            <w:tcW w:w="819" w:type="pct"/>
            <w:vAlign w:val="center"/>
          </w:tcPr>
          <w:p w14:paraId="4304E566"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31</w:t>
            </w:r>
          </w:p>
        </w:tc>
        <w:tc>
          <w:tcPr>
            <w:tcW w:w="662" w:type="pct"/>
            <w:vAlign w:val="center"/>
          </w:tcPr>
          <w:p w14:paraId="2DE1656E"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PE10</w:t>
            </w:r>
          </w:p>
        </w:tc>
        <w:tc>
          <w:tcPr>
            <w:tcW w:w="662" w:type="pct"/>
            <w:vAlign w:val="center"/>
          </w:tcPr>
          <w:p w14:paraId="3AFCEB9A"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13E74718"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2A9F168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42FCC0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8B1F41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4EB8A7B9" w14:textId="77777777" w:rsidTr="00896ADF">
        <w:trPr>
          <w:trHeight w:val="315"/>
        </w:trPr>
        <w:tc>
          <w:tcPr>
            <w:tcW w:w="819" w:type="pct"/>
            <w:vAlign w:val="center"/>
          </w:tcPr>
          <w:p w14:paraId="6223CA32"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30</w:t>
            </w:r>
          </w:p>
        </w:tc>
        <w:tc>
          <w:tcPr>
            <w:tcW w:w="662" w:type="pct"/>
            <w:vAlign w:val="center"/>
          </w:tcPr>
          <w:p w14:paraId="1210CC24"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PE11</w:t>
            </w:r>
          </w:p>
        </w:tc>
        <w:tc>
          <w:tcPr>
            <w:tcW w:w="662" w:type="pct"/>
            <w:vAlign w:val="center"/>
          </w:tcPr>
          <w:p w14:paraId="29742AB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8986E3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3AC876B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77E27D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DCA2349"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38ADB200" w14:textId="77777777" w:rsidTr="000F2F6C">
        <w:trPr>
          <w:trHeight w:val="315"/>
        </w:trPr>
        <w:tc>
          <w:tcPr>
            <w:tcW w:w="5000" w:type="pct"/>
            <w:gridSpan w:val="7"/>
            <w:vAlign w:val="center"/>
          </w:tcPr>
          <w:p w14:paraId="1D0735F5" w14:textId="77777777" w:rsidR="008A36AD" w:rsidRPr="000F2F6C"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0F2F6C">
              <w:rPr>
                <w:rFonts w:ascii="Calibri" w:hAnsi="Calibri" w:cs="Arial"/>
                <w:b/>
                <w:kern w:val="0"/>
                <w:szCs w:val="21"/>
              </w:rPr>
              <w:t>G</w:t>
            </w:r>
          </w:p>
        </w:tc>
      </w:tr>
      <w:tr w:rsidR="008A36AD" w14:paraId="66487D30" w14:textId="77777777" w:rsidTr="00896ADF">
        <w:trPr>
          <w:trHeight w:val="315"/>
        </w:trPr>
        <w:tc>
          <w:tcPr>
            <w:tcW w:w="819" w:type="pct"/>
            <w:vAlign w:val="center"/>
          </w:tcPr>
          <w:p w14:paraId="7A92741A" w14:textId="77777777" w:rsidR="008A36AD" w:rsidRDefault="00CF5CE7" w:rsidP="00322A81">
            <w:pPr>
              <w:widowControl/>
              <w:ind w:leftChars="50" w:left="105"/>
              <w:jc w:val="left"/>
              <w:rPr>
                <w:rFonts w:ascii="Calibri" w:hAnsi="Calibri" w:cs="Arial"/>
                <w:kern w:val="0"/>
                <w:sz w:val="18"/>
                <w:szCs w:val="15"/>
              </w:rPr>
            </w:pPr>
            <w:r>
              <w:rPr>
                <w:rFonts w:ascii="Calibri" w:hAnsi="Calibri" w:cs="Arial"/>
                <w:kern w:val="0"/>
                <w:sz w:val="18"/>
                <w:szCs w:val="15"/>
              </w:rPr>
              <w:t>44</w:t>
            </w:r>
          </w:p>
        </w:tc>
        <w:tc>
          <w:tcPr>
            <w:tcW w:w="662" w:type="pct"/>
            <w:vAlign w:val="center"/>
          </w:tcPr>
          <w:p w14:paraId="5F7CFBEF"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PG3</w:t>
            </w:r>
          </w:p>
        </w:tc>
        <w:tc>
          <w:tcPr>
            <w:tcW w:w="662" w:type="pct"/>
            <w:vAlign w:val="center"/>
          </w:tcPr>
          <w:p w14:paraId="58D9EEA4"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3BA4FC38"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36CC6BC" w14:textId="77777777" w:rsidR="008A36AD" w:rsidRDefault="008A36AD" w:rsidP="00B534DB">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3F1104B2"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AEDF7CF"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3707C8D" w14:textId="77777777" w:rsidTr="00896ADF">
        <w:trPr>
          <w:trHeight w:val="315"/>
        </w:trPr>
        <w:tc>
          <w:tcPr>
            <w:tcW w:w="819" w:type="pct"/>
            <w:vAlign w:val="center"/>
          </w:tcPr>
          <w:p w14:paraId="05F79519" w14:textId="77777777" w:rsidR="008A36AD" w:rsidRDefault="00CF5CE7" w:rsidP="00322A81">
            <w:pPr>
              <w:widowControl/>
              <w:ind w:leftChars="50" w:left="105"/>
              <w:jc w:val="left"/>
              <w:rPr>
                <w:rFonts w:ascii="Calibri" w:hAnsi="Calibri" w:cs="Arial"/>
                <w:kern w:val="0"/>
                <w:sz w:val="18"/>
                <w:szCs w:val="15"/>
              </w:rPr>
            </w:pPr>
            <w:r>
              <w:rPr>
                <w:rFonts w:ascii="Calibri" w:hAnsi="Calibri" w:cs="Arial"/>
                <w:kern w:val="0"/>
                <w:sz w:val="18"/>
                <w:szCs w:val="15"/>
              </w:rPr>
              <w:t>43</w:t>
            </w:r>
          </w:p>
        </w:tc>
        <w:tc>
          <w:tcPr>
            <w:tcW w:w="662" w:type="pct"/>
            <w:vAlign w:val="center"/>
          </w:tcPr>
          <w:p w14:paraId="061FA0D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PG4</w:t>
            </w:r>
          </w:p>
        </w:tc>
        <w:tc>
          <w:tcPr>
            <w:tcW w:w="662" w:type="pct"/>
            <w:vAlign w:val="center"/>
          </w:tcPr>
          <w:p w14:paraId="06696FBC"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15F031CD"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3AB34949" w14:textId="77777777" w:rsidR="008A36AD" w:rsidRDefault="008A36AD" w:rsidP="00B534DB">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0B0F37C2"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1DAD6D4"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62591B92" w14:textId="77777777" w:rsidTr="00C279F8">
        <w:trPr>
          <w:trHeight w:val="315"/>
        </w:trPr>
        <w:tc>
          <w:tcPr>
            <w:tcW w:w="5000" w:type="pct"/>
            <w:gridSpan w:val="7"/>
            <w:vAlign w:val="center"/>
          </w:tcPr>
          <w:p w14:paraId="2D66F887" w14:textId="77777777" w:rsidR="008A36AD" w:rsidRPr="00C279F8" w:rsidRDefault="008A36AD" w:rsidP="00322A81">
            <w:pPr>
              <w:widowControl/>
              <w:ind w:leftChars="50" w:left="105"/>
              <w:jc w:val="left"/>
              <w:rPr>
                <w:rFonts w:ascii="Calibri" w:hAnsi="Calibri" w:cs="Arial"/>
                <w:b/>
                <w:kern w:val="0"/>
                <w:szCs w:val="21"/>
              </w:rPr>
            </w:pPr>
            <w:r w:rsidRPr="00C279F8">
              <w:rPr>
                <w:rFonts w:ascii="Calibri" w:hAnsi="Calibri" w:cs="Arial"/>
                <w:b/>
                <w:kern w:val="0"/>
                <w:szCs w:val="21"/>
              </w:rPr>
              <w:t>USB</w:t>
            </w:r>
          </w:p>
        </w:tc>
      </w:tr>
      <w:tr w:rsidR="008A36AD" w14:paraId="02C31301" w14:textId="77777777" w:rsidTr="00896ADF">
        <w:trPr>
          <w:trHeight w:val="315"/>
        </w:trPr>
        <w:tc>
          <w:tcPr>
            <w:tcW w:w="819" w:type="pct"/>
            <w:vAlign w:val="center"/>
          </w:tcPr>
          <w:p w14:paraId="0F83A9A7"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52</w:t>
            </w:r>
          </w:p>
        </w:tc>
        <w:tc>
          <w:tcPr>
            <w:tcW w:w="662" w:type="pct"/>
            <w:vAlign w:val="center"/>
          </w:tcPr>
          <w:p w14:paraId="4910179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USB0-DM</w:t>
            </w:r>
          </w:p>
        </w:tc>
        <w:tc>
          <w:tcPr>
            <w:tcW w:w="662" w:type="pct"/>
            <w:vAlign w:val="center"/>
          </w:tcPr>
          <w:p w14:paraId="09654D2E"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0E4E8AF9"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76361AD7"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4B0A6A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57F590D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3C2FEE2B" w14:textId="77777777" w:rsidTr="00896ADF">
        <w:trPr>
          <w:trHeight w:val="315"/>
        </w:trPr>
        <w:tc>
          <w:tcPr>
            <w:tcW w:w="819" w:type="pct"/>
            <w:vAlign w:val="center"/>
          </w:tcPr>
          <w:p w14:paraId="10BCC0FE"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51</w:t>
            </w:r>
          </w:p>
        </w:tc>
        <w:tc>
          <w:tcPr>
            <w:tcW w:w="662" w:type="pct"/>
            <w:vAlign w:val="center"/>
          </w:tcPr>
          <w:p w14:paraId="34448986"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USB0-DP</w:t>
            </w:r>
          </w:p>
        </w:tc>
        <w:tc>
          <w:tcPr>
            <w:tcW w:w="662" w:type="pct"/>
            <w:vAlign w:val="center"/>
          </w:tcPr>
          <w:p w14:paraId="445C9B77"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2FC51081"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3616EA6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282B141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17AF53D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0CE918A4" w14:textId="77777777" w:rsidTr="00896ADF">
        <w:trPr>
          <w:trHeight w:val="315"/>
        </w:trPr>
        <w:tc>
          <w:tcPr>
            <w:tcW w:w="819" w:type="pct"/>
            <w:vAlign w:val="center"/>
          </w:tcPr>
          <w:p w14:paraId="15D0AEA8"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48</w:t>
            </w:r>
          </w:p>
        </w:tc>
        <w:tc>
          <w:tcPr>
            <w:tcW w:w="662" w:type="pct"/>
            <w:vAlign w:val="center"/>
          </w:tcPr>
          <w:p w14:paraId="01C91E01"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USB1-DM</w:t>
            </w:r>
          </w:p>
        </w:tc>
        <w:tc>
          <w:tcPr>
            <w:tcW w:w="662" w:type="pct"/>
            <w:vAlign w:val="center"/>
          </w:tcPr>
          <w:p w14:paraId="1B90BDF8"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AD49004"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67A5A76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59149607"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05CC6270"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5E8C42B" w14:textId="77777777" w:rsidTr="00896ADF">
        <w:trPr>
          <w:trHeight w:val="315"/>
        </w:trPr>
        <w:tc>
          <w:tcPr>
            <w:tcW w:w="819" w:type="pct"/>
            <w:vAlign w:val="center"/>
          </w:tcPr>
          <w:p w14:paraId="6562F6A9"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47</w:t>
            </w:r>
          </w:p>
        </w:tc>
        <w:tc>
          <w:tcPr>
            <w:tcW w:w="662" w:type="pct"/>
            <w:vAlign w:val="center"/>
          </w:tcPr>
          <w:p w14:paraId="209D9C3F"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USB1-DP</w:t>
            </w:r>
          </w:p>
        </w:tc>
        <w:tc>
          <w:tcPr>
            <w:tcW w:w="662" w:type="pct"/>
            <w:vAlign w:val="center"/>
          </w:tcPr>
          <w:p w14:paraId="597FD11C"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786102B"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0D26F1CE"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2A171772"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52EB3F50"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571516D1" w14:textId="77777777" w:rsidTr="00896ADF">
        <w:trPr>
          <w:trHeight w:val="315"/>
        </w:trPr>
        <w:tc>
          <w:tcPr>
            <w:tcW w:w="819" w:type="pct"/>
            <w:vAlign w:val="center"/>
          </w:tcPr>
          <w:p w14:paraId="6DBA72DF"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50</w:t>
            </w:r>
          </w:p>
        </w:tc>
        <w:tc>
          <w:tcPr>
            <w:tcW w:w="662" w:type="pct"/>
            <w:vAlign w:val="center"/>
          </w:tcPr>
          <w:p w14:paraId="24D5B94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VCC-USB</w:t>
            </w:r>
          </w:p>
        </w:tc>
        <w:tc>
          <w:tcPr>
            <w:tcW w:w="662" w:type="pct"/>
            <w:vAlign w:val="center"/>
          </w:tcPr>
          <w:p w14:paraId="3631410B"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w:t>
            </w:r>
          </w:p>
        </w:tc>
        <w:tc>
          <w:tcPr>
            <w:tcW w:w="593" w:type="pct"/>
            <w:vAlign w:val="center"/>
          </w:tcPr>
          <w:p w14:paraId="1A990696"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w:t>
            </w:r>
          </w:p>
        </w:tc>
        <w:tc>
          <w:tcPr>
            <w:tcW w:w="666" w:type="pct"/>
            <w:vAlign w:val="center"/>
          </w:tcPr>
          <w:p w14:paraId="7B9E55D2" w14:textId="77777777" w:rsidR="008A36AD" w:rsidRDefault="008A36AD" w:rsidP="00322A81">
            <w:pPr>
              <w:widowControl/>
              <w:ind w:leftChars="50" w:left="105"/>
              <w:jc w:val="left"/>
              <w:rPr>
                <w:rFonts w:ascii="Calibri" w:hAnsi="Calibri" w:cs="Arial"/>
                <w:sz w:val="18"/>
              </w:rPr>
            </w:pPr>
            <w:r>
              <w:rPr>
                <w:rFonts w:ascii="Calibri" w:hAnsi="Calibri" w:cs="Arial"/>
                <w:sz w:val="18"/>
              </w:rPr>
              <w:t>-</w:t>
            </w:r>
          </w:p>
        </w:tc>
        <w:tc>
          <w:tcPr>
            <w:tcW w:w="795" w:type="pct"/>
            <w:vAlign w:val="center"/>
          </w:tcPr>
          <w:p w14:paraId="044F556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w:t>
            </w:r>
          </w:p>
        </w:tc>
        <w:tc>
          <w:tcPr>
            <w:tcW w:w="803" w:type="pct"/>
            <w:vAlign w:val="center"/>
          </w:tcPr>
          <w:p w14:paraId="728AEF8E"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w:t>
            </w:r>
          </w:p>
        </w:tc>
      </w:tr>
      <w:tr w:rsidR="008A36AD" w14:paraId="64558B02" w14:textId="77777777" w:rsidTr="00784E9F">
        <w:trPr>
          <w:trHeight w:val="315"/>
        </w:trPr>
        <w:tc>
          <w:tcPr>
            <w:tcW w:w="5000" w:type="pct"/>
            <w:gridSpan w:val="7"/>
            <w:vAlign w:val="center"/>
          </w:tcPr>
          <w:p w14:paraId="5F19300F" w14:textId="77777777" w:rsidR="008A36AD" w:rsidRPr="007F7B58" w:rsidRDefault="008A36AD" w:rsidP="00322A81">
            <w:pPr>
              <w:widowControl/>
              <w:ind w:leftChars="50" w:left="105"/>
              <w:jc w:val="left"/>
              <w:rPr>
                <w:rFonts w:ascii="Calibri" w:hAnsi="Calibri" w:cs="Arial"/>
                <w:b/>
                <w:kern w:val="0"/>
                <w:szCs w:val="21"/>
              </w:rPr>
            </w:pPr>
            <w:r w:rsidRPr="007F7B58">
              <w:rPr>
                <w:rFonts w:ascii="Calibri" w:hAnsi="Calibri" w:cs="Arial"/>
                <w:b/>
                <w:kern w:val="0"/>
                <w:szCs w:val="21"/>
              </w:rPr>
              <w:t>Audio Codec</w:t>
            </w:r>
          </w:p>
        </w:tc>
      </w:tr>
      <w:tr w:rsidR="008A36AD" w14:paraId="14BF3151" w14:textId="77777777" w:rsidTr="00896ADF">
        <w:trPr>
          <w:trHeight w:val="315"/>
        </w:trPr>
        <w:tc>
          <w:tcPr>
            <w:tcW w:w="819" w:type="pct"/>
            <w:vAlign w:val="center"/>
          </w:tcPr>
          <w:p w14:paraId="40C2CA95"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26</w:t>
            </w:r>
          </w:p>
        </w:tc>
        <w:tc>
          <w:tcPr>
            <w:tcW w:w="662" w:type="pct"/>
            <w:vAlign w:val="center"/>
          </w:tcPr>
          <w:p w14:paraId="0BE27D77"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AGND</w:t>
            </w:r>
          </w:p>
        </w:tc>
        <w:tc>
          <w:tcPr>
            <w:tcW w:w="662" w:type="pct"/>
            <w:vAlign w:val="center"/>
          </w:tcPr>
          <w:p w14:paraId="0AF3EEB6"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4B198399"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w:t>
            </w:r>
          </w:p>
        </w:tc>
        <w:tc>
          <w:tcPr>
            <w:tcW w:w="666" w:type="pct"/>
            <w:vAlign w:val="center"/>
          </w:tcPr>
          <w:p w14:paraId="2CDA695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5208D40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37BACFB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F9A9D48" w14:textId="77777777" w:rsidTr="00896ADF">
        <w:trPr>
          <w:trHeight w:val="315"/>
        </w:trPr>
        <w:tc>
          <w:tcPr>
            <w:tcW w:w="819" w:type="pct"/>
            <w:vAlign w:val="center"/>
          </w:tcPr>
          <w:p w14:paraId="05D3ACBF"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19</w:t>
            </w:r>
          </w:p>
        </w:tc>
        <w:tc>
          <w:tcPr>
            <w:tcW w:w="662" w:type="pct"/>
            <w:vAlign w:val="center"/>
          </w:tcPr>
          <w:p w14:paraId="2496D75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HPCOM</w:t>
            </w:r>
          </w:p>
        </w:tc>
        <w:tc>
          <w:tcPr>
            <w:tcW w:w="662" w:type="pct"/>
            <w:vAlign w:val="center"/>
          </w:tcPr>
          <w:p w14:paraId="49CF9758"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3BEDDF0A"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2F9254D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BCD2CD3"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293D4C08"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1891B57B" w14:textId="77777777" w:rsidTr="00896ADF">
        <w:trPr>
          <w:trHeight w:val="315"/>
        </w:trPr>
        <w:tc>
          <w:tcPr>
            <w:tcW w:w="819" w:type="pct"/>
            <w:vAlign w:val="center"/>
          </w:tcPr>
          <w:p w14:paraId="5990ACD8"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18</w:t>
            </w:r>
          </w:p>
        </w:tc>
        <w:tc>
          <w:tcPr>
            <w:tcW w:w="662" w:type="pct"/>
            <w:vAlign w:val="center"/>
          </w:tcPr>
          <w:p w14:paraId="1E43C492"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HPL</w:t>
            </w:r>
          </w:p>
        </w:tc>
        <w:tc>
          <w:tcPr>
            <w:tcW w:w="662" w:type="pct"/>
            <w:vAlign w:val="center"/>
          </w:tcPr>
          <w:p w14:paraId="28D8D04F"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20BC342D"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6F2A752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4ADCDB4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15D49CD8"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6B8D1D5" w14:textId="77777777" w:rsidTr="00896ADF">
        <w:trPr>
          <w:trHeight w:val="315"/>
        </w:trPr>
        <w:tc>
          <w:tcPr>
            <w:tcW w:w="819" w:type="pct"/>
            <w:vAlign w:val="center"/>
          </w:tcPr>
          <w:p w14:paraId="28EBED34"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20</w:t>
            </w:r>
          </w:p>
        </w:tc>
        <w:tc>
          <w:tcPr>
            <w:tcW w:w="662" w:type="pct"/>
            <w:vAlign w:val="center"/>
          </w:tcPr>
          <w:p w14:paraId="7DF79C3C"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HPR</w:t>
            </w:r>
          </w:p>
        </w:tc>
        <w:tc>
          <w:tcPr>
            <w:tcW w:w="662" w:type="pct"/>
            <w:vAlign w:val="center"/>
          </w:tcPr>
          <w:p w14:paraId="1F319A6B"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4CFDAEA5"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3B21DD7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D3ACD5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73E36C2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1EDB5CFB" w14:textId="77777777" w:rsidTr="00896ADF">
        <w:trPr>
          <w:trHeight w:val="315"/>
        </w:trPr>
        <w:tc>
          <w:tcPr>
            <w:tcW w:w="819" w:type="pct"/>
            <w:vAlign w:val="center"/>
          </w:tcPr>
          <w:p w14:paraId="2B56C51A"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27</w:t>
            </w:r>
          </w:p>
        </w:tc>
        <w:tc>
          <w:tcPr>
            <w:tcW w:w="662" w:type="pct"/>
            <w:vAlign w:val="center"/>
          </w:tcPr>
          <w:p w14:paraId="3AD43F8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MICIN1</w:t>
            </w:r>
          </w:p>
        </w:tc>
        <w:tc>
          <w:tcPr>
            <w:tcW w:w="662" w:type="pct"/>
            <w:vAlign w:val="center"/>
          </w:tcPr>
          <w:p w14:paraId="7B94EF28"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BA7D3AF"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AI</w:t>
            </w:r>
          </w:p>
        </w:tc>
        <w:tc>
          <w:tcPr>
            <w:tcW w:w="666" w:type="pct"/>
            <w:vAlign w:val="center"/>
          </w:tcPr>
          <w:p w14:paraId="1070A7A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4CDDA683"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6E49C36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1687333" w14:textId="77777777" w:rsidTr="00896ADF">
        <w:trPr>
          <w:trHeight w:val="315"/>
        </w:trPr>
        <w:tc>
          <w:tcPr>
            <w:tcW w:w="819" w:type="pct"/>
            <w:vAlign w:val="center"/>
          </w:tcPr>
          <w:p w14:paraId="608AD323"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28</w:t>
            </w:r>
          </w:p>
        </w:tc>
        <w:tc>
          <w:tcPr>
            <w:tcW w:w="662" w:type="pct"/>
            <w:vAlign w:val="center"/>
          </w:tcPr>
          <w:p w14:paraId="48D2CA4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MICIN2</w:t>
            </w:r>
          </w:p>
        </w:tc>
        <w:tc>
          <w:tcPr>
            <w:tcW w:w="662" w:type="pct"/>
            <w:vAlign w:val="center"/>
          </w:tcPr>
          <w:p w14:paraId="59A689C3"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64FFEFBB"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AI</w:t>
            </w:r>
          </w:p>
        </w:tc>
        <w:tc>
          <w:tcPr>
            <w:tcW w:w="666" w:type="pct"/>
            <w:vAlign w:val="center"/>
          </w:tcPr>
          <w:p w14:paraId="499CB65E"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C0D216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3EC6F31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1CC6AA17" w14:textId="77777777" w:rsidTr="00896ADF">
        <w:trPr>
          <w:trHeight w:val="315"/>
        </w:trPr>
        <w:tc>
          <w:tcPr>
            <w:tcW w:w="819" w:type="pct"/>
            <w:vAlign w:val="center"/>
          </w:tcPr>
          <w:p w14:paraId="4F184E0F"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29</w:t>
            </w:r>
          </w:p>
        </w:tc>
        <w:tc>
          <w:tcPr>
            <w:tcW w:w="662" w:type="pct"/>
            <w:vAlign w:val="center"/>
          </w:tcPr>
          <w:p w14:paraId="727769E4"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VMIC</w:t>
            </w:r>
          </w:p>
        </w:tc>
        <w:tc>
          <w:tcPr>
            <w:tcW w:w="662" w:type="pct"/>
            <w:vAlign w:val="center"/>
          </w:tcPr>
          <w:p w14:paraId="6A2644DD"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592CC7FF"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2601693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F2D315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23CA23A8"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3D110D3" w14:textId="77777777" w:rsidTr="00BB2A22">
        <w:trPr>
          <w:trHeight w:val="315"/>
        </w:trPr>
        <w:tc>
          <w:tcPr>
            <w:tcW w:w="5000" w:type="pct"/>
            <w:gridSpan w:val="7"/>
            <w:vAlign w:val="center"/>
          </w:tcPr>
          <w:p w14:paraId="0C7807D4" w14:textId="77777777" w:rsidR="008A36AD" w:rsidRPr="00BB2A22" w:rsidRDefault="008A36AD" w:rsidP="00322A81">
            <w:pPr>
              <w:widowControl/>
              <w:ind w:leftChars="50" w:left="105"/>
              <w:jc w:val="left"/>
              <w:rPr>
                <w:rFonts w:ascii="Calibri" w:hAnsi="Calibri" w:cs="Arial"/>
                <w:b/>
                <w:kern w:val="0"/>
                <w:szCs w:val="21"/>
              </w:rPr>
            </w:pPr>
            <w:r w:rsidRPr="00BB2A22">
              <w:rPr>
                <w:rFonts w:ascii="Calibri" w:hAnsi="Calibri" w:cs="Arial"/>
                <w:b/>
                <w:kern w:val="0"/>
                <w:szCs w:val="21"/>
              </w:rPr>
              <w:t>LRADC</w:t>
            </w:r>
          </w:p>
        </w:tc>
      </w:tr>
      <w:tr w:rsidR="008A36AD" w14:paraId="0C225EE3" w14:textId="77777777" w:rsidTr="00896ADF">
        <w:trPr>
          <w:trHeight w:val="315"/>
        </w:trPr>
        <w:tc>
          <w:tcPr>
            <w:tcW w:w="819" w:type="pct"/>
            <w:vAlign w:val="center"/>
          </w:tcPr>
          <w:p w14:paraId="367F736D"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42</w:t>
            </w:r>
          </w:p>
        </w:tc>
        <w:tc>
          <w:tcPr>
            <w:tcW w:w="662" w:type="pct"/>
            <w:vAlign w:val="center"/>
          </w:tcPr>
          <w:p w14:paraId="527BF157"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LRADC0</w:t>
            </w:r>
          </w:p>
        </w:tc>
        <w:tc>
          <w:tcPr>
            <w:tcW w:w="662" w:type="pct"/>
            <w:vAlign w:val="center"/>
          </w:tcPr>
          <w:p w14:paraId="77E68127"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60F59A3F"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AI</w:t>
            </w:r>
          </w:p>
        </w:tc>
        <w:tc>
          <w:tcPr>
            <w:tcW w:w="666" w:type="pct"/>
            <w:vAlign w:val="center"/>
          </w:tcPr>
          <w:p w14:paraId="492B3E13"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AF93AE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6655FEF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2987983" w14:textId="77777777" w:rsidTr="00BB2A22">
        <w:trPr>
          <w:trHeight w:val="315"/>
        </w:trPr>
        <w:tc>
          <w:tcPr>
            <w:tcW w:w="5000" w:type="pct"/>
            <w:gridSpan w:val="7"/>
            <w:vAlign w:val="center"/>
          </w:tcPr>
          <w:p w14:paraId="1D9EDD32" w14:textId="77777777" w:rsidR="008A36AD" w:rsidRPr="00BB2A22" w:rsidRDefault="008A36AD" w:rsidP="00322A81">
            <w:pPr>
              <w:widowControl/>
              <w:ind w:leftChars="50" w:left="105"/>
              <w:jc w:val="left"/>
              <w:rPr>
                <w:rFonts w:ascii="Calibri" w:hAnsi="Calibri" w:cs="Arial"/>
                <w:b/>
                <w:kern w:val="0"/>
                <w:szCs w:val="21"/>
              </w:rPr>
            </w:pPr>
            <w:r w:rsidRPr="00BB2A22">
              <w:rPr>
                <w:rFonts w:ascii="Calibri" w:hAnsi="Calibri" w:cs="Arial"/>
                <w:b/>
                <w:kern w:val="0"/>
                <w:szCs w:val="21"/>
              </w:rPr>
              <w:t>Power</w:t>
            </w:r>
          </w:p>
        </w:tc>
      </w:tr>
      <w:tr w:rsidR="008A36AD" w14:paraId="34118EE7" w14:textId="77777777" w:rsidTr="00896ADF">
        <w:trPr>
          <w:trHeight w:val="315"/>
        </w:trPr>
        <w:tc>
          <w:tcPr>
            <w:tcW w:w="819" w:type="pct"/>
            <w:vAlign w:val="center"/>
          </w:tcPr>
          <w:p w14:paraId="5E7A9930"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w:t>
            </w:r>
          </w:p>
        </w:tc>
        <w:tc>
          <w:tcPr>
            <w:tcW w:w="662" w:type="pct"/>
            <w:vAlign w:val="center"/>
          </w:tcPr>
          <w:p w14:paraId="2053B75B"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VDD-</w:t>
            </w:r>
            <w:r w:rsidR="008F2A2C">
              <w:rPr>
                <w:rFonts w:ascii="Calibri" w:hAnsi="Calibri" w:cs="Arial"/>
                <w:kern w:val="0"/>
                <w:sz w:val="18"/>
                <w:szCs w:val="15"/>
              </w:rPr>
              <w:t>3V3</w:t>
            </w:r>
          </w:p>
        </w:tc>
        <w:tc>
          <w:tcPr>
            <w:tcW w:w="662" w:type="pct"/>
            <w:vAlign w:val="center"/>
          </w:tcPr>
          <w:p w14:paraId="46ADEDA2"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98235F2"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P</w:t>
            </w:r>
          </w:p>
        </w:tc>
        <w:tc>
          <w:tcPr>
            <w:tcW w:w="666" w:type="pct"/>
            <w:vAlign w:val="center"/>
          </w:tcPr>
          <w:p w14:paraId="335C537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77F9D74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46C5F9E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332BDCEF" w14:textId="77777777" w:rsidTr="00896ADF">
        <w:trPr>
          <w:trHeight w:val="315"/>
        </w:trPr>
        <w:tc>
          <w:tcPr>
            <w:tcW w:w="819" w:type="pct"/>
            <w:vAlign w:val="center"/>
          </w:tcPr>
          <w:p w14:paraId="20A4084A"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w:t>
            </w:r>
          </w:p>
        </w:tc>
        <w:tc>
          <w:tcPr>
            <w:tcW w:w="662" w:type="pct"/>
            <w:vAlign w:val="center"/>
          </w:tcPr>
          <w:p w14:paraId="4FDEC697"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CHG-IN</w:t>
            </w:r>
          </w:p>
        </w:tc>
        <w:tc>
          <w:tcPr>
            <w:tcW w:w="662" w:type="pct"/>
            <w:vAlign w:val="center"/>
          </w:tcPr>
          <w:p w14:paraId="3075622D"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22443197"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P</w:t>
            </w:r>
          </w:p>
        </w:tc>
        <w:tc>
          <w:tcPr>
            <w:tcW w:w="666" w:type="pct"/>
            <w:vAlign w:val="center"/>
          </w:tcPr>
          <w:p w14:paraId="2D2F2E2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060A157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4BE534EA"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7C8B4E4" w14:textId="77777777" w:rsidTr="00896ADF">
        <w:trPr>
          <w:trHeight w:val="315"/>
        </w:trPr>
        <w:tc>
          <w:tcPr>
            <w:tcW w:w="819" w:type="pct"/>
            <w:vAlign w:val="center"/>
          </w:tcPr>
          <w:p w14:paraId="34C79431"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8</w:t>
            </w:r>
          </w:p>
        </w:tc>
        <w:tc>
          <w:tcPr>
            <w:tcW w:w="662" w:type="pct"/>
            <w:vAlign w:val="center"/>
          </w:tcPr>
          <w:p w14:paraId="678CEDB2"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BAT</w:t>
            </w:r>
          </w:p>
        </w:tc>
        <w:tc>
          <w:tcPr>
            <w:tcW w:w="662" w:type="pct"/>
            <w:vAlign w:val="center"/>
          </w:tcPr>
          <w:p w14:paraId="2487B3F6"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050FA63C"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P</w:t>
            </w:r>
          </w:p>
        </w:tc>
        <w:tc>
          <w:tcPr>
            <w:tcW w:w="666" w:type="pct"/>
            <w:vAlign w:val="center"/>
          </w:tcPr>
          <w:p w14:paraId="4468F24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0924A87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5E6019C0"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88079FF" w14:textId="77777777" w:rsidTr="004F1369">
        <w:trPr>
          <w:trHeight w:val="315"/>
        </w:trPr>
        <w:tc>
          <w:tcPr>
            <w:tcW w:w="5000" w:type="pct"/>
            <w:gridSpan w:val="7"/>
            <w:vAlign w:val="center"/>
          </w:tcPr>
          <w:p w14:paraId="59D05602" w14:textId="77777777" w:rsidR="008A36AD" w:rsidRPr="004F1369" w:rsidRDefault="008A36AD" w:rsidP="00322A81">
            <w:pPr>
              <w:widowControl/>
              <w:ind w:leftChars="50" w:left="105"/>
              <w:jc w:val="left"/>
              <w:rPr>
                <w:rFonts w:ascii="Calibri" w:hAnsi="Calibri" w:cs="Arial"/>
                <w:b/>
                <w:kern w:val="0"/>
                <w:szCs w:val="21"/>
              </w:rPr>
            </w:pPr>
            <w:r w:rsidRPr="004F1369">
              <w:rPr>
                <w:rFonts w:ascii="Calibri" w:hAnsi="Calibri" w:cs="Arial"/>
                <w:b/>
                <w:kern w:val="0"/>
                <w:szCs w:val="21"/>
              </w:rPr>
              <w:t>GND</w:t>
            </w:r>
          </w:p>
        </w:tc>
      </w:tr>
      <w:tr w:rsidR="008A36AD" w14:paraId="0617C489" w14:textId="77777777" w:rsidTr="00896ADF">
        <w:trPr>
          <w:trHeight w:val="315"/>
        </w:trPr>
        <w:tc>
          <w:tcPr>
            <w:tcW w:w="819" w:type="pct"/>
            <w:vAlign w:val="center"/>
          </w:tcPr>
          <w:p w14:paraId="63D4FB5C" w14:textId="77777777" w:rsidR="008A36AD" w:rsidRDefault="008F2A2C" w:rsidP="004F1369">
            <w:pPr>
              <w:widowControl/>
              <w:ind w:leftChars="50" w:left="105"/>
              <w:jc w:val="left"/>
              <w:rPr>
                <w:rFonts w:ascii="Calibri" w:hAnsi="Calibri" w:cs="Arial"/>
                <w:kern w:val="0"/>
                <w:sz w:val="18"/>
                <w:szCs w:val="15"/>
              </w:rPr>
            </w:pPr>
            <w:r>
              <w:rPr>
                <w:rFonts w:ascii="Calibri" w:hAnsi="Calibri" w:cs="Arial"/>
                <w:kern w:val="0"/>
                <w:sz w:val="18"/>
                <w:szCs w:val="15"/>
              </w:rPr>
              <w:t>1, 6, 17, 45, 46, 49, 50, 53</w:t>
            </w:r>
          </w:p>
        </w:tc>
        <w:tc>
          <w:tcPr>
            <w:tcW w:w="662" w:type="pct"/>
            <w:vAlign w:val="center"/>
          </w:tcPr>
          <w:p w14:paraId="7CBBDC7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GND</w:t>
            </w:r>
          </w:p>
        </w:tc>
        <w:tc>
          <w:tcPr>
            <w:tcW w:w="662" w:type="pct"/>
            <w:vAlign w:val="center"/>
          </w:tcPr>
          <w:p w14:paraId="4E05146C"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33ED5BC3"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w:t>
            </w:r>
          </w:p>
        </w:tc>
        <w:tc>
          <w:tcPr>
            <w:tcW w:w="666" w:type="pct"/>
            <w:vAlign w:val="center"/>
          </w:tcPr>
          <w:p w14:paraId="33E60A3A"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B232A5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2F1CFCB7"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bl>
    <w:p w14:paraId="58DB7D41" w14:textId="77777777" w:rsidR="005B2933" w:rsidRPr="00A77C57" w:rsidRDefault="00983FFE" w:rsidP="00E10F20">
      <w:pPr>
        <w:pStyle w:val="Heading2"/>
        <w:spacing w:before="240" w:after="240"/>
      </w:pPr>
      <w:r>
        <w:rPr>
          <w:rFonts w:cs="Arial"/>
          <w:szCs w:val="21"/>
        </w:rPr>
        <w:br w:type="page"/>
      </w:r>
      <w:bookmarkStart w:id="43" w:name="_Multiplexing_Characteristics"/>
      <w:bookmarkStart w:id="44" w:name="_Toc458081423"/>
      <w:bookmarkEnd w:id="43"/>
      <w:r w:rsidR="005B2933" w:rsidRPr="00A77C57">
        <w:lastRenderedPageBreak/>
        <w:t>GPIO Multiplexing Functions</w:t>
      </w:r>
      <w:bookmarkEnd w:id="44"/>
    </w:p>
    <w:p w14:paraId="77611D5F" w14:textId="77777777" w:rsidR="005B2933" w:rsidRDefault="005B2933" w:rsidP="00B86E6F">
      <w:pPr>
        <w:kinsoku w:val="0"/>
        <w:topLinePunct/>
        <w:autoSpaceDE w:val="0"/>
        <w:autoSpaceDN w:val="0"/>
        <w:spacing w:beforeLines="50" w:before="120" w:afterLines="50" w:after="120"/>
        <w:rPr>
          <w:rFonts w:ascii="Calibri" w:hAnsi="Calibri" w:cs="Arial"/>
          <w:sz w:val="18"/>
          <w:szCs w:val="18"/>
        </w:rPr>
      </w:pPr>
      <w:r>
        <w:rPr>
          <w:rFonts w:ascii="Calibri" w:hAnsi="Calibri" w:cs="Arial"/>
        </w:rPr>
        <w:t xml:space="preserve">The following table provides a description of the </w:t>
      </w:r>
      <w:r w:rsidR="00D10AE9">
        <w:rPr>
          <w:rFonts w:ascii="Calibri" w:hAnsi="Calibri" w:cs="Arial"/>
        </w:rPr>
        <w:t>GR8</w:t>
      </w:r>
      <w:r>
        <w:rPr>
          <w:rFonts w:ascii="Calibri" w:hAnsi="Calibri" w:cs="Arial"/>
        </w:rPr>
        <w:t xml:space="preserve"> GPIO multiplexing functions.</w:t>
      </w:r>
    </w:p>
    <w:p w14:paraId="63B0C1E4" w14:textId="77777777" w:rsidR="00526BB3" w:rsidRPr="000B0E4F" w:rsidRDefault="000B0E4F" w:rsidP="000B0E4F">
      <w:pPr>
        <w:pStyle w:val="Caption"/>
        <w:spacing w:before="100" w:beforeAutospacing="1" w:after="100" w:afterAutospacing="1"/>
        <w:ind w:firstLine="210"/>
        <w:rPr>
          <w:rFonts w:ascii="Calibri" w:hAnsi="Calibri" w:cs="Calibri"/>
        </w:rPr>
      </w:pPr>
      <w:r w:rsidRPr="000B0E4F">
        <w:rPr>
          <w:rFonts w:ascii="Calibri" w:hAnsi="Calibri" w:cs="Calibri"/>
        </w:rPr>
        <w:t xml:space="preserve">Table </w:t>
      </w:r>
      <w:r w:rsidR="0039477E">
        <w:rPr>
          <w:rFonts w:ascii="Calibri" w:hAnsi="Calibri" w:cs="Calibri"/>
        </w:rPr>
        <w:fldChar w:fldCharType="begin"/>
      </w:r>
      <w:r w:rsidR="0039477E">
        <w:rPr>
          <w:rFonts w:ascii="Calibri" w:hAnsi="Calibri" w:cs="Calibri"/>
        </w:rPr>
        <w:instrText xml:space="preserve"> STYLEREF 1 \s </w:instrText>
      </w:r>
      <w:r w:rsidR="0039477E">
        <w:rPr>
          <w:rFonts w:ascii="Calibri" w:hAnsi="Calibri" w:cs="Calibri"/>
        </w:rPr>
        <w:fldChar w:fldCharType="separate"/>
      </w:r>
      <w:r w:rsidR="003A6CB4">
        <w:rPr>
          <w:rFonts w:ascii="Calibri" w:hAnsi="Calibri" w:cs="Calibri"/>
          <w:noProof/>
        </w:rPr>
        <w:t>4</w:t>
      </w:r>
      <w:r w:rsidR="0039477E">
        <w:rPr>
          <w:rFonts w:ascii="Calibri" w:hAnsi="Calibri" w:cs="Calibri"/>
        </w:rPr>
        <w:fldChar w:fldCharType="end"/>
      </w:r>
      <w:r w:rsidR="00232DC2">
        <w:rPr>
          <w:rFonts w:ascii="Calibri" w:hAnsi="Calibri" w:cs="Calibri"/>
        </w:rPr>
        <w:t>.</w:t>
      </w:r>
      <w:r w:rsidR="0039477E">
        <w:rPr>
          <w:rFonts w:ascii="Calibri" w:hAnsi="Calibri" w:cs="Calibri"/>
        </w:rPr>
        <w:fldChar w:fldCharType="begin"/>
      </w:r>
      <w:r w:rsidR="0039477E">
        <w:rPr>
          <w:rFonts w:ascii="Calibri" w:hAnsi="Calibri" w:cs="Calibri"/>
        </w:rPr>
        <w:instrText xml:space="preserve"> SEQ Table \* ARABIC \s 1 </w:instrText>
      </w:r>
      <w:r w:rsidR="0039477E">
        <w:rPr>
          <w:rFonts w:ascii="Calibri" w:hAnsi="Calibri" w:cs="Calibri"/>
        </w:rPr>
        <w:fldChar w:fldCharType="separate"/>
      </w:r>
      <w:r w:rsidR="003A6CB4">
        <w:rPr>
          <w:rFonts w:ascii="Calibri" w:hAnsi="Calibri" w:cs="Calibri"/>
          <w:noProof/>
        </w:rPr>
        <w:t>2</w:t>
      </w:r>
      <w:r w:rsidR="0039477E">
        <w:rPr>
          <w:rFonts w:ascii="Calibri" w:hAnsi="Calibri" w:cs="Calibri"/>
        </w:rPr>
        <w:fldChar w:fldCharType="end"/>
      </w:r>
      <w:r w:rsidR="00232DC2">
        <w:rPr>
          <w:rFonts w:ascii="Calibri" w:hAnsi="Calibri" w:cs="Calibri"/>
        </w:rPr>
        <w:t>:</w:t>
      </w:r>
      <w:r w:rsidRPr="000B0E4F">
        <w:rPr>
          <w:rFonts w:ascii="Calibri" w:hAnsi="Calibri" w:cs="Calibri"/>
        </w:rPr>
        <w:t xml:space="preserve"> </w:t>
      </w:r>
      <w:r w:rsidR="005B2933" w:rsidRPr="000B0E4F">
        <w:rPr>
          <w:rFonts w:ascii="Calibri" w:hAnsi="Calibri" w:cs="Calibri"/>
        </w:rPr>
        <w:t>Multiplexing Functions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3"/>
        <w:gridCol w:w="1343"/>
        <w:gridCol w:w="1318"/>
        <w:gridCol w:w="1367"/>
        <w:gridCol w:w="1318"/>
        <w:gridCol w:w="1337"/>
        <w:gridCol w:w="1289"/>
        <w:gridCol w:w="1253"/>
      </w:tblGrid>
      <w:tr w:rsidR="00526BB3" w14:paraId="3326CAC9" w14:textId="77777777" w:rsidTr="00A764D2">
        <w:trPr>
          <w:trHeight w:val="315"/>
          <w:jc w:val="center"/>
        </w:trPr>
        <w:tc>
          <w:tcPr>
            <w:tcW w:w="619" w:type="pct"/>
            <w:shd w:val="clear" w:color="auto" w:fill="BFBFBF"/>
            <w:vAlign w:val="center"/>
          </w:tcPr>
          <w:p w14:paraId="0F0B35C0"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Port</w:t>
            </w:r>
          </w:p>
        </w:tc>
        <w:tc>
          <w:tcPr>
            <w:tcW w:w="638" w:type="pct"/>
            <w:shd w:val="clear" w:color="auto" w:fill="BFBFBF"/>
            <w:vAlign w:val="center"/>
          </w:tcPr>
          <w:p w14:paraId="3C19CC22" w14:textId="77777777" w:rsidR="00526BB3" w:rsidRPr="00B534DB" w:rsidRDefault="000B6B78" w:rsidP="00DF3993">
            <w:pPr>
              <w:widowControl/>
              <w:jc w:val="left"/>
              <w:rPr>
                <w:rFonts w:ascii="Calibri" w:hAnsi="Calibri" w:cs="Arial"/>
                <w:b/>
                <w:bCs/>
                <w:kern w:val="0"/>
                <w:szCs w:val="21"/>
              </w:rPr>
            </w:pPr>
            <w:r w:rsidRPr="00B534DB">
              <w:rPr>
                <w:rFonts w:ascii="Calibri" w:hAnsi="Calibri" w:cs="Arial"/>
                <w:b/>
                <w:bCs/>
                <w:kern w:val="0"/>
                <w:szCs w:val="21"/>
              </w:rPr>
              <w:t>Multi0</w:t>
            </w:r>
          </w:p>
        </w:tc>
        <w:tc>
          <w:tcPr>
            <w:tcW w:w="626" w:type="pct"/>
            <w:shd w:val="clear" w:color="auto" w:fill="BFBFBF"/>
            <w:vAlign w:val="center"/>
          </w:tcPr>
          <w:p w14:paraId="44B915D5" w14:textId="77777777" w:rsidR="00526BB3" w:rsidRPr="00B534DB" w:rsidRDefault="000B6B78" w:rsidP="00DF3993">
            <w:pPr>
              <w:widowControl/>
              <w:jc w:val="left"/>
              <w:rPr>
                <w:rFonts w:ascii="Calibri" w:hAnsi="Calibri" w:cs="Arial"/>
                <w:b/>
                <w:bCs/>
                <w:kern w:val="0"/>
                <w:szCs w:val="21"/>
              </w:rPr>
            </w:pPr>
            <w:r w:rsidRPr="00B534DB">
              <w:rPr>
                <w:rFonts w:ascii="Calibri" w:hAnsi="Calibri" w:cs="Arial"/>
                <w:b/>
                <w:bCs/>
                <w:kern w:val="0"/>
                <w:szCs w:val="21"/>
              </w:rPr>
              <w:t>Multi1</w:t>
            </w:r>
          </w:p>
        </w:tc>
        <w:tc>
          <w:tcPr>
            <w:tcW w:w="649" w:type="pct"/>
            <w:shd w:val="clear" w:color="auto" w:fill="BFBFBF"/>
            <w:vAlign w:val="center"/>
          </w:tcPr>
          <w:p w14:paraId="0B877249"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Multi2</w:t>
            </w:r>
          </w:p>
        </w:tc>
        <w:tc>
          <w:tcPr>
            <w:tcW w:w="626" w:type="pct"/>
            <w:shd w:val="clear" w:color="auto" w:fill="BFBFBF"/>
            <w:vAlign w:val="center"/>
          </w:tcPr>
          <w:p w14:paraId="66380F31"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Multi3</w:t>
            </w:r>
          </w:p>
        </w:tc>
        <w:tc>
          <w:tcPr>
            <w:tcW w:w="635" w:type="pct"/>
            <w:shd w:val="clear" w:color="auto" w:fill="BFBFBF"/>
            <w:vAlign w:val="center"/>
          </w:tcPr>
          <w:p w14:paraId="0FABBF3E"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Multi4</w:t>
            </w:r>
          </w:p>
        </w:tc>
        <w:tc>
          <w:tcPr>
            <w:tcW w:w="612" w:type="pct"/>
            <w:shd w:val="clear" w:color="auto" w:fill="BFBFBF"/>
            <w:vAlign w:val="center"/>
          </w:tcPr>
          <w:p w14:paraId="4AD46B57"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Multi5</w:t>
            </w:r>
          </w:p>
        </w:tc>
        <w:tc>
          <w:tcPr>
            <w:tcW w:w="595" w:type="pct"/>
            <w:shd w:val="clear" w:color="auto" w:fill="BFBFBF"/>
            <w:vAlign w:val="center"/>
          </w:tcPr>
          <w:p w14:paraId="5226BCD3"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Multi6</w:t>
            </w:r>
          </w:p>
        </w:tc>
      </w:tr>
      <w:tr w:rsidR="00983FFE" w14:paraId="5D72989E" w14:textId="77777777" w:rsidTr="00983FFE">
        <w:trPr>
          <w:trHeight w:val="315"/>
          <w:jc w:val="center"/>
        </w:trPr>
        <w:tc>
          <w:tcPr>
            <w:tcW w:w="5000" w:type="pct"/>
            <w:gridSpan w:val="8"/>
            <w:vAlign w:val="center"/>
          </w:tcPr>
          <w:p w14:paraId="723E5C94" w14:textId="77777777" w:rsidR="00983FFE" w:rsidRPr="00983FFE" w:rsidRDefault="00983FFE" w:rsidP="00B534DB">
            <w:pPr>
              <w:rPr>
                <w:rFonts w:ascii="Calibri" w:hAnsi="Calibri" w:cs="Calibri"/>
                <w:b/>
                <w:szCs w:val="21"/>
              </w:rPr>
            </w:pPr>
            <w:r w:rsidRPr="00983FFE">
              <w:rPr>
                <w:rFonts w:ascii="Calibri" w:hAnsi="Calibri" w:cs="Calibri"/>
                <w:b/>
                <w:szCs w:val="21"/>
              </w:rPr>
              <w:t>Port B</w:t>
            </w:r>
          </w:p>
        </w:tc>
      </w:tr>
      <w:tr w:rsidR="000B6B78" w14:paraId="4A50F6BF" w14:textId="77777777" w:rsidTr="00A764D2">
        <w:trPr>
          <w:trHeight w:val="315"/>
          <w:jc w:val="center"/>
        </w:trPr>
        <w:tc>
          <w:tcPr>
            <w:tcW w:w="619" w:type="pct"/>
            <w:vAlign w:val="center"/>
          </w:tcPr>
          <w:p w14:paraId="1055D32C" w14:textId="77777777" w:rsidR="000B6B78" w:rsidRPr="00C8157A" w:rsidRDefault="000B6B78" w:rsidP="00B534DB">
            <w:pPr>
              <w:rPr>
                <w:rFonts w:ascii="Calibri" w:hAnsi="Calibri" w:cs="Calibri"/>
                <w:szCs w:val="21"/>
              </w:rPr>
            </w:pPr>
            <w:r w:rsidRPr="00C8157A">
              <w:rPr>
                <w:rFonts w:ascii="Calibri" w:hAnsi="Calibri" w:cs="Calibri"/>
                <w:szCs w:val="21"/>
              </w:rPr>
              <w:t>PB2</w:t>
            </w:r>
          </w:p>
        </w:tc>
        <w:tc>
          <w:tcPr>
            <w:tcW w:w="638" w:type="pct"/>
            <w:vAlign w:val="center"/>
          </w:tcPr>
          <w:p w14:paraId="4792F66E" w14:textId="77777777" w:rsidR="000B6B78" w:rsidRPr="00B534DB" w:rsidRDefault="000B6B78" w:rsidP="00B534DB">
            <w:pPr>
              <w:rPr>
                <w:rFonts w:ascii="Calibri" w:hAnsi="Calibri" w:cs="Calibri"/>
                <w:szCs w:val="21"/>
              </w:rPr>
            </w:pPr>
            <w:r w:rsidRPr="00C8157A">
              <w:rPr>
                <w:rFonts w:ascii="Calibri" w:hAnsi="Calibri" w:cs="Calibri"/>
                <w:szCs w:val="21"/>
              </w:rPr>
              <w:t>Input</w:t>
            </w:r>
          </w:p>
        </w:tc>
        <w:tc>
          <w:tcPr>
            <w:tcW w:w="626" w:type="pct"/>
            <w:vAlign w:val="center"/>
          </w:tcPr>
          <w:p w14:paraId="6C04C3AF" w14:textId="77777777" w:rsidR="000B6B78" w:rsidRPr="00B534DB" w:rsidRDefault="000B6B78" w:rsidP="00B534DB">
            <w:pPr>
              <w:rPr>
                <w:rFonts w:ascii="Calibri" w:hAnsi="Calibri" w:cs="Calibri"/>
                <w:szCs w:val="21"/>
              </w:rPr>
            </w:pPr>
            <w:r w:rsidRPr="00C8157A">
              <w:rPr>
                <w:rFonts w:ascii="Calibri" w:hAnsi="Calibri" w:cs="Calibri"/>
                <w:szCs w:val="21"/>
              </w:rPr>
              <w:t>Output</w:t>
            </w:r>
          </w:p>
        </w:tc>
        <w:tc>
          <w:tcPr>
            <w:tcW w:w="649" w:type="pct"/>
            <w:vAlign w:val="center"/>
          </w:tcPr>
          <w:p w14:paraId="0DD3F5BB" w14:textId="77777777" w:rsidR="000B6B78" w:rsidRPr="00C8157A" w:rsidRDefault="000B6B78" w:rsidP="00B534DB">
            <w:pPr>
              <w:rPr>
                <w:rFonts w:ascii="Calibri" w:hAnsi="Calibri" w:cs="Calibri"/>
                <w:szCs w:val="21"/>
              </w:rPr>
            </w:pPr>
            <w:r w:rsidRPr="00C8157A">
              <w:rPr>
                <w:rFonts w:ascii="Calibri" w:hAnsi="Calibri" w:cs="Calibri"/>
                <w:szCs w:val="21"/>
              </w:rPr>
              <w:t>PWM</w:t>
            </w:r>
            <w:r w:rsidR="000B0E4F" w:rsidRPr="00C8157A">
              <w:rPr>
                <w:rFonts w:ascii="Calibri" w:hAnsi="Calibri" w:cs="Calibri"/>
                <w:szCs w:val="21"/>
              </w:rPr>
              <w:t>0</w:t>
            </w:r>
          </w:p>
        </w:tc>
        <w:tc>
          <w:tcPr>
            <w:tcW w:w="626" w:type="pct"/>
            <w:vAlign w:val="center"/>
          </w:tcPr>
          <w:p w14:paraId="1786C2CE" w14:textId="77777777" w:rsidR="000B6B78" w:rsidRPr="00C8157A" w:rsidRDefault="000B6B78" w:rsidP="00B534DB">
            <w:pPr>
              <w:rPr>
                <w:rFonts w:ascii="Calibri" w:hAnsi="Calibri" w:cs="Calibri"/>
                <w:szCs w:val="21"/>
              </w:rPr>
            </w:pPr>
          </w:p>
        </w:tc>
        <w:tc>
          <w:tcPr>
            <w:tcW w:w="635" w:type="pct"/>
            <w:vAlign w:val="center"/>
          </w:tcPr>
          <w:p w14:paraId="27EC1155" w14:textId="77777777" w:rsidR="000B6B78" w:rsidRPr="00C8157A" w:rsidRDefault="000B6B78" w:rsidP="00B534DB">
            <w:pPr>
              <w:rPr>
                <w:rFonts w:ascii="Calibri" w:hAnsi="Calibri" w:cs="Calibri"/>
                <w:szCs w:val="21"/>
              </w:rPr>
            </w:pPr>
          </w:p>
        </w:tc>
        <w:tc>
          <w:tcPr>
            <w:tcW w:w="612" w:type="pct"/>
            <w:vAlign w:val="center"/>
          </w:tcPr>
          <w:p w14:paraId="2661C212" w14:textId="77777777" w:rsidR="000B6B78" w:rsidRPr="00C8157A" w:rsidRDefault="000B6B78" w:rsidP="00B534DB">
            <w:pPr>
              <w:rPr>
                <w:rFonts w:ascii="Calibri" w:hAnsi="Calibri" w:cs="Calibri"/>
                <w:szCs w:val="21"/>
              </w:rPr>
            </w:pPr>
          </w:p>
        </w:tc>
        <w:tc>
          <w:tcPr>
            <w:tcW w:w="595" w:type="pct"/>
            <w:vAlign w:val="center"/>
          </w:tcPr>
          <w:p w14:paraId="0F5EFE5D" w14:textId="77777777" w:rsidR="000B6B78" w:rsidRPr="00C8157A" w:rsidRDefault="000B6B78" w:rsidP="00B534DB">
            <w:pPr>
              <w:rPr>
                <w:rFonts w:ascii="Calibri" w:hAnsi="Calibri" w:cs="Calibri"/>
                <w:szCs w:val="21"/>
              </w:rPr>
            </w:pPr>
            <w:r w:rsidRPr="00C8157A">
              <w:rPr>
                <w:rFonts w:ascii="Calibri" w:hAnsi="Calibri" w:cs="Calibri"/>
                <w:szCs w:val="21"/>
              </w:rPr>
              <w:t>EINT16</w:t>
            </w:r>
          </w:p>
        </w:tc>
      </w:tr>
      <w:tr w:rsidR="000B0E4F" w14:paraId="1BCCC7F8" w14:textId="77777777" w:rsidTr="00A764D2">
        <w:trPr>
          <w:trHeight w:val="315"/>
          <w:jc w:val="center"/>
        </w:trPr>
        <w:tc>
          <w:tcPr>
            <w:tcW w:w="619" w:type="pct"/>
            <w:vAlign w:val="center"/>
          </w:tcPr>
          <w:p w14:paraId="1F16E9BC" w14:textId="77777777" w:rsidR="000B0E4F" w:rsidRPr="00C8157A" w:rsidRDefault="000B0E4F" w:rsidP="00B534DB">
            <w:pPr>
              <w:rPr>
                <w:rFonts w:ascii="Calibri" w:hAnsi="Calibri" w:cs="Calibri"/>
                <w:szCs w:val="21"/>
              </w:rPr>
            </w:pPr>
            <w:r w:rsidRPr="00C8157A">
              <w:rPr>
                <w:rFonts w:ascii="Calibri" w:hAnsi="Calibri" w:cs="Calibri"/>
                <w:szCs w:val="21"/>
              </w:rPr>
              <w:t>PB5</w:t>
            </w:r>
          </w:p>
        </w:tc>
        <w:tc>
          <w:tcPr>
            <w:tcW w:w="638" w:type="pct"/>
            <w:vAlign w:val="center"/>
          </w:tcPr>
          <w:p w14:paraId="4D119DCC"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37DF8668"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153421D2" w14:textId="77777777" w:rsidR="000B0E4F" w:rsidRPr="00C8157A" w:rsidRDefault="000B0E4F" w:rsidP="00B534DB">
            <w:pPr>
              <w:rPr>
                <w:rFonts w:ascii="Calibri" w:hAnsi="Calibri" w:cs="Calibri"/>
                <w:szCs w:val="21"/>
              </w:rPr>
            </w:pPr>
            <w:r w:rsidRPr="00C8157A">
              <w:rPr>
                <w:rFonts w:ascii="Calibri" w:hAnsi="Calibri" w:cs="Calibri"/>
                <w:szCs w:val="21"/>
              </w:rPr>
              <w:t>I2S-MCLK</w:t>
            </w:r>
          </w:p>
        </w:tc>
        <w:tc>
          <w:tcPr>
            <w:tcW w:w="626" w:type="pct"/>
            <w:vAlign w:val="center"/>
          </w:tcPr>
          <w:p w14:paraId="0C022732" w14:textId="77777777" w:rsidR="000B0E4F" w:rsidRPr="00C8157A" w:rsidRDefault="000B0E4F" w:rsidP="00B534DB">
            <w:pPr>
              <w:rPr>
                <w:rFonts w:ascii="Calibri" w:hAnsi="Calibri" w:cs="Calibri"/>
                <w:szCs w:val="21"/>
              </w:rPr>
            </w:pPr>
          </w:p>
        </w:tc>
        <w:tc>
          <w:tcPr>
            <w:tcW w:w="635" w:type="pct"/>
            <w:vAlign w:val="center"/>
          </w:tcPr>
          <w:p w14:paraId="49A65B97" w14:textId="77777777" w:rsidR="000B0E4F" w:rsidRPr="00C8157A" w:rsidRDefault="000B0E4F" w:rsidP="00B534DB">
            <w:pPr>
              <w:rPr>
                <w:rFonts w:ascii="Calibri" w:hAnsi="Calibri" w:cs="Calibri"/>
                <w:szCs w:val="21"/>
              </w:rPr>
            </w:pPr>
          </w:p>
        </w:tc>
        <w:tc>
          <w:tcPr>
            <w:tcW w:w="612" w:type="pct"/>
            <w:vAlign w:val="center"/>
          </w:tcPr>
          <w:p w14:paraId="0E149310" w14:textId="77777777" w:rsidR="000B0E4F" w:rsidRPr="00C8157A" w:rsidRDefault="000B0E4F" w:rsidP="00B534DB">
            <w:pPr>
              <w:rPr>
                <w:rFonts w:ascii="Calibri" w:hAnsi="Calibri" w:cs="Calibri"/>
                <w:szCs w:val="21"/>
              </w:rPr>
            </w:pPr>
          </w:p>
        </w:tc>
        <w:tc>
          <w:tcPr>
            <w:tcW w:w="595" w:type="pct"/>
            <w:vAlign w:val="center"/>
          </w:tcPr>
          <w:p w14:paraId="465A932C" w14:textId="77777777" w:rsidR="000B0E4F" w:rsidRPr="00C8157A" w:rsidRDefault="000B0E4F" w:rsidP="00B534DB">
            <w:pPr>
              <w:rPr>
                <w:rFonts w:ascii="Calibri" w:hAnsi="Calibri" w:cs="Calibri"/>
                <w:szCs w:val="21"/>
              </w:rPr>
            </w:pPr>
            <w:r w:rsidRPr="00C8157A">
              <w:rPr>
                <w:rFonts w:ascii="Calibri" w:hAnsi="Calibri" w:cs="Calibri"/>
                <w:szCs w:val="21"/>
              </w:rPr>
              <w:t>EINT19</w:t>
            </w:r>
          </w:p>
        </w:tc>
      </w:tr>
      <w:tr w:rsidR="000B0E4F" w14:paraId="4806A49B" w14:textId="77777777" w:rsidTr="00A764D2">
        <w:trPr>
          <w:trHeight w:val="315"/>
          <w:jc w:val="center"/>
        </w:trPr>
        <w:tc>
          <w:tcPr>
            <w:tcW w:w="619" w:type="pct"/>
            <w:vAlign w:val="center"/>
          </w:tcPr>
          <w:p w14:paraId="1A20256D" w14:textId="77777777" w:rsidR="000B0E4F" w:rsidRPr="00C8157A" w:rsidRDefault="000B0E4F" w:rsidP="00B534DB">
            <w:pPr>
              <w:rPr>
                <w:rFonts w:ascii="Calibri" w:hAnsi="Calibri" w:cs="Calibri"/>
                <w:szCs w:val="21"/>
              </w:rPr>
            </w:pPr>
            <w:r w:rsidRPr="00C8157A">
              <w:rPr>
                <w:rFonts w:ascii="Calibri" w:hAnsi="Calibri" w:cs="Calibri"/>
                <w:szCs w:val="21"/>
              </w:rPr>
              <w:t>PB6</w:t>
            </w:r>
          </w:p>
        </w:tc>
        <w:tc>
          <w:tcPr>
            <w:tcW w:w="638" w:type="pct"/>
            <w:vAlign w:val="center"/>
          </w:tcPr>
          <w:p w14:paraId="5E488024"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E68D21A"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3650EDF0" w14:textId="77777777" w:rsidR="000B0E4F" w:rsidRPr="00C8157A" w:rsidRDefault="000B0E4F" w:rsidP="00B534DB">
            <w:pPr>
              <w:rPr>
                <w:rFonts w:ascii="Calibri" w:hAnsi="Calibri" w:cs="Calibri"/>
                <w:szCs w:val="21"/>
              </w:rPr>
            </w:pPr>
            <w:r w:rsidRPr="00C8157A">
              <w:rPr>
                <w:rFonts w:ascii="Calibri" w:hAnsi="Calibri" w:cs="Calibri"/>
                <w:szCs w:val="21"/>
              </w:rPr>
              <w:t>I2S-BCLK</w:t>
            </w:r>
          </w:p>
        </w:tc>
        <w:tc>
          <w:tcPr>
            <w:tcW w:w="626" w:type="pct"/>
            <w:vAlign w:val="center"/>
          </w:tcPr>
          <w:p w14:paraId="59C4D665" w14:textId="77777777" w:rsidR="000B0E4F" w:rsidRPr="00C8157A" w:rsidRDefault="000B0E4F" w:rsidP="00B534DB">
            <w:pPr>
              <w:rPr>
                <w:rFonts w:ascii="Calibri" w:hAnsi="Calibri" w:cs="Calibri"/>
                <w:szCs w:val="21"/>
              </w:rPr>
            </w:pPr>
          </w:p>
        </w:tc>
        <w:tc>
          <w:tcPr>
            <w:tcW w:w="635" w:type="pct"/>
            <w:vAlign w:val="center"/>
          </w:tcPr>
          <w:p w14:paraId="6F61C218" w14:textId="77777777" w:rsidR="000B0E4F" w:rsidRPr="00C8157A" w:rsidRDefault="000B0E4F" w:rsidP="00B534DB">
            <w:pPr>
              <w:rPr>
                <w:rFonts w:ascii="Calibri" w:hAnsi="Calibri" w:cs="Calibri"/>
                <w:szCs w:val="21"/>
              </w:rPr>
            </w:pPr>
          </w:p>
        </w:tc>
        <w:tc>
          <w:tcPr>
            <w:tcW w:w="612" w:type="pct"/>
            <w:vAlign w:val="center"/>
          </w:tcPr>
          <w:p w14:paraId="14601805" w14:textId="77777777" w:rsidR="000B0E4F" w:rsidRPr="00C8157A" w:rsidRDefault="000B0E4F" w:rsidP="00B534DB">
            <w:pPr>
              <w:rPr>
                <w:rFonts w:ascii="Calibri" w:hAnsi="Calibri" w:cs="Calibri"/>
                <w:szCs w:val="21"/>
              </w:rPr>
            </w:pPr>
          </w:p>
        </w:tc>
        <w:tc>
          <w:tcPr>
            <w:tcW w:w="595" w:type="pct"/>
            <w:vAlign w:val="center"/>
          </w:tcPr>
          <w:p w14:paraId="458630B0" w14:textId="77777777" w:rsidR="000B0E4F" w:rsidRPr="00C8157A" w:rsidRDefault="000B0E4F" w:rsidP="00B534DB">
            <w:pPr>
              <w:rPr>
                <w:rFonts w:ascii="Calibri" w:hAnsi="Calibri" w:cs="Calibri"/>
                <w:szCs w:val="21"/>
              </w:rPr>
            </w:pPr>
            <w:r w:rsidRPr="00C8157A">
              <w:rPr>
                <w:rFonts w:ascii="Calibri" w:hAnsi="Calibri" w:cs="Calibri"/>
                <w:szCs w:val="21"/>
              </w:rPr>
              <w:t>EINT20</w:t>
            </w:r>
          </w:p>
        </w:tc>
      </w:tr>
      <w:tr w:rsidR="000B0E4F" w14:paraId="13BC460B" w14:textId="77777777" w:rsidTr="00A764D2">
        <w:trPr>
          <w:trHeight w:val="315"/>
          <w:jc w:val="center"/>
        </w:trPr>
        <w:tc>
          <w:tcPr>
            <w:tcW w:w="619" w:type="pct"/>
            <w:vAlign w:val="center"/>
          </w:tcPr>
          <w:p w14:paraId="41E5B1E3" w14:textId="77777777" w:rsidR="000B0E4F" w:rsidRPr="00C8157A" w:rsidRDefault="000B0E4F" w:rsidP="00B534DB">
            <w:pPr>
              <w:rPr>
                <w:rFonts w:ascii="Calibri" w:hAnsi="Calibri" w:cs="Calibri"/>
                <w:szCs w:val="21"/>
              </w:rPr>
            </w:pPr>
            <w:r w:rsidRPr="00C8157A">
              <w:rPr>
                <w:rFonts w:ascii="Calibri" w:hAnsi="Calibri" w:cs="Calibri"/>
                <w:szCs w:val="21"/>
              </w:rPr>
              <w:t>PB7</w:t>
            </w:r>
          </w:p>
        </w:tc>
        <w:tc>
          <w:tcPr>
            <w:tcW w:w="638" w:type="pct"/>
            <w:vAlign w:val="center"/>
          </w:tcPr>
          <w:p w14:paraId="23E63AAB"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5265667F"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1719EEB4" w14:textId="77777777" w:rsidR="000B0E4F" w:rsidRPr="00C8157A" w:rsidRDefault="000B0E4F" w:rsidP="00B534DB">
            <w:pPr>
              <w:rPr>
                <w:rFonts w:ascii="Calibri" w:hAnsi="Calibri" w:cs="Calibri"/>
                <w:szCs w:val="21"/>
              </w:rPr>
            </w:pPr>
            <w:r w:rsidRPr="00C8157A">
              <w:rPr>
                <w:rFonts w:ascii="Calibri" w:hAnsi="Calibri" w:cs="Calibri"/>
                <w:szCs w:val="21"/>
              </w:rPr>
              <w:t>I2S-LRCK</w:t>
            </w:r>
          </w:p>
        </w:tc>
        <w:tc>
          <w:tcPr>
            <w:tcW w:w="626" w:type="pct"/>
            <w:vAlign w:val="center"/>
          </w:tcPr>
          <w:p w14:paraId="58E73DB1" w14:textId="77777777" w:rsidR="000B0E4F" w:rsidRPr="00C8157A" w:rsidRDefault="000B0E4F" w:rsidP="00B534DB">
            <w:pPr>
              <w:rPr>
                <w:rFonts w:ascii="Calibri" w:hAnsi="Calibri" w:cs="Calibri"/>
                <w:szCs w:val="21"/>
              </w:rPr>
            </w:pPr>
          </w:p>
        </w:tc>
        <w:tc>
          <w:tcPr>
            <w:tcW w:w="635" w:type="pct"/>
            <w:vAlign w:val="center"/>
          </w:tcPr>
          <w:p w14:paraId="3A368206" w14:textId="77777777" w:rsidR="000B0E4F" w:rsidRPr="00C8157A" w:rsidRDefault="000B0E4F" w:rsidP="00B534DB">
            <w:pPr>
              <w:rPr>
                <w:rFonts w:ascii="Calibri" w:hAnsi="Calibri" w:cs="Calibri"/>
                <w:szCs w:val="21"/>
              </w:rPr>
            </w:pPr>
          </w:p>
        </w:tc>
        <w:tc>
          <w:tcPr>
            <w:tcW w:w="612" w:type="pct"/>
            <w:vAlign w:val="center"/>
          </w:tcPr>
          <w:p w14:paraId="5826E809" w14:textId="77777777" w:rsidR="000B0E4F" w:rsidRPr="00C8157A" w:rsidRDefault="000B0E4F" w:rsidP="00B534DB">
            <w:pPr>
              <w:rPr>
                <w:rFonts w:ascii="Calibri" w:hAnsi="Calibri" w:cs="Calibri"/>
                <w:szCs w:val="21"/>
              </w:rPr>
            </w:pPr>
          </w:p>
        </w:tc>
        <w:tc>
          <w:tcPr>
            <w:tcW w:w="595" w:type="pct"/>
            <w:vAlign w:val="center"/>
          </w:tcPr>
          <w:p w14:paraId="67A08286" w14:textId="77777777" w:rsidR="000B0E4F" w:rsidRPr="00C8157A" w:rsidRDefault="000B0E4F" w:rsidP="00B534DB">
            <w:pPr>
              <w:rPr>
                <w:rFonts w:ascii="Calibri" w:hAnsi="Calibri" w:cs="Calibri"/>
                <w:szCs w:val="21"/>
              </w:rPr>
            </w:pPr>
            <w:r w:rsidRPr="00C8157A">
              <w:rPr>
                <w:rFonts w:ascii="Calibri" w:hAnsi="Calibri" w:cs="Calibri"/>
                <w:szCs w:val="21"/>
              </w:rPr>
              <w:t>EINT21</w:t>
            </w:r>
          </w:p>
        </w:tc>
      </w:tr>
      <w:tr w:rsidR="000B0E4F" w14:paraId="01B9F081" w14:textId="77777777" w:rsidTr="00A764D2">
        <w:trPr>
          <w:trHeight w:val="315"/>
          <w:jc w:val="center"/>
        </w:trPr>
        <w:tc>
          <w:tcPr>
            <w:tcW w:w="619" w:type="pct"/>
            <w:vAlign w:val="center"/>
          </w:tcPr>
          <w:p w14:paraId="38D7D509" w14:textId="77777777" w:rsidR="000B0E4F" w:rsidRPr="00C8157A" w:rsidRDefault="000B0E4F" w:rsidP="00B534DB">
            <w:pPr>
              <w:rPr>
                <w:rFonts w:ascii="Calibri" w:hAnsi="Calibri" w:cs="Calibri"/>
                <w:szCs w:val="21"/>
              </w:rPr>
            </w:pPr>
            <w:r w:rsidRPr="00C8157A">
              <w:rPr>
                <w:rFonts w:ascii="Calibri" w:hAnsi="Calibri" w:cs="Calibri"/>
                <w:szCs w:val="21"/>
              </w:rPr>
              <w:t>PB8</w:t>
            </w:r>
          </w:p>
        </w:tc>
        <w:tc>
          <w:tcPr>
            <w:tcW w:w="638" w:type="pct"/>
            <w:vAlign w:val="center"/>
          </w:tcPr>
          <w:p w14:paraId="4B148738"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6D945E16"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FEA5DA9" w14:textId="77777777" w:rsidR="000B0E4F" w:rsidRPr="00C8157A" w:rsidRDefault="000B0E4F" w:rsidP="00B534DB">
            <w:pPr>
              <w:rPr>
                <w:rFonts w:ascii="Calibri" w:hAnsi="Calibri" w:cs="Calibri"/>
                <w:szCs w:val="21"/>
              </w:rPr>
            </w:pPr>
            <w:r w:rsidRPr="00C8157A">
              <w:rPr>
                <w:rFonts w:ascii="Calibri" w:hAnsi="Calibri" w:cs="Calibri"/>
                <w:szCs w:val="21"/>
              </w:rPr>
              <w:t>I2S-DO</w:t>
            </w:r>
          </w:p>
        </w:tc>
        <w:tc>
          <w:tcPr>
            <w:tcW w:w="626" w:type="pct"/>
            <w:vAlign w:val="center"/>
          </w:tcPr>
          <w:p w14:paraId="0D181D59" w14:textId="77777777" w:rsidR="000B0E4F" w:rsidRPr="00C8157A" w:rsidRDefault="000B0E4F" w:rsidP="00B534DB">
            <w:pPr>
              <w:rPr>
                <w:rFonts w:ascii="Calibri" w:hAnsi="Calibri" w:cs="Calibri"/>
                <w:szCs w:val="21"/>
              </w:rPr>
            </w:pPr>
          </w:p>
        </w:tc>
        <w:tc>
          <w:tcPr>
            <w:tcW w:w="635" w:type="pct"/>
            <w:vAlign w:val="center"/>
          </w:tcPr>
          <w:p w14:paraId="712AAA08" w14:textId="77777777" w:rsidR="000B0E4F" w:rsidRPr="00C8157A" w:rsidRDefault="000B0E4F" w:rsidP="00B534DB">
            <w:pPr>
              <w:rPr>
                <w:rFonts w:ascii="Calibri" w:hAnsi="Calibri" w:cs="Calibri"/>
                <w:szCs w:val="21"/>
              </w:rPr>
            </w:pPr>
          </w:p>
        </w:tc>
        <w:tc>
          <w:tcPr>
            <w:tcW w:w="612" w:type="pct"/>
            <w:vAlign w:val="center"/>
          </w:tcPr>
          <w:p w14:paraId="0CC9F8C9" w14:textId="77777777" w:rsidR="000B0E4F" w:rsidRPr="00C8157A" w:rsidRDefault="000B0E4F" w:rsidP="00B534DB">
            <w:pPr>
              <w:rPr>
                <w:rFonts w:ascii="Calibri" w:hAnsi="Calibri" w:cs="Calibri"/>
                <w:szCs w:val="21"/>
              </w:rPr>
            </w:pPr>
          </w:p>
        </w:tc>
        <w:tc>
          <w:tcPr>
            <w:tcW w:w="595" w:type="pct"/>
            <w:vAlign w:val="center"/>
          </w:tcPr>
          <w:p w14:paraId="3B59DE82" w14:textId="77777777" w:rsidR="000B0E4F" w:rsidRPr="00C8157A" w:rsidRDefault="000B0E4F" w:rsidP="00B534DB">
            <w:pPr>
              <w:rPr>
                <w:rFonts w:ascii="Calibri" w:hAnsi="Calibri" w:cs="Calibri"/>
                <w:szCs w:val="21"/>
              </w:rPr>
            </w:pPr>
            <w:r w:rsidRPr="00C8157A">
              <w:rPr>
                <w:rFonts w:ascii="Calibri" w:hAnsi="Calibri" w:cs="Calibri"/>
                <w:szCs w:val="21"/>
              </w:rPr>
              <w:t>EINT22</w:t>
            </w:r>
          </w:p>
        </w:tc>
      </w:tr>
      <w:tr w:rsidR="000B0E4F" w14:paraId="2C4DD45D" w14:textId="77777777" w:rsidTr="00A764D2">
        <w:trPr>
          <w:trHeight w:val="315"/>
          <w:jc w:val="center"/>
        </w:trPr>
        <w:tc>
          <w:tcPr>
            <w:tcW w:w="619" w:type="pct"/>
            <w:vAlign w:val="center"/>
          </w:tcPr>
          <w:p w14:paraId="554C3F15" w14:textId="77777777" w:rsidR="000B0E4F" w:rsidRPr="00C8157A" w:rsidRDefault="000B0E4F" w:rsidP="00B534DB">
            <w:pPr>
              <w:rPr>
                <w:rFonts w:ascii="Calibri" w:hAnsi="Calibri" w:cs="Calibri"/>
                <w:szCs w:val="21"/>
              </w:rPr>
            </w:pPr>
            <w:r w:rsidRPr="00C8157A">
              <w:rPr>
                <w:rFonts w:ascii="Calibri" w:hAnsi="Calibri" w:cs="Calibri"/>
                <w:szCs w:val="21"/>
              </w:rPr>
              <w:t>PB9</w:t>
            </w:r>
          </w:p>
        </w:tc>
        <w:tc>
          <w:tcPr>
            <w:tcW w:w="638" w:type="pct"/>
            <w:vAlign w:val="center"/>
          </w:tcPr>
          <w:p w14:paraId="691CE7A3"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4EF5559"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3CA9F7D9" w14:textId="77777777" w:rsidR="000B0E4F" w:rsidRPr="00C8157A" w:rsidRDefault="000B0E4F" w:rsidP="00B534DB">
            <w:pPr>
              <w:rPr>
                <w:rFonts w:ascii="Calibri" w:hAnsi="Calibri" w:cs="Calibri"/>
                <w:szCs w:val="21"/>
              </w:rPr>
            </w:pPr>
            <w:r w:rsidRPr="00C8157A">
              <w:rPr>
                <w:rFonts w:ascii="Calibri" w:hAnsi="Calibri" w:cs="Calibri"/>
                <w:szCs w:val="21"/>
              </w:rPr>
              <w:t>I2S-DI</w:t>
            </w:r>
          </w:p>
        </w:tc>
        <w:tc>
          <w:tcPr>
            <w:tcW w:w="626" w:type="pct"/>
            <w:vAlign w:val="center"/>
          </w:tcPr>
          <w:p w14:paraId="5F96025E" w14:textId="77777777" w:rsidR="000B0E4F" w:rsidRPr="00C8157A" w:rsidRDefault="000B0E4F" w:rsidP="00B534DB">
            <w:pPr>
              <w:rPr>
                <w:rFonts w:ascii="Calibri" w:hAnsi="Calibri" w:cs="Calibri"/>
                <w:szCs w:val="21"/>
              </w:rPr>
            </w:pPr>
          </w:p>
        </w:tc>
        <w:tc>
          <w:tcPr>
            <w:tcW w:w="635" w:type="pct"/>
            <w:vAlign w:val="center"/>
          </w:tcPr>
          <w:p w14:paraId="18E5B561" w14:textId="77777777" w:rsidR="000B0E4F" w:rsidRPr="00C8157A" w:rsidRDefault="000B0E4F" w:rsidP="00B534DB">
            <w:pPr>
              <w:rPr>
                <w:rFonts w:ascii="Calibri" w:hAnsi="Calibri" w:cs="Calibri"/>
                <w:szCs w:val="21"/>
              </w:rPr>
            </w:pPr>
          </w:p>
        </w:tc>
        <w:tc>
          <w:tcPr>
            <w:tcW w:w="612" w:type="pct"/>
            <w:vAlign w:val="center"/>
          </w:tcPr>
          <w:p w14:paraId="3F6C0CED" w14:textId="77777777" w:rsidR="000B0E4F" w:rsidRPr="00C8157A" w:rsidRDefault="000B0E4F" w:rsidP="00B534DB">
            <w:pPr>
              <w:rPr>
                <w:rFonts w:ascii="Calibri" w:hAnsi="Calibri" w:cs="Calibri"/>
                <w:szCs w:val="21"/>
              </w:rPr>
            </w:pPr>
          </w:p>
        </w:tc>
        <w:tc>
          <w:tcPr>
            <w:tcW w:w="595" w:type="pct"/>
            <w:vAlign w:val="center"/>
          </w:tcPr>
          <w:p w14:paraId="2F38ACE7" w14:textId="77777777" w:rsidR="000B0E4F" w:rsidRPr="00C8157A" w:rsidRDefault="000B0E4F" w:rsidP="00B534DB">
            <w:pPr>
              <w:rPr>
                <w:rFonts w:ascii="Calibri" w:hAnsi="Calibri" w:cs="Calibri"/>
                <w:szCs w:val="21"/>
              </w:rPr>
            </w:pPr>
            <w:r w:rsidRPr="00C8157A">
              <w:rPr>
                <w:rFonts w:ascii="Calibri" w:hAnsi="Calibri" w:cs="Calibri"/>
                <w:szCs w:val="21"/>
              </w:rPr>
              <w:t>EINT23</w:t>
            </w:r>
          </w:p>
        </w:tc>
      </w:tr>
      <w:tr w:rsidR="000B0E4F" w14:paraId="64FFDF34" w14:textId="77777777" w:rsidTr="00A764D2">
        <w:trPr>
          <w:trHeight w:val="315"/>
          <w:jc w:val="center"/>
        </w:trPr>
        <w:tc>
          <w:tcPr>
            <w:tcW w:w="619" w:type="pct"/>
            <w:vAlign w:val="center"/>
          </w:tcPr>
          <w:p w14:paraId="40D8C156" w14:textId="77777777" w:rsidR="000B0E4F" w:rsidRPr="00C8157A" w:rsidRDefault="000B0E4F" w:rsidP="00B534DB">
            <w:pPr>
              <w:rPr>
                <w:rFonts w:ascii="Calibri" w:hAnsi="Calibri" w:cs="Calibri"/>
                <w:szCs w:val="21"/>
              </w:rPr>
            </w:pPr>
            <w:r w:rsidRPr="00C8157A">
              <w:rPr>
                <w:rFonts w:ascii="Calibri" w:hAnsi="Calibri" w:cs="Calibri"/>
                <w:szCs w:val="21"/>
              </w:rPr>
              <w:t>PB15</w:t>
            </w:r>
          </w:p>
        </w:tc>
        <w:tc>
          <w:tcPr>
            <w:tcW w:w="638" w:type="pct"/>
            <w:vAlign w:val="center"/>
          </w:tcPr>
          <w:p w14:paraId="567DDA01"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3521496E"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590ADE78" w14:textId="77777777" w:rsidR="000B0E4F" w:rsidRPr="00C8157A" w:rsidRDefault="000B0E4F" w:rsidP="00B534DB">
            <w:pPr>
              <w:rPr>
                <w:rFonts w:ascii="Calibri" w:hAnsi="Calibri" w:cs="Calibri"/>
                <w:szCs w:val="21"/>
              </w:rPr>
            </w:pPr>
            <w:r w:rsidRPr="00C8157A">
              <w:rPr>
                <w:rFonts w:ascii="Calibri" w:hAnsi="Calibri" w:cs="Calibri"/>
                <w:szCs w:val="21"/>
              </w:rPr>
              <w:t>TWI1-SCK</w:t>
            </w:r>
          </w:p>
        </w:tc>
        <w:tc>
          <w:tcPr>
            <w:tcW w:w="626" w:type="pct"/>
            <w:vAlign w:val="center"/>
          </w:tcPr>
          <w:p w14:paraId="110595D0" w14:textId="77777777" w:rsidR="000B0E4F" w:rsidRPr="00C8157A" w:rsidRDefault="000B0E4F" w:rsidP="00B534DB">
            <w:pPr>
              <w:rPr>
                <w:rFonts w:ascii="Calibri" w:hAnsi="Calibri" w:cs="Calibri"/>
                <w:szCs w:val="21"/>
              </w:rPr>
            </w:pPr>
          </w:p>
        </w:tc>
        <w:tc>
          <w:tcPr>
            <w:tcW w:w="635" w:type="pct"/>
            <w:vAlign w:val="center"/>
          </w:tcPr>
          <w:p w14:paraId="1E50F57A" w14:textId="77777777" w:rsidR="000B0E4F" w:rsidRPr="00C8157A" w:rsidRDefault="000B0E4F" w:rsidP="00B534DB">
            <w:pPr>
              <w:rPr>
                <w:rFonts w:ascii="Calibri" w:hAnsi="Calibri" w:cs="Calibri"/>
                <w:szCs w:val="21"/>
              </w:rPr>
            </w:pPr>
          </w:p>
        </w:tc>
        <w:tc>
          <w:tcPr>
            <w:tcW w:w="612" w:type="pct"/>
            <w:vAlign w:val="center"/>
          </w:tcPr>
          <w:p w14:paraId="22E6038B" w14:textId="77777777" w:rsidR="000B0E4F" w:rsidRPr="00C8157A" w:rsidRDefault="000B0E4F" w:rsidP="00B534DB">
            <w:pPr>
              <w:rPr>
                <w:rFonts w:ascii="Calibri" w:hAnsi="Calibri" w:cs="Calibri"/>
                <w:szCs w:val="21"/>
              </w:rPr>
            </w:pPr>
          </w:p>
        </w:tc>
        <w:tc>
          <w:tcPr>
            <w:tcW w:w="595" w:type="pct"/>
            <w:vAlign w:val="center"/>
          </w:tcPr>
          <w:p w14:paraId="6D22A424" w14:textId="77777777" w:rsidR="000B0E4F" w:rsidRPr="00C8157A" w:rsidRDefault="000B0E4F" w:rsidP="00B534DB">
            <w:pPr>
              <w:rPr>
                <w:rFonts w:ascii="Calibri" w:hAnsi="Calibri" w:cs="Calibri"/>
                <w:szCs w:val="21"/>
              </w:rPr>
            </w:pPr>
          </w:p>
        </w:tc>
      </w:tr>
      <w:tr w:rsidR="000B0E4F" w14:paraId="08C8BD31" w14:textId="77777777" w:rsidTr="00A764D2">
        <w:trPr>
          <w:trHeight w:val="315"/>
          <w:jc w:val="center"/>
        </w:trPr>
        <w:tc>
          <w:tcPr>
            <w:tcW w:w="619" w:type="pct"/>
            <w:vAlign w:val="center"/>
          </w:tcPr>
          <w:p w14:paraId="4722BDE9" w14:textId="77777777" w:rsidR="000B0E4F" w:rsidRPr="00C8157A" w:rsidRDefault="000B0E4F" w:rsidP="00B534DB">
            <w:pPr>
              <w:rPr>
                <w:rFonts w:ascii="Calibri" w:hAnsi="Calibri" w:cs="Calibri"/>
                <w:szCs w:val="21"/>
              </w:rPr>
            </w:pPr>
            <w:r w:rsidRPr="00C8157A">
              <w:rPr>
                <w:rFonts w:ascii="Calibri" w:hAnsi="Calibri" w:cs="Calibri"/>
                <w:szCs w:val="21"/>
              </w:rPr>
              <w:t>PB16</w:t>
            </w:r>
          </w:p>
        </w:tc>
        <w:tc>
          <w:tcPr>
            <w:tcW w:w="638" w:type="pct"/>
            <w:vAlign w:val="center"/>
          </w:tcPr>
          <w:p w14:paraId="1ADC5C54"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2CEBD56"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20425646" w14:textId="77777777" w:rsidR="000B0E4F" w:rsidRPr="00C8157A" w:rsidRDefault="000B0E4F" w:rsidP="00B534DB">
            <w:pPr>
              <w:rPr>
                <w:rFonts w:ascii="Calibri" w:hAnsi="Calibri" w:cs="Calibri"/>
                <w:szCs w:val="21"/>
              </w:rPr>
            </w:pPr>
            <w:r w:rsidRPr="00C8157A">
              <w:rPr>
                <w:rFonts w:ascii="Calibri" w:hAnsi="Calibri" w:cs="Calibri"/>
                <w:szCs w:val="21"/>
              </w:rPr>
              <w:t>TWI1-SDA</w:t>
            </w:r>
          </w:p>
        </w:tc>
        <w:tc>
          <w:tcPr>
            <w:tcW w:w="626" w:type="pct"/>
            <w:vAlign w:val="center"/>
          </w:tcPr>
          <w:p w14:paraId="2BF48097" w14:textId="77777777" w:rsidR="000B0E4F" w:rsidRPr="00C8157A" w:rsidRDefault="000B0E4F" w:rsidP="00B534DB">
            <w:pPr>
              <w:rPr>
                <w:rFonts w:ascii="Calibri" w:hAnsi="Calibri" w:cs="Calibri"/>
                <w:szCs w:val="21"/>
              </w:rPr>
            </w:pPr>
          </w:p>
        </w:tc>
        <w:tc>
          <w:tcPr>
            <w:tcW w:w="635" w:type="pct"/>
            <w:vAlign w:val="center"/>
          </w:tcPr>
          <w:p w14:paraId="5DF5ED6E" w14:textId="77777777" w:rsidR="000B0E4F" w:rsidRPr="00C8157A" w:rsidRDefault="000B0E4F" w:rsidP="00B534DB">
            <w:pPr>
              <w:rPr>
                <w:rFonts w:ascii="Calibri" w:hAnsi="Calibri" w:cs="Calibri"/>
                <w:szCs w:val="21"/>
              </w:rPr>
            </w:pPr>
          </w:p>
        </w:tc>
        <w:tc>
          <w:tcPr>
            <w:tcW w:w="612" w:type="pct"/>
            <w:vAlign w:val="center"/>
          </w:tcPr>
          <w:p w14:paraId="3EA2873A" w14:textId="77777777" w:rsidR="000B0E4F" w:rsidRPr="00C8157A" w:rsidRDefault="000B0E4F" w:rsidP="00B534DB">
            <w:pPr>
              <w:rPr>
                <w:rFonts w:ascii="Calibri" w:hAnsi="Calibri" w:cs="Calibri"/>
                <w:szCs w:val="21"/>
              </w:rPr>
            </w:pPr>
          </w:p>
        </w:tc>
        <w:tc>
          <w:tcPr>
            <w:tcW w:w="595" w:type="pct"/>
            <w:vAlign w:val="center"/>
          </w:tcPr>
          <w:p w14:paraId="7C2A95FB" w14:textId="77777777" w:rsidR="000B0E4F" w:rsidRPr="00C8157A" w:rsidRDefault="000B0E4F" w:rsidP="00B534DB">
            <w:pPr>
              <w:rPr>
                <w:rFonts w:ascii="Calibri" w:hAnsi="Calibri" w:cs="Calibri"/>
                <w:szCs w:val="21"/>
              </w:rPr>
            </w:pPr>
          </w:p>
        </w:tc>
      </w:tr>
      <w:tr w:rsidR="00983FFE" w14:paraId="067A613A" w14:textId="77777777" w:rsidTr="00983FFE">
        <w:trPr>
          <w:trHeight w:val="315"/>
          <w:jc w:val="center"/>
        </w:trPr>
        <w:tc>
          <w:tcPr>
            <w:tcW w:w="5000" w:type="pct"/>
            <w:gridSpan w:val="8"/>
            <w:vAlign w:val="center"/>
          </w:tcPr>
          <w:p w14:paraId="180EAFC9" w14:textId="77777777" w:rsidR="00983FFE" w:rsidRPr="00983FFE" w:rsidRDefault="00983FFE" w:rsidP="00B534DB">
            <w:pPr>
              <w:rPr>
                <w:rFonts w:ascii="Calibri" w:hAnsi="Calibri" w:cs="Calibri"/>
                <w:b/>
                <w:szCs w:val="21"/>
              </w:rPr>
            </w:pPr>
            <w:r w:rsidRPr="00983FFE">
              <w:rPr>
                <w:rFonts w:ascii="Calibri" w:hAnsi="Calibri" w:cs="Calibri"/>
                <w:b/>
                <w:szCs w:val="21"/>
              </w:rPr>
              <w:t>Port D</w:t>
            </w:r>
          </w:p>
        </w:tc>
      </w:tr>
      <w:tr w:rsidR="000B0E4F" w14:paraId="19F0DEDE" w14:textId="77777777" w:rsidTr="00A764D2">
        <w:trPr>
          <w:trHeight w:val="315"/>
          <w:jc w:val="center"/>
        </w:trPr>
        <w:tc>
          <w:tcPr>
            <w:tcW w:w="619" w:type="pct"/>
            <w:vAlign w:val="center"/>
          </w:tcPr>
          <w:p w14:paraId="1FF0B22F" w14:textId="77777777" w:rsidR="000B0E4F" w:rsidRPr="00C8157A" w:rsidRDefault="000B0E4F" w:rsidP="00B534DB">
            <w:pPr>
              <w:rPr>
                <w:rFonts w:ascii="Calibri" w:hAnsi="Calibri" w:cs="Calibri"/>
                <w:szCs w:val="21"/>
              </w:rPr>
            </w:pPr>
            <w:r w:rsidRPr="00C8157A">
              <w:rPr>
                <w:rFonts w:ascii="Calibri" w:hAnsi="Calibri" w:cs="Calibri"/>
                <w:szCs w:val="21"/>
              </w:rPr>
              <w:t>PD2</w:t>
            </w:r>
          </w:p>
        </w:tc>
        <w:tc>
          <w:tcPr>
            <w:tcW w:w="638" w:type="pct"/>
            <w:vAlign w:val="center"/>
          </w:tcPr>
          <w:p w14:paraId="6FF06CD1"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58B9385"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06A7506D" w14:textId="77777777" w:rsidR="000B0E4F" w:rsidRPr="00C8157A" w:rsidRDefault="000B0E4F" w:rsidP="00B534DB">
            <w:pPr>
              <w:rPr>
                <w:rFonts w:ascii="Calibri" w:hAnsi="Calibri" w:cs="Calibri"/>
                <w:szCs w:val="21"/>
              </w:rPr>
            </w:pPr>
            <w:r w:rsidRPr="00C8157A">
              <w:rPr>
                <w:rFonts w:ascii="Calibri" w:hAnsi="Calibri" w:cs="Calibri"/>
                <w:szCs w:val="21"/>
              </w:rPr>
              <w:t>LCD-D2</w:t>
            </w:r>
          </w:p>
        </w:tc>
        <w:tc>
          <w:tcPr>
            <w:tcW w:w="626" w:type="pct"/>
            <w:vAlign w:val="center"/>
          </w:tcPr>
          <w:p w14:paraId="5BC529DB" w14:textId="77777777" w:rsidR="000B0E4F" w:rsidRPr="00C8157A" w:rsidRDefault="000B0E4F" w:rsidP="00B534DB">
            <w:pPr>
              <w:rPr>
                <w:rFonts w:ascii="Calibri" w:hAnsi="Calibri" w:cs="Calibri"/>
                <w:szCs w:val="21"/>
              </w:rPr>
            </w:pPr>
            <w:r w:rsidRPr="00C8157A">
              <w:rPr>
                <w:rFonts w:ascii="Calibri" w:hAnsi="Calibri" w:cs="Calibri"/>
                <w:szCs w:val="21"/>
              </w:rPr>
              <w:t>UART2-TX</w:t>
            </w:r>
          </w:p>
        </w:tc>
        <w:tc>
          <w:tcPr>
            <w:tcW w:w="635" w:type="pct"/>
            <w:vAlign w:val="center"/>
          </w:tcPr>
          <w:p w14:paraId="35E3A29B" w14:textId="77777777" w:rsidR="000B0E4F" w:rsidRPr="00B534DB" w:rsidRDefault="000B0E4F" w:rsidP="00B534DB">
            <w:pPr>
              <w:rPr>
                <w:rFonts w:ascii="Calibri" w:hAnsi="Calibri" w:cs="Calibri"/>
                <w:szCs w:val="21"/>
              </w:rPr>
            </w:pPr>
          </w:p>
        </w:tc>
        <w:tc>
          <w:tcPr>
            <w:tcW w:w="612" w:type="pct"/>
            <w:vAlign w:val="center"/>
          </w:tcPr>
          <w:p w14:paraId="78E1EB4C" w14:textId="77777777" w:rsidR="000B0E4F" w:rsidRPr="00C8157A" w:rsidRDefault="000B0E4F" w:rsidP="00B534DB">
            <w:pPr>
              <w:rPr>
                <w:rFonts w:ascii="Calibri" w:hAnsi="Calibri" w:cs="Calibri"/>
                <w:szCs w:val="21"/>
              </w:rPr>
            </w:pPr>
          </w:p>
        </w:tc>
        <w:tc>
          <w:tcPr>
            <w:tcW w:w="595" w:type="pct"/>
            <w:vAlign w:val="center"/>
          </w:tcPr>
          <w:p w14:paraId="0E0CBE65" w14:textId="77777777" w:rsidR="000B0E4F" w:rsidRPr="00C8157A" w:rsidRDefault="000B0E4F" w:rsidP="00B534DB">
            <w:pPr>
              <w:rPr>
                <w:rFonts w:ascii="Calibri" w:hAnsi="Calibri" w:cs="Calibri"/>
                <w:szCs w:val="21"/>
              </w:rPr>
            </w:pPr>
          </w:p>
        </w:tc>
      </w:tr>
      <w:tr w:rsidR="000B0E4F" w14:paraId="17CDC25F" w14:textId="77777777" w:rsidTr="00A764D2">
        <w:trPr>
          <w:trHeight w:val="315"/>
          <w:jc w:val="center"/>
        </w:trPr>
        <w:tc>
          <w:tcPr>
            <w:tcW w:w="619" w:type="pct"/>
            <w:vAlign w:val="center"/>
          </w:tcPr>
          <w:p w14:paraId="48A2AAA3" w14:textId="77777777" w:rsidR="000B0E4F" w:rsidRPr="00C8157A" w:rsidRDefault="000B0E4F" w:rsidP="00B534DB">
            <w:pPr>
              <w:rPr>
                <w:rFonts w:ascii="Calibri" w:hAnsi="Calibri" w:cs="Calibri"/>
                <w:szCs w:val="21"/>
              </w:rPr>
            </w:pPr>
            <w:r w:rsidRPr="00C8157A">
              <w:rPr>
                <w:rFonts w:ascii="Calibri" w:hAnsi="Calibri" w:cs="Calibri"/>
                <w:szCs w:val="21"/>
              </w:rPr>
              <w:t>PD3</w:t>
            </w:r>
          </w:p>
        </w:tc>
        <w:tc>
          <w:tcPr>
            <w:tcW w:w="638" w:type="pct"/>
            <w:vAlign w:val="center"/>
          </w:tcPr>
          <w:p w14:paraId="23790DB4"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60F67BD"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80BA416" w14:textId="77777777" w:rsidR="000B0E4F" w:rsidRPr="00C8157A" w:rsidRDefault="000B0E4F" w:rsidP="00B534DB">
            <w:pPr>
              <w:rPr>
                <w:rFonts w:ascii="Calibri" w:hAnsi="Calibri" w:cs="Calibri"/>
                <w:szCs w:val="21"/>
              </w:rPr>
            </w:pPr>
            <w:r w:rsidRPr="00C8157A">
              <w:rPr>
                <w:rFonts w:ascii="Calibri" w:hAnsi="Calibri" w:cs="Calibri"/>
                <w:szCs w:val="21"/>
              </w:rPr>
              <w:t>LCD-D3</w:t>
            </w:r>
          </w:p>
        </w:tc>
        <w:tc>
          <w:tcPr>
            <w:tcW w:w="626" w:type="pct"/>
            <w:vAlign w:val="center"/>
          </w:tcPr>
          <w:p w14:paraId="01A2C586" w14:textId="77777777" w:rsidR="000B0E4F" w:rsidRPr="00C8157A" w:rsidRDefault="000B0E4F" w:rsidP="00B534DB">
            <w:pPr>
              <w:rPr>
                <w:rFonts w:ascii="Calibri" w:hAnsi="Calibri" w:cs="Calibri"/>
                <w:szCs w:val="21"/>
              </w:rPr>
            </w:pPr>
            <w:r w:rsidRPr="00C8157A">
              <w:rPr>
                <w:rFonts w:ascii="Calibri" w:hAnsi="Calibri" w:cs="Calibri"/>
                <w:szCs w:val="21"/>
              </w:rPr>
              <w:t>UART2-RX</w:t>
            </w:r>
          </w:p>
        </w:tc>
        <w:tc>
          <w:tcPr>
            <w:tcW w:w="635" w:type="pct"/>
            <w:vAlign w:val="center"/>
          </w:tcPr>
          <w:p w14:paraId="5C805DE0" w14:textId="77777777" w:rsidR="000B0E4F" w:rsidRPr="00B534DB" w:rsidRDefault="000B0E4F" w:rsidP="00B534DB">
            <w:pPr>
              <w:rPr>
                <w:rFonts w:ascii="Calibri" w:hAnsi="Calibri" w:cs="Calibri"/>
                <w:szCs w:val="21"/>
              </w:rPr>
            </w:pPr>
          </w:p>
        </w:tc>
        <w:tc>
          <w:tcPr>
            <w:tcW w:w="612" w:type="pct"/>
            <w:vAlign w:val="center"/>
          </w:tcPr>
          <w:p w14:paraId="439E3D0F" w14:textId="77777777" w:rsidR="000B0E4F" w:rsidRPr="00C8157A" w:rsidRDefault="000B0E4F" w:rsidP="00B534DB">
            <w:pPr>
              <w:rPr>
                <w:rFonts w:ascii="Calibri" w:hAnsi="Calibri" w:cs="Calibri"/>
                <w:szCs w:val="21"/>
              </w:rPr>
            </w:pPr>
          </w:p>
        </w:tc>
        <w:tc>
          <w:tcPr>
            <w:tcW w:w="595" w:type="pct"/>
            <w:vAlign w:val="center"/>
          </w:tcPr>
          <w:p w14:paraId="28992FDC" w14:textId="77777777" w:rsidR="000B0E4F" w:rsidRPr="00C8157A" w:rsidRDefault="000B0E4F" w:rsidP="00B534DB">
            <w:pPr>
              <w:rPr>
                <w:rFonts w:ascii="Calibri" w:hAnsi="Calibri" w:cs="Calibri"/>
                <w:szCs w:val="21"/>
              </w:rPr>
            </w:pPr>
          </w:p>
        </w:tc>
      </w:tr>
      <w:tr w:rsidR="000B0E4F" w14:paraId="140431AE" w14:textId="77777777" w:rsidTr="00A764D2">
        <w:trPr>
          <w:trHeight w:val="315"/>
          <w:jc w:val="center"/>
        </w:trPr>
        <w:tc>
          <w:tcPr>
            <w:tcW w:w="619" w:type="pct"/>
            <w:vAlign w:val="center"/>
          </w:tcPr>
          <w:p w14:paraId="4BA679DF" w14:textId="77777777" w:rsidR="000B0E4F" w:rsidRPr="00C8157A" w:rsidRDefault="000B0E4F" w:rsidP="00B534DB">
            <w:pPr>
              <w:rPr>
                <w:rFonts w:ascii="Calibri" w:hAnsi="Calibri" w:cs="Calibri"/>
                <w:szCs w:val="21"/>
              </w:rPr>
            </w:pPr>
            <w:r w:rsidRPr="00C8157A">
              <w:rPr>
                <w:rFonts w:ascii="Calibri" w:hAnsi="Calibri" w:cs="Calibri"/>
                <w:szCs w:val="21"/>
              </w:rPr>
              <w:t>PD4</w:t>
            </w:r>
          </w:p>
        </w:tc>
        <w:tc>
          <w:tcPr>
            <w:tcW w:w="638" w:type="pct"/>
            <w:vAlign w:val="center"/>
          </w:tcPr>
          <w:p w14:paraId="4C9E452A"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6ED03E56"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5F46087" w14:textId="77777777" w:rsidR="000B0E4F" w:rsidRPr="00C8157A" w:rsidRDefault="000B0E4F" w:rsidP="00B534DB">
            <w:pPr>
              <w:rPr>
                <w:rFonts w:ascii="Calibri" w:hAnsi="Calibri" w:cs="Calibri"/>
                <w:szCs w:val="21"/>
              </w:rPr>
            </w:pPr>
            <w:r w:rsidRPr="00C8157A">
              <w:rPr>
                <w:rFonts w:ascii="Calibri" w:hAnsi="Calibri" w:cs="Calibri"/>
                <w:szCs w:val="21"/>
              </w:rPr>
              <w:t>LCD-D4</w:t>
            </w:r>
          </w:p>
        </w:tc>
        <w:tc>
          <w:tcPr>
            <w:tcW w:w="626" w:type="pct"/>
            <w:vAlign w:val="center"/>
          </w:tcPr>
          <w:p w14:paraId="4B27FB7A" w14:textId="77777777" w:rsidR="000B0E4F" w:rsidRPr="00C8157A" w:rsidRDefault="000B0E4F" w:rsidP="00B534DB">
            <w:pPr>
              <w:rPr>
                <w:rFonts w:ascii="Calibri" w:hAnsi="Calibri" w:cs="Calibri"/>
                <w:szCs w:val="21"/>
              </w:rPr>
            </w:pPr>
            <w:r w:rsidRPr="00C8157A">
              <w:rPr>
                <w:rFonts w:ascii="Calibri" w:hAnsi="Calibri" w:cs="Calibri"/>
                <w:szCs w:val="21"/>
              </w:rPr>
              <w:t>UART2-CTS</w:t>
            </w:r>
          </w:p>
        </w:tc>
        <w:tc>
          <w:tcPr>
            <w:tcW w:w="635" w:type="pct"/>
            <w:vAlign w:val="center"/>
          </w:tcPr>
          <w:p w14:paraId="57E74864" w14:textId="77777777" w:rsidR="000B0E4F" w:rsidRPr="00B534DB" w:rsidRDefault="000B0E4F" w:rsidP="00B534DB">
            <w:pPr>
              <w:rPr>
                <w:rFonts w:ascii="Calibri" w:hAnsi="Calibri" w:cs="Calibri"/>
                <w:szCs w:val="21"/>
              </w:rPr>
            </w:pPr>
          </w:p>
        </w:tc>
        <w:tc>
          <w:tcPr>
            <w:tcW w:w="612" w:type="pct"/>
            <w:vAlign w:val="center"/>
          </w:tcPr>
          <w:p w14:paraId="5ED112B2" w14:textId="77777777" w:rsidR="000B0E4F" w:rsidRPr="00C8157A" w:rsidRDefault="000B0E4F" w:rsidP="00B534DB">
            <w:pPr>
              <w:rPr>
                <w:rFonts w:ascii="Calibri" w:hAnsi="Calibri" w:cs="Calibri"/>
                <w:szCs w:val="21"/>
              </w:rPr>
            </w:pPr>
          </w:p>
        </w:tc>
        <w:tc>
          <w:tcPr>
            <w:tcW w:w="595" w:type="pct"/>
            <w:vAlign w:val="center"/>
          </w:tcPr>
          <w:p w14:paraId="15C725DC" w14:textId="77777777" w:rsidR="000B0E4F" w:rsidRPr="00C8157A" w:rsidRDefault="000B0E4F" w:rsidP="00B534DB">
            <w:pPr>
              <w:rPr>
                <w:rFonts w:ascii="Calibri" w:hAnsi="Calibri" w:cs="Calibri"/>
                <w:szCs w:val="21"/>
              </w:rPr>
            </w:pPr>
          </w:p>
        </w:tc>
      </w:tr>
      <w:tr w:rsidR="000B0E4F" w14:paraId="62CA59A6" w14:textId="77777777" w:rsidTr="00A764D2">
        <w:trPr>
          <w:trHeight w:val="315"/>
          <w:jc w:val="center"/>
        </w:trPr>
        <w:tc>
          <w:tcPr>
            <w:tcW w:w="619" w:type="pct"/>
            <w:vAlign w:val="center"/>
          </w:tcPr>
          <w:p w14:paraId="7FF2A1FF" w14:textId="77777777" w:rsidR="000B0E4F" w:rsidRPr="00C8157A" w:rsidRDefault="000B0E4F" w:rsidP="00B534DB">
            <w:pPr>
              <w:rPr>
                <w:rFonts w:ascii="Calibri" w:hAnsi="Calibri" w:cs="Calibri"/>
                <w:szCs w:val="21"/>
              </w:rPr>
            </w:pPr>
            <w:r w:rsidRPr="00C8157A">
              <w:rPr>
                <w:rFonts w:ascii="Calibri" w:hAnsi="Calibri" w:cs="Calibri"/>
                <w:szCs w:val="21"/>
              </w:rPr>
              <w:t>PD5</w:t>
            </w:r>
          </w:p>
        </w:tc>
        <w:tc>
          <w:tcPr>
            <w:tcW w:w="638" w:type="pct"/>
            <w:vAlign w:val="center"/>
          </w:tcPr>
          <w:p w14:paraId="1A3D9FE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92C7341"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94E54A3" w14:textId="77777777" w:rsidR="000B0E4F" w:rsidRPr="00C8157A" w:rsidRDefault="000B0E4F" w:rsidP="00B534DB">
            <w:pPr>
              <w:rPr>
                <w:rFonts w:ascii="Calibri" w:hAnsi="Calibri" w:cs="Calibri"/>
                <w:szCs w:val="21"/>
              </w:rPr>
            </w:pPr>
            <w:r w:rsidRPr="00C8157A">
              <w:rPr>
                <w:rFonts w:ascii="Calibri" w:hAnsi="Calibri" w:cs="Calibri"/>
                <w:szCs w:val="21"/>
              </w:rPr>
              <w:t>LCD-D5</w:t>
            </w:r>
          </w:p>
        </w:tc>
        <w:tc>
          <w:tcPr>
            <w:tcW w:w="626" w:type="pct"/>
            <w:vAlign w:val="center"/>
          </w:tcPr>
          <w:p w14:paraId="5D11CAC1" w14:textId="77777777" w:rsidR="000B0E4F" w:rsidRPr="00C8157A" w:rsidRDefault="000B0E4F" w:rsidP="00B534DB">
            <w:pPr>
              <w:rPr>
                <w:rFonts w:ascii="Calibri" w:hAnsi="Calibri" w:cs="Calibri"/>
                <w:szCs w:val="21"/>
              </w:rPr>
            </w:pPr>
            <w:r w:rsidRPr="00C8157A">
              <w:rPr>
                <w:rFonts w:ascii="Calibri" w:hAnsi="Calibri" w:cs="Calibri"/>
                <w:szCs w:val="21"/>
              </w:rPr>
              <w:t>UART2-RTS</w:t>
            </w:r>
          </w:p>
        </w:tc>
        <w:tc>
          <w:tcPr>
            <w:tcW w:w="635" w:type="pct"/>
            <w:vAlign w:val="center"/>
          </w:tcPr>
          <w:p w14:paraId="0E9C2A47" w14:textId="77777777" w:rsidR="000B0E4F" w:rsidRPr="00B534DB" w:rsidRDefault="000B0E4F" w:rsidP="00B534DB">
            <w:pPr>
              <w:rPr>
                <w:rFonts w:ascii="Calibri" w:hAnsi="Calibri" w:cs="Calibri"/>
                <w:szCs w:val="21"/>
              </w:rPr>
            </w:pPr>
          </w:p>
        </w:tc>
        <w:tc>
          <w:tcPr>
            <w:tcW w:w="612" w:type="pct"/>
            <w:vAlign w:val="center"/>
          </w:tcPr>
          <w:p w14:paraId="180EA94E" w14:textId="77777777" w:rsidR="000B0E4F" w:rsidRPr="00C8157A" w:rsidRDefault="000B0E4F" w:rsidP="00B534DB">
            <w:pPr>
              <w:rPr>
                <w:rFonts w:ascii="Calibri" w:hAnsi="Calibri" w:cs="Calibri"/>
                <w:szCs w:val="21"/>
              </w:rPr>
            </w:pPr>
          </w:p>
        </w:tc>
        <w:tc>
          <w:tcPr>
            <w:tcW w:w="595" w:type="pct"/>
            <w:vAlign w:val="center"/>
          </w:tcPr>
          <w:p w14:paraId="0581E211" w14:textId="77777777" w:rsidR="000B0E4F" w:rsidRPr="00C8157A" w:rsidRDefault="000B0E4F" w:rsidP="00B534DB">
            <w:pPr>
              <w:rPr>
                <w:rFonts w:ascii="Calibri" w:hAnsi="Calibri" w:cs="Calibri"/>
                <w:szCs w:val="21"/>
              </w:rPr>
            </w:pPr>
          </w:p>
        </w:tc>
      </w:tr>
      <w:tr w:rsidR="00983FFE" w14:paraId="717E3BFE" w14:textId="77777777" w:rsidTr="00983FFE">
        <w:trPr>
          <w:trHeight w:val="315"/>
          <w:jc w:val="center"/>
        </w:trPr>
        <w:tc>
          <w:tcPr>
            <w:tcW w:w="5000" w:type="pct"/>
            <w:gridSpan w:val="8"/>
            <w:vAlign w:val="center"/>
          </w:tcPr>
          <w:p w14:paraId="07DE2D58" w14:textId="77777777" w:rsidR="00983FFE" w:rsidRPr="00983FFE" w:rsidRDefault="00983FFE" w:rsidP="00B534DB">
            <w:pPr>
              <w:rPr>
                <w:rFonts w:ascii="Calibri" w:hAnsi="Calibri" w:cs="Calibri"/>
                <w:b/>
                <w:szCs w:val="21"/>
              </w:rPr>
            </w:pPr>
            <w:r w:rsidRPr="00983FFE">
              <w:rPr>
                <w:rFonts w:ascii="Calibri" w:hAnsi="Calibri" w:cs="Calibri"/>
                <w:b/>
                <w:szCs w:val="21"/>
              </w:rPr>
              <w:t>Port E</w:t>
            </w:r>
          </w:p>
        </w:tc>
      </w:tr>
      <w:tr w:rsidR="000B0E4F" w14:paraId="742B2760" w14:textId="77777777" w:rsidTr="00A764D2">
        <w:trPr>
          <w:trHeight w:val="315"/>
          <w:jc w:val="center"/>
        </w:trPr>
        <w:tc>
          <w:tcPr>
            <w:tcW w:w="619" w:type="pct"/>
            <w:vAlign w:val="center"/>
          </w:tcPr>
          <w:p w14:paraId="12D073DD" w14:textId="77777777" w:rsidR="000B0E4F" w:rsidRPr="00C8157A" w:rsidRDefault="000B0E4F" w:rsidP="00B534DB">
            <w:pPr>
              <w:rPr>
                <w:rFonts w:ascii="Calibri" w:hAnsi="Calibri" w:cs="Calibri"/>
                <w:szCs w:val="21"/>
              </w:rPr>
            </w:pPr>
            <w:r w:rsidRPr="00C8157A">
              <w:rPr>
                <w:rFonts w:ascii="Calibri" w:hAnsi="Calibri" w:cs="Calibri"/>
                <w:szCs w:val="21"/>
              </w:rPr>
              <w:t>PE0</w:t>
            </w:r>
          </w:p>
        </w:tc>
        <w:tc>
          <w:tcPr>
            <w:tcW w:w="638" w:type="pct"/>
            <w:vAlign w:val="center"/>
          </w:tcPr>
          <w:p w14:paraId="61F9B10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309989C" w14:textId="77777777" w:rsidR="000B0E4F" w:rsidRPr="00B534DB" w:rsidRDefault="000B0E4F" w:rsidP="00B534DB">
            <w:pPr>
              <w:rPr>
                <w:rFonts w:ascii="Calibri" w:hAnsi="Calibri" w:cs="Calibri"/>
                <w:szCs w:val="21"/>
              </w:rPr>
            </w:pPr>
          </w:p>
        </w:tc>
        <w:tc>
          <w:tcPr>
            <w:tcW w:w="649" w:type="pct"/>
            <w:vAlign w:val="center"/>
          </w:tcPr>
          <w:p w14:paraId="6230798D" w14:textId="77777777" w:rsidR="000B0E4F" w:rsidRPr="00C8157A" w:rsidRDefault="000B0E4F" w:rsidP="00B534DB">
            <w:pPr>
              <w:rPr>
                <w:rFonts w:ascii="Calibri" w:hAnsi="Calibri" w:cs="Calibri"/>
                <w:szCs w:val="21"/>
              </w:rPr>
            </w:pPr>
          </w:p>
        </w:tc>
        <w:tc>
          <w:tcPr>
            <w:tcW w:w="626" w:type="pct"/>
            <w:vAlign w:val="center"/>
          </w:tcPr>
          <w:p w14:paraId="78B4111A" w14:textId="77777777" w:rsidR="000B0E4F" w:rsidRPr="00C8157A" w:rsidRDefault="000B0E4F" w:rsidP="00B534DB">
            <w:pPr>
              <w:rPr>
                <w:rFonts w:ascii="Calibri" w:hAnsi="Calibri" w:cs="Calibri"/>
                <w:szCs w:val="21"/>
              </w:rPr>
            </w:pPr>
            <w:r w:rsidRPr="00C8157A">
              <w:rPr>
                <w:rFonts w:ascii="Calibri" w:hAnsi="Calibri" w:cs="Calibri"/>
                <w:szCs w:val="21"/>
              </w:rPr>
              <w:t>CSI-PCLK</w:t>
            </w:r>
          </w:p>
        </w:tc>
        <w:tc>
          <w:tcPr>
            <w:tcW w:w="635" w:type="pct"/>
            <w:vAlign w:val="center"/>
          </w:tcPr>
          <w:p w14:paraId="2F010E74" w14:textId="77777777" w:rsidR="000B0E4F" w:rsidRPr="00C8157A" w:rsidRDefault="000B0E4F" w:rsidP="00B534DB">
            <w:pPr>
              <w:rPr>
                <w:rFonts w:ascii="Calibri" w:hAnsi="Calibri" w:cs="Calibri"/>
                <w:szCs w:val="21"/>
              </w:rPr>
            </w:pPr>
            <w:r w:rsidRPr="00C8157A">
              <w:rPr>
                <w:rFonts w:ascii="Calibri" w:hAnsi="Calibri" w:cs="Calibri"/>
                <w:szCs w:val="21"/>
              </w:rPr>
              <w:t>SPI2-CS0</w:t>
            </w:r>
          </w:p>
        </w:tc>
        <w:tc>
          <w:tcPr>
            <w:tcW w:w="612" w:type="pct"/>
            <w:vAlign w:val="center"/>
          </w:tcPr>
          <w:p w14:paraId="5694434B" w14:textId="77777777" w:rsidR="000B0E4F" w:rsidRPr="00C8157A" w:rsidRDefault="000B0E4F" w:rsidP="00B534DB">
            <w:pPr>
              <w:rPr>
                <w:rFonts w:ascii="Calibri" w:hAnsi="Calibri" w:cs="Calibri"/>
                <w:szCs w:val="21"/>
              </w:rPr>
            </w:pPr>
          </w:p>
        </w:tc>
        <w:tc>
          <w:tcPr>
            <w:tcW w:w="595" w:type="pct"/>
            <w:vAlign w:val="center"/>
          </w:tcPr>
          <w:p w14:paraId="10E67535" w14:textId="77777777" w:rsidR="000B0E4F" w:rsidRPr="00C8157A" w:rsidRDefault="000B0E4F" w:rsidP="00B534DB">
            <w:pPr>
              <w:rPr>
                <w:rFonts w:ascii="Calibri" w:hAnsi="Calibri" w:cs="Calibri"/>
                <w:szCs w:val="21"/>
              </w:rPr>
            </w:pPr>
            <w:r w:rsidRPr="00C8157A">
              <w:rPr>
                <w:rFonts w:ascii="Calibri" w:hAnsi="Calibri" w:cs="Calibri"/>
                <w:szCs w:val="21"/>
              </w:rPr>
              <w:t>EINT14</w:t>
            </w:r>
          </w:p>
        </w:tc>
      </w:tr>
      <w:tr w:rsidR="000B0E4F" w14:paraId="5C1B9923" w14:textId="77777777" w:rsidTr="00A764D2">
        <w:trPr>
          <w:trHeight w:val="315"/>
          <w:jc w:val="center"/>
        </w:trPr>
        <w:tc>
          <w:tcPr>
            <w:tcW w:w="619" w:type="pct"/>
            <w:vAlign w:val="center"/>
          </w:tcPr>
          <w:p w14:paraId="369285C3" w14:textId="77777777" w:rsidR="000B0E4F" w:rsidRPr="00C8157A" w:rsidRDefault="000B0E4F" w:rsidP="00B534DB">
            <w:pPr>
              <w:rPr>
                <w:rFonts w:ascii="Calibri" w:hAnsi="Calibri" w:cs="Calibri"/>
                <w:szCs w:val="21"/>
              </w:rPr>
            </w:pPr>
            <w:r w:rsidRPr="00C8157A">
              <w:rPr>
                <w:rFonts w:ascii="Calibri" w:hAnsi="Calibri" w:cs="Calibri"/>
                <w:szCs w:val="21"/>
              </w:rPr>
              <w:t>PE1</w:t>
            </w:r>
          </w:p>
        </w:tc>
        <w:tc>
          <w:tcPr>
            <w:tcW w:w="638" w:type="pct"/>
            <w:vAlign w:val="center"/>
          </w:tcPr>
          <w:p w14:paraId="2E22554B"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62EF4B6" w14:textId="77777777" w:rsidR="000B0E4F" w:rsidRPr="00B534DB" w:rsidRDefault="000B0E4F" w:rsidP="00B534DB">
            <w:pPr>
              <w:rPr>
                <w:rFonts w:ascii="Calibri" w:hAnsi="Calibri" w:cs="Calibri"/>
                <w:szCs w:val="21"/>
              </w:rPr>
            </w:pPr>
          </w:p>
        </w:tc>
        <w:tc>
          <w:tcPr>
            <w:tcW w:w="649" w:type="pct"/>
            <w:vAlign w:val="center"/>
          </w:tcPr>
          <w:p w14:paraId="026EDB7D" w14:textId="77777777" w:rsidR="000B0E4F" w:rsidRPr="00C8157A" w:rsidRDefault="000B0E4F" w:rsidP="00B534DB">
            <w:pPr>
              <w:rPr>
                <w:rFonts w:ascii="Calibri" w:hAnsi="Calibri" w:cs="Calibri"/>
                <w:szCs w:val="21"/>
              </w:rPr>
            </w:pPr>
          </w:p>
        </w:tc>
        <w:tc>
          <w:tcPr>
            <w:tcW w:w="626" w:type="pct"/>
            <w:vAlign w:val="center"/>
          </w:tcPr>
          <w:p w14:paraId="71E6F724" w14:textId="77777777" w:rsidR="000B0E4F" w:rsidRPr="00C8157A" w:rsidRDefault="000B0E4F" w:rsidP="00B534DB">
            <w:pPr>
              <w:rPr>
                <w:rFonts w:ascii="Calibri" w:hAnsi="Calibri" w:cs="Calibri"/>
                <w:szCs w:val="21"/>
              </w:rPr>
            </w:pPr>
            <w:r w:rsidRPr="00C8157A">
              <w:rPr>
                <w:rFonts w:ascii="Calibri" w:hAnsi="Calibri" w:cs="Calibri"/>
                <w:szCs w:val="21"/>
              </w:rPr>
              <w:t>CSI-MCLK</w:t>
            </w:r>
          </w:p>
        </w:tc>
        <w:tc>
          <w:tcPr>
            <w:tcW w:w="635" w:type="pct"/>
            <w:vAlign w:val="center"/>
          </w:tcPr>
          <w:p w14:paraId="44A40AC7" w14:textId="77777777" w:rsidR="000B0E4F" w:rsidRPr="00C8157A" w:rsidRDefault="000B0E4F" w:rsidP="00B534DB">
            <w:pPr>
              <w:rPr>
                <w:rFonts w:ascii="Calibri" w:hAnsi="Calibri" w:cs="Calibri"/>
                <w:szCs w:val="21"/>
              </w:rPr>
            </w:pPr>
            <w:r w:rsidRPr="00C8157A">
              <w:rPr>
                <w:rFonts w:ascii="Calibri" w:hAnsi="Calibri" w:cs="Calibri"/>
                <w:szCs w:val="21"/>
              </w:rPr>
              <w:t>SPI2-CLK</w:t>
            </w:r>
          </w:p>
        </w:tc>
        <w:tc>
          <w:tcPr>
            <w:tcW w:w="612" w:type="pct"/>
            <w:vAlign w:val="center"/>
          </w:tcPr>
          <w:p w14:paraId="643E5805" w14:textId="77777777" w:rsidR="000B0E4F" w:rsidRPr="00C8157A" w:rsidRDefault="000B0E4F" w:rsidP="00B534DB">
            <w:pPr>
              <w:rPr>
                <w:rFonts w:ascii="Calibri" w:hAnsi="Calibri" w:cs="Calibri"/>
                <w:szCs w:val="21"/>
              </w:rPr>
            </w:pPr>
          </w:p>
        </w:tc>
        <w:tc>
          <w:tcPr>
            <w:tcW w:w="595" w:type="pct"/>
            <w:vAlign w:val="center"/>
          </w:tcPr>
          <w:p w14:paraId="46C3AEF4" w14:textId="77777777" w:rsidR="000B0E4F" w:rsidRPr="00C8157A" w:rsidRDefault="000B0E4F" w:rsidP="00B534DB">
            <w:pPr>
              <w:rPr>
                <w:rFonts w:ascii="Calibri" w:hAnsi="Calibri" w:cs="Calibri"/>
                <w:szCs w:val="21"/>
              </w:rPr>
            </w:pPr>
            <w:r w:rsidRPr="00C8157A">
              <w:rPr>
                <w:rFonts w:ascii="Calibri" w:hAnsi="Calibri" w:cs="Calibri"/>
                <w:szCs w:val="21"/>
              </w:rPr>
              <w:t>EINT15</w:t>
            </w:r>
          </w:p>
        </w:tc>
      </w:tr>
      <w:tr w:rsidR="000B0E4F" w14:paraId="10B6CF54" w14:textId="77777777" w:rsidTr="00A764D2">
        <w:trPr>
          <w:trHeight w:val="315"/>
          <w:jc w:val="center"/>
        </w:trPr>
        <w:tc>
          <w:tcPr>
            <w:tcW w:w="619" w:type="pct"/>
            <w:vAlign w:val="center"/>
          </w:tcPr>
          <w:p w14:paraId="29CEAD08" w14:textId="77777777" w:rsidR="000B0E4F" w:rsidRPr="00C8157A" w:rsidRDefault="000B0E4F" w:rsidP="00B534DB">
            <w:pPr>
              <w:rPr>
                <w:rFonts w:ascii="Calibri" w:hAnsi="Calibri" w:cs="Calibri"/>
                <w:szCs w:val="21"/>
              </w:rPr>
            </w:pPr>
            <w:r w:rsidRPr="00C8157A">
              <w:rPr>
                <w:rFonts w:ascii="Calibri" w:hAnsi="Calibri" w:cs="Calibri"/>
                <w:szCs w:val="21"/>
              </w:rPr>
              <w:t>PE2</w:t>
            </w:r>
          </w:p>
        </w:tc>
        <w:tc>
          <w:tcPr>
            <w:tcW w:w="638" w:type="pct"/>
            <w:vAlign w:val="center"/>
          </w:tcPr>
          <w:p w14:paraId="78D0D32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E41C221" w14:textId="77777777" w:rsidR="000B0E4F" w:rsidRPr="00B534DB" w:rsidRDefault="000B0E4F" w:rsidP="00B534DB">
            <w:pPr>
              <w:rPr>
                <w:rFonts w:ascii="Calibri" w:hAnsi="Calibri" w:cs="Calibri"/>
                <w:szCs w:val="21"/>
              </w:rPr>
            </w:pPr>
          </w:p>
        </w:tc>
        <w:tc>
          <w:tcPr>
            <w:tcW w:w="649" w:type="pct"/>
            <w:vAlign w:val="center"/>
          </w:tcPr>
          <w:p w14:paraId="3BC15E1B" w14:textId="77777777" w:rsidR="000B0E4F" w:rsidRPr="00C8157A" w:rsidRDefault="000B0E4F" w:rsidP="00B534DB">
            <w:pPr>
              <w:rPr>
                <w:rFonts w:ascii="Calibri" w:hAnsi="Calibri" w:cs="Calibri"/>
                <w:szCs w:val="21"/>
              </w:rPr>
            </w:pPr>
          </w:p>
        </w:tc>
        <w:tc>
          <w:tcPr>
            <w:tcW w:w="626" w:type="pct"/>
            <w:vAlign w:val="center"/>
          </w:tcPr>
          <w:p w14:paraId="0443FDDD" w14:textId="77777777" w:rsidR="000B0E4F" w:rsidRPr="00C8157A" w:rsidRDefault="000B0E4F" w:rsidP="00B534DB">
            <w:pPr>
              <w:rPr>
                <w:rFonts w:ascii="Calibri" w:hAnsi="Calibri" w:cs="Calibri"/>
                <w:szCs w:val="21"/>
              </w:rPr>
            </w:pPr>
            <w:r w:rsidRPr="00C8157A">
              <w:rPr>
                <w:rFonts w:ascii="Calibri" w:hAnsi="Calibri" w:cs="Calibri"/>
                <w:szCs w:val="21"/>
              </w:rPr>
              <w:t>CSI-HSYNC</w:t>
            </w:r>
          </w:p>
        </w:tc>
        <w:tc>
          <w:tcPr>
            <w:tcW w:w="635" w:type="pct"/>
            <w:vAlign w:val="center"/>
          </w:tcPr>
          <w:p w14:paraId="3F6EC8C6" w14:textId="77777777" w:rsidR="000B0E4F" w:rsidRPr="00C8157A" w:rsidRDefault="000B0E4F" w:rsidP="00B534DB">
            <w:pPr>
              <w:rPr>
                <w:rFonts w:ascii="Calibri" w:hAnsi="Calibri" w:cs="Calibri"/>
                <w:szCs w:val="21"/>
              </w:rPr>
            </w:pPr>
            <w:r w:rsidRPr="00C8157A">
              <w:rPr>
                <w:rFonts w:ascii="Calibri" w:hAnsi="Calibri" w:cs="Calibri"/>
                <w:szCs w:val="21"/>
              </w:rPr>
              <w:t>SPI2-MOSI</w:t>
            </w:r>
          </w:p>
        </w:tc>
        <w:tc>
          <w:tcPr>
            <w:tcW w:w="612" w:type="pct"/>
            <w:vAlign w:val="center"/>
          </w:tcPr>
          <w:p w14:paraId="18192455" w14:textId="77777777" w:rsidR="000B0E4F" w:rsidRPr="00C8157A" w:rsidRDefault="000B0E4F" w:rsidP="00B534DB">
            <w:pPr>
              <w:rPr>
                <w:rFonts w:ascii="Calibri" w:hAnsi="Calibri" w:cs="Calibri"/>
                <w:szCs w:val="21"/>
              </w:rPr>
            </w:pPr>
          </w:p>
        </w:tc>
        <w:tc>
          <w:tcPr>
            <w:tcW w:w="595" w:type="pct"/>
            <w:vAlign w:val="center"/>
          </w:tcPr>
          <w:p w14:paraId="17938089" w14:textId="77777777" w:rsidR="000B0E4F" w:rsidRPr="00C8157A" w:rsidRDefault="000B0E4F" w:rsidP="00B534DB">
            <w:pPr>
              <w:rPr>
                <w:rFonts w:ascii="Calibri" w:hAnsi="Calibri" w:cs="Calibri"/>
                <w:szCs w:val="21"/>
              </w:rPr>
            </w:pPr>
          </w:p>
        </w:tc>
      </w:tr>
      <w:tr w:rsidR="000B0E4F" w14:paraId="629439D9" w14:textId="77777777" w:rsidTr="00A764D2">
        <w:trPr>
          <w:trHeight w:val="315"/>
          <w:jc w:val="center"/>
        </w:trPr>
        <w:tc>
          <w:tcPr>
            <w:tcW w:w="619" w:type="pct"/>
            <w:vAlign w:val="center"/>
          </w:tcPr>
          <w:p w14:paraId="503C8EE6" w14:textId="77777777" w:rsidR="000B0E4F" w:rsidRPr="00C8157A" w:rsidRDefault="000B0E4F" w:rsidP="00B534DB">
            <w:pPr>
              <w:rPr>
                <w:rFonts w:ascii="Calibri" w:hAnsi="Calibri" w:cs="Calibri"/>
                <w:szCs w:val="21"/>
              </w:rPr>
            </w:pPr>
            <w:r w:rsidRPr="00C8157A">
              <w:rPr>
                <w:rFonts w:ascii="Calibri" w:hAnsi="Calibri" w:cs="Calibri"/>
                <w:szCs w:val="21"/>
              </w:rPr>
              <w:t>PE3</w:t>
            </w:r>
          </w:p>
        </w:tc>
        <w:tc>
          <w:tcPr>
            <w:tcW w:w="638" w:type="pct"/>
            <w:vAlign w:val="center"/>
          </w:tcPr>
          <w:p w14:paraId="3E42EF0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28D9122C"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2A9AFD06" w14:textId="77777777" w:rsidR="000B0E4F" w:rsidRPr="00C8157A" w:rsidRDefault="000B0E4F" w:rsidP="00B534DB">
            <w:pPr>
              <w:rPr>
                <w:rFonts w:ascii="Calibri" w:hAnsi="Calibri" w:cs="Calibri"/>
                <w:szCs w:val="21"/>
              </w:rPr>
            </w:pPr>
          </w:p>
        </w:tc>
        <w:tc>
          <w:tcPr>
            <w:tcW w:w="626" w:type="pct"/>
            <w:vAlign w:val="center"/>
          </w:tcPr>
          <w:p w14:paraId="16E99D42" w14:textId="77777777" w:rsidR="000B0E4F" w:rsidRPr="00C8157A" w:rsidRDefault="000B0E4F" w:rsidP="00B534DB">
            <w:pPr>
              <w:rPr>
                <w:rFonts w:ascii="Calibri" w:hAnsi="Calibri" w:cs="Calibri"/>
                <w:szCs w:val="21"/>
              </w:rPr>
            </w:pPr>
            <w:r w:rsidRPr="00C8157A">
              <w:rPr>
                <w:rFonts w:ascii="Calibri" w:hAnsi="Calibri" w:cs="Calibri"/>
                <w:szCs w:val="21"/>
              </w:rPr>
              <w:t>CSI-VSYNC</w:t>
            </w:r>
          </w:p>
        </w:tc>
        <w:tc>
          <w:tcPr>
            <w:tcW w:w="635" w:type="pct"/>
            <w:vAlign w:val="center"/>
          </w:tcPr>
          <w:p w14:paraId="1B42AACC" w14:textId="77777777" w:rsidR="000B0E4F" w:rsidRPr="00C8157A" w:rsidRDefault="000B0E4F" w:rsidP="00B534DB">
            <w:pPr>
              <w:rPr>
                <w:rFonts w:ascii="Calibri" w:hAnsi="Calibri" w:cs="Calibri"/>
                <w:szCs w:val="21"/>
              </w:rPr>
            </w:pPr>
            <w:r w:rsidRPr="00C8157A">
              <w:rPr>
                <w:rFonts w:ascii="Calibri" w:hAnsi="Calibri" w:cs="Calibri"/>
                <w:szCs w:val="21"/>
              </w:rPr>
              <w:t>SPI2-MISO</w:t>
            </w:r>
          </w:p>
        </w:tc>
        <w:tc>
          <w:tcPr>
            <w:tcW w:w="612" w:type="pct"/>
            <w:vAlign w:val="center"/>
          </w:tcPr>
          <w:p w14:paraId="679F01F7" w14:textId="77777777" w:rsidR="000B0E4F" w:rsidRPr="00C8157A" w:rsidRDefault="000B0E4F" w:rsidP="00B534DB">
            <w:pPr>
              <w:rPr>
                <w:rFonts w:ascii="Calibri" w:hAnsi="Calibri" w:cs="Calibri"/>
                <w:szCs w:val="21"/>
              </w:rPr>
            </w:pPr>
          </w:p>
        </w:tc>
        <w:tc>
          <w:tcPr>
            <w:tcW w:w="595" w:type="pct"/>
            <w:vAlign w:val="center"/>
          </w:tcPr>
          <w:p w14:paraId="5A1B40DD" w14:textId="77777777" w:rsidR="000B0E4F" w:rsidRPr="00C8157A" w:rsidRDefault="000B0E4F" w:rsidP="00B534DB">
            <w:pPr>
              <w:rPr>
                <w:rFonts w:ascii="Calibri" w:hAnsi="Calibri" w:cs="Calibri"/>
                <w:szCs w:val="21"/>
              </w:rPr>
            </w:pPr>
          </w:p>
        </w:tc>
      </w:tr>
      <w:tr w:rsidR="000B0E4F" w14:paraId="2BF2FB1C" w14:textId="77777777" w:rsidTr="00A764D2">
        <w:trPr>
          <w:trHeight w:val="315"/>
          <w:jc w:val="center"/>
        </w:trPr>
        <w:tc>
          <w:tcPr>
            <w:tcW w:w="619" w:type="pct"/>
            <w:vAlign w:val="center"/>
          </w:tcPr>
          <w:p w14:paraId="6B7C1252" w14:textId="77777777" w:rsidR="000B0E4F" w:rsidRPr="00C8157A" w:rsidRDefault="000B0E4F" w:rsidP="00B534DB">
            <w:pPr>
              <w:rPr>
                <w:rFonts w:ascii="Calibri" w:hAnsi="Calibri" w:cs="Calibri"/>
                <w:szCs w:val="21"/>
              </w:rPr>
            </w:pPr>
            <w:r w:rsidRPr="00C8157A">
              <w:rPr>
                <w:rFonts w:ascii="Calibri" w:hAnsi="Calibri" w:cs="Calibri"/>
                <w:szCs w:val="21"/>
              </w:rPr>
              <w:t>PE4</w:t>
            </w:r>
          </w:p>
        </w:tc>
        <w:tc>
          <w:tcPr>
            <w:tcW w:w="638" w:type="pct"/>
            <w:vAlign w:val="center"/>
          </w:tcPr>
          <w:p w14:paraId="11D7C17D"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D2688E4"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A5E5A4F" w14:textId="77777777" w:rsidR="000B0E4F" w:rsidRPr="00C8157A" w:rsidRDefault="000B0E4F" w:rsidP="00B534DB">
            <w:pPr>
              <w:rPr>
                <w:rFonts w:ascii="Calibri" w:hAnsi="Calibri" w:cs="Calibri"/>
                <w:szCs w:val="21"/>
              </w:rPr>
            </w:pPr>
          </w:p>
        </w:tc>
        <w:tc>
          <w:tcPr>
            <w:tcW w:w="626" w:type="pct"/>
            <w:vAlign w:val="center"/>
          </w:tcPr>
          <w:p w14:paraId="40BB6D7A" w14:textId="77777777" w:rsidR="000B0E4F" w:rsidRPr="00C8157A" w:rsidRDefault="000B0E4F" w:rsidP="00B534DB">
            <w:pPr>
              <w:rPr>
                <w:rFonts w:ascii="Calibri" w:hAnsi="Calibri" w:cs="Calibri"/>
                <w:szCs w:val="21"/>
              </w:rPr>
            </w:pPr>
            <w:r w:rsidRPr="00C8157A">
              <w:rPr>
                <w:rFonts w:ascii="Calibri" w:hAnsi="Calibri" w:cs="Calibri"/>
                <w:szCs w:val="21"/>
              </w:rPr>
              <w:t>CSI-D0</w:t>
            </w:r>
          </w:p>
        </w:tc>
        <w:tc>
          <w:tcPr>
            <w:tcW w:w="635" w:type="pct"/>
            <w:vAlign w:val="center"/>
          </w:tcPr>
          <w:p w14:paraId="7163C6EC" w14:textId="77777777" w:rsidR="000B0E4F" w:rsidRPr="00C8157A" w:rsidRDefault="000B0E4F" w:rsidP="00B534DB">
            <w:pPr>
              <w:rPr>
                <w:rFonts w:ascii="Calibri" w:hAnsi="Calibri" w:cs="Calibri"/>
                <w:szCs w:val="21"/>
              </w:rPr>
            </w:pPr>
            <w:r w:rsidRPr="00C8157A">
              <w:rPr>
                <w:rFonts w:ascii="Calibri" w:hAnsi="Calibri" w:cs="Calibri"/>
                <w:szCs w:val="21"/>
              </w:rPr>
              <w:t>SDC2-D0</w:t>
            </w:r>
          </w:p>
        </w:tc>
        <w:tc>
          <w:tcPr>
            <w:tcW w:w="612" w:type="pct"/>
            <w:vAlign w:val="center"/>
          </w:tcPr>
          <w:p w14:paraId="1BD33144" w14:textId="77777777" w:rsidR="000B0E4F" w:rsidRPr="00C8157A" w:rsidRDefault="000B0E4F" w:rsidP="00B534DB">
            <w:pPr>
              <w:rPr>
                <w:rFonts w:ascii="Calibri" w:hAnsi="Calibri" w:cs="Calibri"/>
                <w:szCs w:val="21"/>
              </w:rPr>
            </w:pPr>
          </w:p>
        </w:tc>
        <w:tc>
          <w:tcPr>
            <w:tcW w:w="595" w:type="pct"/>
            <w:vAlign w:val="center"/>
          </w:tcPr>
          <w:p w14:paraId="1015B5FA" w14:textId="77777777" w:rsidR="000B0E4F" w:rsidRPr="00C8157A" w:rsidRDefault="000B0E4F" w:rsidP="00B534DB">
            <w:pPr>
              <w:rPr>
                <w:rFonts w:ascii="Calibri" w:hAnsi="Calibri" w:cs="Calibri"/>
                <w:szCs w:val="21"/>
              </w:rPr>
            </w:pPr>
          </w:p>
        </w:tc>
      </w:tr>
      <w:tr w:rsidR="000B0E4F" w14:paraId="6EDDE118" w14:textId="77777777" w:rsidTr="00A764D2">
        <w:trPr>
          <w:trHeight w:val="315"/>
          <w:jc w:val="center"/>
        </w:trPr>
        <w:tc>
          <w:tcPr>
            <w:tcW w:w="619" w:type="pct"/>
            <w:vAlign w:val="center"/>
          </w:tcPr>
          <w:p w14:paraId="239818FF" w14:textId="77777777" w:rsidR="000B0E4F" w:rsidRPr="00C8157A" w:rsidRDefault="000B0E4F" w:rsidP="00B534DB">
            <w:pPr>
              <w:rPr>
                <w:rFonts w:ascii="Calibri" w:hAnsi="Calibri" w:cs="Calibri"/>
                <w:szCs w:val="21"/>
              </w:rPr>
            </w:pPr>
            <w:r w:rsidRPr="00C8157A">
              <w:rPr>
                <w:rFonts w:ascii="Calibri" w:hAnsi="Calibri" w:cs="Calibri"/>
                <w:szCs w:val="21"/>
              </w:rPr>
              <w:t>PE5</w:t>
            </w:r>
          </w:p>
        </w:tc>
        <w:tc>
          <w:tcPr>
            <w:tcW w:w="638" w:type="pct"/>
            <w:vAlign w:val="center"/>
          </w:tcPr>
          <w:p w14:paraId="1D03AE7A"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31494EDF"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4637E9A" w14:textId="77777777" w:rsidR="000B0E4F" w:rsidRPr="00C8157A" w:rsidRDefault="000B0E4F" w:rsidP="00B534DB">
            <w:pPr>
              <w:rPr>
                <w:rFonts w:ascii="Calibri" w:hAnsi="Calibri" w:cs="Calibri"/>
                <w:szCs w:val="21"/>
              </w:rPr>
            </w:pPr>
          </w:p>
        </w:tc>
        <w:tc>
          <w:tcPr>
            <w:tcW w:w="626" w:type="pct"/>
            <w:vAlign w:val="center"/>
          </w:tcPr>
          <w:p w14:paraId="57FCBF9F" w14:textId="77777777" w:rsidR="000B0E4F" w:rsidRPr="00C8157A" w:rsidRDefault="000B0E4F" w:rsidP="00B534DB">
            <w:pPr>
              <w:rPr>
                <w:rFonts w:ascii="Calibri" w:hAnsi="Calibri" w:cs="Calibri"/>
                <w:szCs w:val="21"/>
              </w:rPr>
            </w:pPr>
            <w:r w:rsidRPr="00C8157A">
              <w:rPr>
                <w:rFonts w:ascii="Calibri" w:hAnsi="Calibri" w:cs="Calibri"/>
                <w:szCs w:val="21"/>
              </w:rPr>
              <w:t>CSI-D1</w:t>
            </w:r>
          </w:p>
        </w:tc>
        <w:tc>
          <w:tcPr>
            <w:tcW w:w="635" w:type="pct"/>
            <w:vAlign w:val="center"/>
          </w:tcPr>
          <w:p w14:paraId="16502343" w14:textId="77777777" w:rsidR="000B0E4F" w:rsidRPr="00C8157A" w:rsidRDefault="000B0E4F" w:rsidP="00B534DB">
            <w:pPr>
              <w:rPr>
                <w:rFonts w:ascii="Calibri" w:hAnsi="Calibri" w:cs="Calibri"/>
                <w:szCs w:val="21"/>
              </w:rPr>
            </w:pPr>
            <w:r w:rsidRPr="00C8157A">
              <w:rPr>
                <w:rFonts w:ascii="Calibri" w:hAnsi="Calibri" w:cs="Calibri"/>
                <w:szCs w:val="21"/>
              </w:rPr>
              <w:t>SDC2-D1</w:t>
            </w:r>
          </w:p>
        </w:tc>
        <w:tc>
          <w:tcPr>
            <w:tcW w:w="612" w:type="pct"/>
            <w:vAlign w:val="center"/>
          </w:tcPr>
          <w:p w14:paraId="1B65756B" w14:textId="77777777" w:rsidR="000B0E4F" w:rsidRPr="00C8157A" w:rsidRDefault="000B0E4F" w:rsidP="00B534DB">
            <w:pPr>
              <w:rPr>
                <w:rFonts w:ascii="Calibri" w:hAnsi="Calibri" w:cs="Calibri"/>
                <w:szCs w:val="21"/>
              </w:rPr>
            </w:pPr>
          </w:p>
        </w:tc>
        <w:tc>
          <w:tcPr>
            <w:tcW w:w="595" w:type="pct"/>
            <w:vAlign w:val="center"/>
          </w:tcPr>
          <w:p w14:paraId="1E564691" w14:textId="77777777" w:rsidR="000B0E4F" w:rsidRPr="00C8157A" w:rsidRDefault="000B0E4F" w:rsidP="00B534DB">
            <w:pPr>
              <w:rPr>
                <w:rFonts w:ascii="Calibri" w:hAnsi="Calibri" w:cs="Calibri"/>
                <w:szCs w:val="21"/>
              </w:rPr>
            </w:pPr>
          </w:p>
        </w:tc>
      </w:tr>
      <w:tr w:rsidR="000B0E4F" w14:paraId="12656A57" w14:textId="77777777" w:rsidTr="00A764D2">
        <w:trPr>
          <w:trHeight w:val="315"/>
          <w:jc w:val="center"/>
        </w:trPr>
        <w:tc>
          <w:tcPr>
            <w:tcW w:w="619" w:type="pct"/>
            <w:vAlign w:val="center"/>
          </w:tcPr>
          <w:p w14:paraId="51114D4E" w14:textId="77777777" w:rsidR="000B0E4F" w:rsidRPr="00C8157A" w:rsidRDefault="000B0E4F" w:rsidP="00B534DB">
            <w:pPr>
              <w:rPr>
                <w:rFonts w:ascii="Calibri" w:hAnsi="Calibri" w:cs="Calibri"/>
                <w:szCs w:val="21"/>
              </w:rPr>
            </w:pPr>
            <w:r w:rsidRPr="00C8157A">
              <w:rPr>
                <w:rFonts w:ascii="Calibri" w:hAnsi="Calibri" w:cs="Calibri"/>
                <w:szCs w:val="21"/>
              </w:rPr>
              <w:t>PE6</w:t>
            </w:r>
          </w:p>
        </w:tc>
        <w:tc>
          <w:tcPr>
            <w:tcW w:w="638" w:type="pct"/>
            <w:vAlign w:val="center"/>
          </w:tcPr>
          <w:p w14:paraId="1FCF7F48"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652ADBE"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5CE041E4" w14:textId="77777777" w:rsidR="000B0E4F" w:rsidRPr="00C8157A" w:rsidRDefault="000B0E4F" w:rsidP="00B534DB">
            <w:pPr>
              <w:rPr>
                <w:rFonts w:ascii="Calibri" w:hAnsi="Calibri" w:cs="Calibri"/>
                <w:szCs w:val="21"/>
              </w:rPr>
            </w:pPr>
          </w:p>
        </w:tc>
        <w:tc>
          <w:tcPr>
            <w:tcW w:w="626" w:type="pct"/>
            <w:vAlign w:val="center"/>
          </w:tcPr>
          <w:p w14:paraId="224CA903" w14:textId="77777777" w:rsidR="000B0E4F" w:rsidRPr="00C8157A" w:rsidRDefault="000B0E4F" w:rsidP="00B534DB">
            <w:pPr>
              <w:rPr>
                <w:rFonts w:ascii="Calibri" w:hAnsi="Calibri" w:cs="Calibri"/>
                <w:szCs w:val="21"/>
              </w:rPr>
            </w:pPr>
            <w:r w:rsidRPr="00C8157A">
              <w:rPr>
                <w:rFonts w:ascii="Calibri" w:hAnsi="Calibri" w:cs="Calibri"/>
                <w:szCs w:val="21"/>
              </w:rPr>
              <w:t>CSI-D2</w:t>
            </w:r>
          </w:p>
        </w:tc>
        <w:tc>
          <w:tcPr>
            <w:tcW w:w="635" w:type="pct"/>
            <w:vAlign w:val="center"/>
          </w:tcPr>
          <w:p w14:paraId="71FCA21E" w14:textId="77777777" w:rsidR="000B0E4F" w:rsidRPr="00C8157A" w:rsidRDefault="000B0E4F" w:rsidP="00B534DB">
            <w:pPr>
              <w:rPr>
                <w:rFonts w:ascii="Calibri" w:hAnsi="Calibri" w:cs="Calibri"/>
                <w:szCs w:val="21"/>
              </w:rPr>
            </w:pPr>
            <w:r w:rsidRPr="00C8157A">
              <w:rPr>
                <w:rFonts w:ascii="Calibri" w:hAnsi="Calibri" w:cs="Calibri"/>
                <w:szCs w:val="21"/>
              </w:rPr>
              <w:t>SDC2-D2</w:t>
            </w:r>
          </w:p>
        </w:tc>
        <w:tc>
          <w:tcPr>
            <w:tcW w:w="612" w:type="pct"/>
            <w:vAlign w:val="center"/>
          </w:tcPr>
          <w:p w14:paraId="03E4446D" w14:textId="77777777" w:rsidR="000B0E4F" w:rsidRPr="00C8157A" w:rsidRDefault="000B0E4F" w:rsidP="00B534DB">
            <w:pPr>
              <w:rPr>
                <w:rFonts w:ascii="Calibri" w:hAnsi="Calibri" w:cs="Calibri"/>
                <w:szCs w:val="21"/>
              </w:rPr>
            </w:pPr>
          </w:p>
        </w:tc>
        <w:tc>
          <w:tcPr>
            <w:tcW w:w="595" w:type="pct"/>
            <w:vAlign w:val="center"/>
          </w:tcPr>
          <w:p w14:paraId="6721AFE2" w14:textId="77777777" w:rsidR="000B0E4F" w:rsidRPr="00C8157A" w:rsidRDefault="000B0E4F" w:rsidP="00B534DB">
            <w:pPr>
              <w:rPr>
                <w:rFonts w:ascii="Calibri" w:hAnsi="Calibri" w:cs="Calibri"/>
                <w:szCs w:val="21"/>
              </w:rPr>
            </w:pPr>
          </w:p>
        </w:tc>
      </w:tr>
      <w:tr w:rsidR="000B0E4F" w14:paraId="14EDAF8D" w14:textId="77777777" w:rsidTr="00A764D2">
        <w:trPr>
          <w:trHeight w:val="315"/>
          <w:jc w:val="center"/>
        </w:trPr>
        <w:tc>
          <w:tcPr>
            <w:tcW w:w="619" w:type="pct"/>
            <w:vAlign w:val="center"/>
          </w:tcPr>
          <w:p w14:paraId="57AD3B09" w14:textId="77777777" w:rsidR="000B0E4F" w:rsidRPr="00C8157A" w:rsidRDefault="000B0E4F" w:rsidP="00B534DB">
            <w:pPr>
              <w:rPr>
                <w:rFonts w:ascii="Calibri" w:hAnsi="Calibri" w:cs="Calibri"/>
                <w:szCs w:val="21"/>
              </w:rPr>
            </w:pPr>
            <w:r w:rsidRPr="00C8157A">
              <w:rPr>
                <w:rFonts w:ascii="Calibri" w:hAnsi="Calibri" w:cs="Calibri"/>
                <w:szCs w:val="21"/>
              </w:rPr>
              <w:t>PE7</w:t>
            </w:r>
          </w:p>
        </w:tc>
        <w:tc>
          <w:tcPr>
            <w:tcW w:w="638" w:type="pct"/>
            <w:vAlign w:val="center"/>
          </w:tcPr>
          <w:p w14:paraId="2BBEA14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B3E3F44"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2E0DF410" w14:textId="77777777" w:rsidR="000B0E4F" w:rsidRPr="00C8157A" w:rsidRDefault="000B0E4F" w:rsidP="00B534DB">
            <w:pPr>
              <w:rPr>
                <w:rFonts w:ascii="Calibri" w:hAnsi="Calibri" w:cs="Calibri"/>
                <w:szCs w:val="21"/>
              </w:rPr>
            </w:pPr>
          </w:p>
        </w:tc>
        <w:tc>
          <w:tcPr>
            <w:tcW w:w="626" w:type="pct"/>
            <w:vAlign w:val="center"/>
          </w:tcPr>
          <w:p w14:paraId="6858D3EA" w14:textId="77777777" w:rsidR="000B0E4F" w:rsidRPr="00C8157A" w:rsidRDefault="000B0E4F" w:rsidP="00B534DB">
            <w:pPr>
              <w:rPr>
                <w:rFonts w:ascii="Calibri" w:hAnsi="Calibri" w:cs="Calibri"/>
                <w:szCs w:val="21"/>
              </w:rPr>
            </w:pPr>
            <w:r w:rsidRPr="00C8157A">
              <w:rPr>
                <w:rFonts w:ascii="Calibri" w:hAnsi="Calibri" w:cs="Calibri"/>
                <w:szCs w:val="21"/>
              </w:rPr>
              <w:t>CSI-D3</w:t>
            </w:r>
          </w:p>
        </w:tc>
        <w:tc>
          <w:tcPr>
            <w:tcW w:w="635" w:type="pct"/>
            <w:vAlign w:val="center"/>
          </w:tcPr>
          <w:p w14:paraId="32C6AA80" w14:textId="77777777" w:rsidR="000B0E4F" w:rsidRPr="00C8157A" w:rsidRDefault="000B0E4F" w:rsidP="00B534DB">
            <w:pPr>
              <w:rPr>
                <w:rFonts w:ascii="Calibri" w:hAnsi="Calibri" w:cs="Calibri"/>
                <w:szCs w:val="21"/>
              </w:rPr>
            </w:pPr>
            <w:r w:rsidRPr="00C8157A">
              <w:rPr>
                <w:rFonts w:ascii="Calibri" w:hAnsi="Calibri" w:cs="Calibri"/>
                <w:szCs w:val="21"/>
              </w:rPr>
              <w:t>SDC2-D3</w:t>
            </w:r>
          </w:p>
        </w:tc>
        <w:tc>
          <w:tcPr>
            <w:tcW w:w="612" w:type="pct"/>
            <w:vAlign w:val="center"/>
          </w:tcPr>
          <w:p w14:paraId="0A87B8F6" w14:textId="77777777" w:rsidR="000B0E4F" w:rsidRPr="00C8157A" w:rsidRDefault="000B0E4F" w:rsidP="00B534DB">
            <w:pPr>
              <w:rPr>
                <w:rFonts w:ascii="Calibri" w:hAnsi="Calibri" w:cs="Calibri"/>
                <w:szCs w:val="21"/>
              </w:rPr>
            </w:pPr>
          </w:p>
        </w:tc>
        <w:tc>
          <w:tcPr>
            <w:tcW w:w="595" w:type="pct"/>
            <w:vAlign w:val="center"/>
          </w:tcPr>
          <w:p w14:paraId="13CF5B49" w14:textId="77777777" w:rsidR="000B0E4F" w:rsidRPr="00C8157A" w:rsidRDefault="000B0E4F" w:rsidP="00B534DB">
            <w:pPr>
              <w:rPr>
                <w:rFonts w:ascii="Calibri" w:hAnsi="Calibri" w:cs="Calibri"/>
                <w:szCs w:val="21"/>
              </w:rPr>
            </w:pPr>
          </w:p>
        </w:tc>
      </w:tr>
      <w:tr w:rsidR="000B0E4F" w14:paraId="184008CA" w14:textId="77777777" w:rsidTr="00A764D2">
        <w:trPr>
          <w:trHeight w:val="315"/>
          <w:jc w:val="center"/>
        </w:trPr>
        <w:tc>
          <w:tcPr>
            <w:tcW w:w="619" w:type="pct"/>
            <w:vAlign w:val="center"/>
          </w:tcPr>
          <w:p w14:paraId="7D747841" w14:textId="77777777" w:rsidR="000B0E4F" w:rsidRPr="00C8157A" w:rsidRDefault="000B0E4F" w:rsidP="00B534DB">
            <w:pPr>
              <w:rPr>
                <w:rFonts w:ascii="Calibri" w:hAnsi="Calibri" w:cs="Calibri"/>
                <w:szCs w:val="21"/>
              </w:rPr>
            </w:pPr>
            <w:r w:rsidRPr="00C8157A">
              <w:rPr>
                <w:rFonts w:ascii="Calibri" w:hAnsi="Calibri" w:cs="Calibri"/>
                <w:szCs w:val="21"/>
              </w:rPr>
              <w:t>PE8</w:t>
            </w:r>
          </w:p>
        </w:tc>
        <w:tc>
          <w:tcPr>
            <w:tcW w:w="638" w:type="pct"/>
            <w:vAlign w:val="center"/>
          </w:tcPr>
          <w:p w14:paraId="7836531D"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571F8954"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FE436DA" w14:textId="77777777" w:rsidR="000B0E4F" w:rsidRPr="00C8157A" w:rsidRDefault="000B0E4F" w:rsidP="00B534DB">
            <w:pPr>
              <w:rPr>
                <w:rFonts w:ascii="Calibri" w:hAnsi="Calibri" w:cs="Calibri"/>
                <w:szCs w:val="21"/>
              </w:rPr>
            </w:pPr>
          </w:p>
        </w:tc>
        <w:tc>
          <w:tcPr>
            <w:tcW w:w="626" w:type="pct"/>
            <w:vAlign w:val="center"/>
          </w:tcPr>
          <w:p w14:paraId="21193325" w14:textId="77777777" w:rsidR="000B0E4F" w:rsidRPr="00C8157A" w:rsidRDefault="000B0E4F" w:rsidP="00B534DB">
            <w:pPr>
              <w:rPr>
                <w:rFonts w:ascii="Calibri" w:hAnsi="Calibri" w:cs="Calibri"/>
                <w:szCs w:val="21"/>
              </w:rPr>
            </w:pPr>
            <w:r w:rsidRPr="00C8157A">
              <w:rPr>
                <w:rFonts w:ascii="Calibri" w:hAnsi="Calibri" w:cs="Calibri"/>
                <w:szCs w:val="21"/>
              </w:rPr>
              <w:t>CSI-D4</w:t>
            </w:r>
          </w:p>
        </w:tc>
        <w:tc>
          <w:tcPr>
            <w:tcW w:w="635" w:type="pct"/>
            <w:vAlign w:val="center"/>
          </w:tcPr>
          <w:p w14:paraId="5ECBE649" w14:textId="77777777" w:rsidR="000B0E4F" w:rsidRPr="00C8157A" w:rsidRDefault="000B0E4F" w:rsidP="00B534DB">
            <w:pPr>
              <w:rPr>
                <w:rFonts w:ascii="Calibri" w:hAnsi="Calibri" w:cs="Calibri"/>
                <w:szCs w:val="21"/>
              </w:rPr>
            </w:pPr>
            <w:r w:rsidRPr="00C8157A">
              <w:rPr>
                <w:rFonts w:ascii="Calibri" w:hAnsi="Calibri" w:cs="Calibri"/>
                <w:szCs w:val="21"/>
              </w:rPr>
              <w:t>SDC2-CMD</w:t>
            </w:r>
          </w:p>
        </w:tc>
        <w:tc>
          <w:tcPr>
            <w:tcW w:w="612" w:type="pct"/>
            <w:vAlign w:val="center"/>
          </w:tcPr>
          <w:p w14:paraId="4F4E622C" w14:textId="77777777" w:rsidR="000B0E4F" w:rsidRPr="00C8157A" w:rsidRDefault="000B0E4F" w:rsidP="00B534DB">
            <w:pPr>
              <w:rPr>
                <w:rFonts w:ascii="Calibri" w:hAnsi="Calibri" w:cs="Calibri"/>
                <w:szCs w:val="21"/>
              </w:rPr>
            </w:pPr>
          </w:p>
        </w:tc>
        <w:tc>
          <w:tcPr>
            <w:tcW w:w="595" w:type="pct"/>
            <w:vAlign w:val="center"/>
          </w:tcPr>
          <w:p w14:paraId="0D192228" w14:textId="77777777" w:rsidR="000B0E4F" w:rsidRPr="00C8157A" w:rsidRDefault="000B0E4F" w:rsidP="00B534DB">
            <w:pPr>
              <w:rPr>
                <w:rFonts w:ascii="Calibri" w:hAnsi="Calibri" w:cs="Calibri"/>
                <w:szCs w:val="21"/>
              </w:rPr>
            </w:pPr>
          </w:p>
        </w:tc>
      </w:tr>
      <w:tr w:rsidR="000B0E4F" w14:paraId="74598984" w14:textId="77777777" w:rsidTr="00A764D2">
        <w:trPr>
          <w:trHeight w:val="315"/>
          <w:jc w:val="center"/>
        </w:trPr>
        <w:tc>
          <w:tcPr>
            <w:tcW w:w="619" w:type="pct"/>
            <w:vAlign w:val="center"/>
          </w:tcPr>
          <w:p w14:paraId="6B9DDFF5" w14:textId="77777777" w:rsidR="000B0E4F" w:rsidRPr="00C8157A" w:rsidRDefault="000B0E4F" w:rsidP="00B534DB">
            <w:pPr>
              <w:rPr>
                <w:rFonts w:ascii="Calibri" w:hAnsi="Calibri" w:cs="Calibri"/>
                <w:szCs w:val="21"/>
              </w:rPr>
            </w:pPr>
            <w:r w:rsidRPr="00C8157A">
              <w:rPr>
                <w:rFonts w:ascii="Calibri" w:hAnsi="Calibri" w:cs="Calibri"/>
                <w:szCs w:val="21"/>
              </w:rPr>
              <w:t>PE9</w:t>
            </w:r>
          </w:p>
        </w:tc>
        <w:tc>
          <w:tcPr>
            <w:tcW w:w="638" w:type="pct"/>
            <w:vAlign w:val="center"/>
          </w:tcPr>
          <w:p w14:paraId="22A5AB26"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8A38F12"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5B47D35" w14:textId="77777777" w:rsidR="000B0E4F" w:rsidRPr="00C8157A" w:rsidRDefault="000B0E4F" w:rsidP="00B534DB">
            <w:pPr>
              <w:rPr>
                <w:rFonts w:ascii="Calibri" w:hAnsi="Calibri" w:cs="Calibri"/>
                <w:szCs w:val="21"/>
              </w:rPr>
            </w:pPr>
          </w:p>
        </w:tc>
        <w:tc>
          <w:tcPr>
            <w:tcW w:w="626" w:type="pct"/>
            <w:vAlign w:val="center"/>
          </w:tcPr>
          <w:p w14:paraId="383421A9" w14:textId="77777777" w:rsidR="000B0E4F" w:rsidRPr="00C8157A" w:rsidRDefault="000B0E4F" w:rsidP="00B534DB">
            <w:pPr>
              <w:rPr>
                <w:rFonts w:ascii="Calibri" w:hAnsi="Calibri" w:cs="Calibri"/>
                <w:szCs w:val="21"/>
              </w:rPr>
            </w:pPr>
            <w:r w:rsidRPr="00C8157A">
              <w:rPr>
                <w:rFonts w:ascii="Calibri" w:hAnsi="Calibri" w:cs="Calibri"/>
                <w:szCs w:val="21"/>
              </w:rPr>
              <w:t>CSI-D5</w:t>
            </w:r>
          </w:p>
        </w:tc>
        <w:tc>
          <w:tcPr>
            <w:tcW w:w="635" w:type="pct"/>
            <w:vAlign w:val="center"/>
          </w:tcPr>
          <w:p w14:paraId="42FC2E34" w14:textId="77777777" w:rsidR="000B0E4F" w:rsidRPr="00C8157A" w:rsidRDefault="000B0E4F" w:rsidP="00B534DB">
            <w:pPr>
              <w:rPr>
                <w:rFonts w:ascii="Calibri" w:hAnsi="Calibri" w:cs="Calibri"/>
                <w:szCs w:val="21"/>
              </w:rPr>
            </w:pPr>
            <w:r w:rsidRPr="00C8157A">
              <w:rPr>
                <w:rFonts w:ascii="Calibri" w:hAnsi="Calibri" w:cs="Calibri"/>
                <w:szCs w:val="21"/>
              </w:rPr>
              <w:t>SDC2-CLK</w:t>
            </w:r>
          </w:p>
        </w:tc>
        <w:tc>
          <w:tcPr>
            <w:tcW w:w="612" w:type="pct"/>
            <w:vAlign w:val="center"/>
          </w:tcPr>
          <w:p w14:paraId="5F856A9D" w14:textId="77777777" w:rsidR="000B0E4F" w:rsidRPr="00C8157A" w:rsidRDefault="000B0E4F" w:rsidP="00B534DB">
            <w:pPr>
              <w:rPr>
                <w:rFonts w:ascii="Calibri" w:hAnsi="Calibri" w:cs="Calibri"/>
                <w:szCs w:val="21"/>
              </w:rPr>
            </w:pPr>
          </w:p>
        </w:tc>
        <w:tc>
          <w:tcPr>
            <w:tcW w:w="595" w:type="pct"/>
            <w:vAlign w:val="center"/>
          </w:tcPr>
          <w:p w14:paraId="1C57EE31" w14:textId="77777777" w:rsidR="000B0E4F" w:rsidRPr="00C8157A" w:rsidRDefault="000B0E4F" w:rsidP="00B534DB">
            <w:pPr>
              <w:rPr>
                <w:rFonts w:ascii="Calibri" w:hAnsi="Calibri" w:cs="Calibri"/>
                <w:szCs w:val="21"/>
              </w:rPr>
            </w:pPr>
          </w:p>
        </w:tc>
      </w:tr>
      <w:tr w:rsidR="000B0E4F" w14:paraId="74B89EDB" w14:textId="77777777" w:rsidTr="00A764D2">
        <w:trPr>
          <w:trHeight w:val="315"/>
          <w:jc w:val="center"/>
        </w:trPr>
        <w:tc>
          <w:tcPr>
            <w:tcW w:w="619" w:type="pct"/>
            <w:vAlign w:val="center"/>
          </w:tcPr>
          <w:p w14:paraId="29FD843E" w14:textId="77777777" w:rsidR="000B0E4F" w:rsidRPr="00C8157A" w:rsidRDefault="000B0E4F" w:rsidP="00B534DB">
            <w:pPr>
              <w:rPr>
                <w:rFonts w:ascii="Calibri" w:hAnsi="Calibri" w:cs="Calibri"/>
                <w:szCs w:val="21"/>
              </w:rPr>
            </w:pPr>
            <w:r w:rsidRPr="00C8157A">
              <w:rPr>
                <w:rFonts w:ascii="Calibri" w:hAnsi="Calibri" w:cs="Calibri"/>
                <w:szCs w:val="21"/>
              </w:rPr>
              <w:t>PE10</w:t>
            </w:r>
          </w:p>
        </w:tc>
        <w:tc>
          <w:tcPr>
            <w:tcW w:w="638" w:type="pct"/>
            <w:vAlign w:val="center"/>
          </w:tcPr>
          <w:p w14:paraId="7DC6F897"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553BB04A"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DE6F566" w14:textId="77777777" w:rsidR="000B0E4F" w:rsidRPr="00C8157A" w:rsidRDefault="000B0E4F" w:rsidP="00B534DB">
            <w:pPr>
              <w:rPr>
                <w:rFonts w:ascii="Calibri" w:hAnsi="Calibri" w:cs="Calibri"/>
                <w:szCs w:val="21"/>
              </w:rPr>
            </w:pPr>
          </w:p>
        </w:tc>
        <w:tc>
          <w:tcPr>
            <w:tcW w:w="626" w:type="pct"/>
            <w:vAlign w:val="center"/>
          </w:tcPr>
          <w:p w14:paraId="5061472F" w14:textId="77777777" w:rsidR="000B0E4F" w:rsidRPr="00C8157A" w:rsidRDefault="000B0E4F" w:rsidP="00B534DB">
            <w:pPr>
              <w:rPr>
                <w:rFonts w:ascii="Calibri" w:hAnsi="Calibri" w:cs="Calibri"/>
                <w:szCs w:val="21"/>
              </w:rPr>
            </w:pPr>
            <w:r w:rsidRPr="00C8157A">
              <w:rPr>
                <w:rFonts w:ascii="Calibri" w:hAnsi="Calibri" w:cs="Calibri"/>
                <w:szCs w:val="21"/>
              </w:rPr>
              <w:t>CSI-D6</w:t>
            </w:r>
          </w:p>
        </w:tc>
        <w:tc>
          <w:tcPr>
            <w:tcW w:w="635" w:type="pct"/>
            <w:vAlign w:val="center"/>
          </w:tcPr>
          <w:p w14:paraId="3EF4BD1A" w14:textId="77777777" w:rsidR="000B0E4F" w:rsidRPr="00C8157A" w:rsidRDefault="000B0E4F" w:rsidP="00B534DB">
            <w:pPr>
              <w:rPr>
                <w:rFonts w:ascii="Calibri" w:hAnsi="Calibri" w:cs="Calibri"/>
                <w:szCs w:val="21"/>
              </w:rPr>
            </w:pPr>
            <w:r w:rsidRPr="00C8157A">
              <w:rPr>
                <w:rFonts w:ascii="Calibri" w:hAnsi="Calibri" w:cs="Calibri"/>
                <w:szCs w:val="21"/>
              </w:rPr>
              <w:t>UART1-TX</w:t>
            </w:r>
          </w:p>
        </w:tc>
        <w:tc>
          <w:tcPr>
            <w:tcW w:w="612" w:type="pct"/>
            <w:vAlign w:val="center"/>
          </w:tcPr>
          <w:p w14:paraId="4E075EEB" w14:textId="77777777" w:rsidR="000B0E4F" w:rsidRPr="00C8157A" w:rsidRDefault="000B0E4F" w:rsidP="00B534DB">
            <w:pPr>
              <w:rPr>
                <w:rFonts w:ascii="Calibri" w:hAnsi="Calibri" w:cs="Calibri"/>
                <w:szCs w:val="21"/>
              </w:rPr>
            </w:pPr>
          </w:p>
        </w:tc>
        <w:tc>
          <w:tcPr>
            <w:tcW w:w="595" w:type="pct"/>
            <w:vAlign w:val="center"/>
          </w:tcPr>
          <w:p w14:paraId="0BD13A5C" w14:textId="77777777" w:rsidR="000B0E4F" w:rsidRPr="00C8157A" w:rsidRDefault="000B0E4F" w:rsidP="00B534DB">
            <w:pPr>
              <w:rPr>
                <w:rFonts w:ascii="Calibri" w:hAnsi="Calibri" w:cs="Calibri"/>
                <w:szCs w:val="21"/>
              </w:rPr>
            </w:pPr>
          </w:p>
        </w:tc>
      </w:tr>
      <w:tr w:rsidR="000B0E4F" w14:paraId="686D38E8" w14:textId="77777777" w:rsidTr="00A764D2">
        <w:trPr>
          <w:trHeight w:val="315"/>
          <w:jc w:val="center"/>
        </w:trPr>
        <w:tc>
          <w:tcPr>
            <w:tcW w:w="619" w:type="pct"/>
            <w:vAlign w:val="center"/>
          </w:tcPr>
          <w:p w14:paraId="69B323AE" w14:textId="77777777" w:rsidR="000B0E4F" w:rsidRPr="00C8157A" w:rsidRDefault="000B0E4F" w:rsidP="00B534DB">
            <w:pPr>
              <w:rPr>
                <w:rFonts w:ascii="Calibri" w:hAnsi="Calibri" w:cs="Calibri"/>
                <w:szCs w:val="21"/>
              </w:rPr>
            </w:pPr>
            <w:r w:rsidRPr="00C8157A">
              <w:rPr>
                <w:rFonts w:ascii="Calibri" w:hAnsi="Calibri" w:cs="Calibri"/>
                <w:szCs w:val="21"/>
              </w:rPr>
              <w:t>PE11</w:t>
            </w:r>
          </w:p>
        </w:tc>
        <w:tc>
          <w:tcPr>
            <w:tcW w:w="638" w:type="pct"/>
            <w:vAlign w:val="center"/>
          </w:tcPr>
          <w:p w14:paraId="186CA840"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B7F5128"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7E591DF4" w14:textId="77777777" w:rsidR="000B0E4F" w:rsidRPr="00C8157A" w:rsidRDefault="000B0E4F" w:rsidP="00B534DB">
            <w:pPr>
              <w:rPr>
                <w:rFonts w:ascii="Calibri" w:hAnsi="Calibri" w:cs="Calibri"/>
                <w:szCs w:val="21"/>
              </w:rPr>
            </w:pPr>
          </w:p>
        </w:tc>
        <w:tc>
          <w:tcPr>
            <w:tcW w:w="626" w:type="pct"/>
            <w:vAlign w:val="center"/>
          </w:tcPr>
          <w:p w14:paraId="3BDF2336" w14:textId="77777777" w:rsidR="000B0E4F" w:rsidRPr="00C8157A" w:rsidRDefault="000B0E4F" w:rsidP="00B534DB">
            <w:pPr>
              <w:rPr>
                <w:rFonts w:ascii="Calibri" w:hAnsi="Calibri" w:cs="Calibri"/>
                <w:szCs w:val="21"/>
              </w:rPr>
            </w:pPr>
            <w:r w:rsidRPr="00C8157A">
              <w:rPr>
                <w:rFonts w:ascii="Calibri" w:hAnsi="Calibri" w:cs="Calibri"/>
                <w:szCs w:val="21"/>
              </w:rPr>
              <w:t>CSI-D7</w:t>
            </w:r>
          </w:p>
        </w:tc>
        <w:tc>
          <w:tcPr>
            <w:tcW w:w="635" w:type="pct"/>
            <w:vAlign w:val="center"/>
          </w:tcPr>
          <w:p w14:paraId="7A5694F9" w14:textId="77777777" w:rsidR="000B0E4F" w:rsidRPr="00C8157A" w:rsidRDefault="000B0E4F" w:rsidP="00B534DB">
            <w:pPr>
              <w:rPr>
                <w:rFonts w:ascii="Calibri" w:hAnsi="Calibri" w:cs="Calibri"/>
                <w:szCs w:val="21"/>
              </w:rPr>
            </w:pPr>
            <w:r w:rsidRPr="00C8157A">
              <w:rPr>
                <w:rFonts w:ascii="Calibri" w:hAnsi="Calibri" w:cs="Calibri"/>
                <w:szCs w:val="21"/>
              </w:rPr>
              <w:t>UART1-RX</w:t>
            </w:r>
          </w:p>
        </w:tc>
        <w:tc>
          <w:tcPr>
            <w:tcW w:w="612" w:type="pct"/>
            <w:vAlign w:val="center"/>
          </w:tcPr>
          <w:p w14:paraId="669E03CC" w14:textId="77777777" w:rsidR="000B0E4F" w:rsidRPr="00C8157A" w:rsidRDefault="000B0E4F" w:rsidP="00B534DB">
            <w:pPr>
              <w:rPr>
                <w:rFonts w:ascii="Calibri" w:hAnsi="Calibri" w:cs="Calibri"/>
                <w:szCs w:val="21"/>
              </w:rPr>
            </w:pPr>
          </w:p>
        </w:tc>
        <w:tc>
          <w:tcPr>
            <w:tcW w:w="595" w:type="pct"/>
            <w:vAlign w:val="center"/>
          </w:tcPr>
          <w:p w14:paraId="5704A650" w14:textId="77777777" w:rsidR="000B0E4F" w:rsidRPr="00C8157A" w:rsidRDefault="000B0E4F" w:rsidP="00B534DB">
            <w:pPr>
              <w:rPr>
                <w:rFonts w:ascii="Calibri" w:hAnsi="Calibri" w:cs="Calibri"/>
                <w:szCs w:val="21"/>
              </w:rPr>
            </w:pPr>
          </w:p>
        </w:tc>
      </w:tr>
      <w:tr w:rsidR="00983FFE" w14:paraId="768E820D" w14:textId="77777777" w:rsidTr="00983FFE">
        <w:trPr>
          <w:trHeight w:val="315"/>
          <w:jc w:val="center"/>
        </w:trPr>
        <w:tc>
          <w:tcPr>
            <w:tcW w:w="5000" w:type="pct"/>
            <w:gridSpan w:val="8"/>
            <w:vAlign w:val="center"/>
          </w:tcPr>
          <w:p w14:paraId="412D010F" w14:textId="77777777" w:rsidR="00983FFE" w:rsidRPr="00983FFE" w:rsidRDefault="00983FFE" w:rsidP="00B534DB">
            <w:pPr>
              <w:rPr>
                <w:rFonts w:ascii="Calibri" w:hAnsi="Calibri" w:cs="Calibri"/>
                <w:b/>
                <w:szCs w:val="21"/>
              </w:rPr>
            </w:pPr>
            <w:r w:rsidRPr="00983FFE">
              <w:rPr>
                <w:rFonts w:ascii="Calibri" w:hAnsi="Calibri" w:cs="Calibri"/>
                <w:b/>
                <w:szCs w:val="21"/>
              </w:rPr>
              <w:t>Port G</w:t>
            </w:r>
          </w:p>
        </w:tc>
      </w:tr>
      <w:tr w:rsidR="000B0E4F" w14:paraId="4EE1778D" w14:textId="77777777" w:rsidTr="00C8157A">
        <w:tblPrEx>
          <w:tblCellMar>
            <w:left w:w="0" w:type="dxa"/>
            <w:right w:w="0" w:type="dxa"/>
          </w:tblCellMar>
        </w:tblPrEx>
        <w:trPr>
          <w:trHeight w:val="315"/>
          <w:jc w:val="center"/>
        </w:trPr>
        <w:tc>
          <w:tcPr>
            <w:tcW w:w="619" w:type="pct"/>
            <w:tcMar>
              <w:top w:w="10" w:type="dxa"/>
              <w:left w:w="10" w:type="dxa"/>
              <w:bottom w:w="0" w:type="dxa"/>
              <w:right w:w="10" w:type="dxa"/>
            </w:tcMar>
            <w:vAlign w:val="center"/>
          </w:tcPr>
          <w:p w14:paraId="54201240" w14:textId="77777777" w:rsidR="000B0E4F" w:rsidRPr="00C8157A" w:rsidRDefault="000B0E4F" w:rsidP="00B534DB">
            <w:pPr>
              <w:ind w:leftChars="50" w:left="105"/>
              <w:rPr>
                <w:rFonts w:ascii="Calibri" w:hAnsi="Calibri" w:cs="Calibri"/>
                <w:szCs w:val="21"/>
              </w:rPr>
            </w:pPr>
            <w:r w:rsidRPr="00C8157A">
              <w:rPr>
                <w:rFonts w:ascii="Calibri" w:hAnsi="Calibri" w:cs="Calibri"/>
                <w:szCs w:val="21"/>
              </w:rPr>
              <w:t>PG3</w:t>
            </w:r>
          </w:p>
        </w:tc>
        <w:tc>
          <w:tcPr>
            <w:tcW w:w="638" w:type="pct"/>
            <w:vAlign w:val="center"/>
          </w:tcPr>
          <w:p w14:paraId="6D68FFE2" w14:textId="77777777" w:rsidR="000B0E4F" w:rsidRPr="00B534DB" w:rsidRDefault="000B0E4F" w:rsidP="00B534DB">
            <w:pPr>
              <w:ind w:firstLineChars="50" w:firstLine="105"/>
              <w:rPr>
                <w:rFonts w:ascii="Calibri" w:hAnsi="Calibri" w:cs="Calibri"/>
                <w:szCs w:val="21"/>
              </w:rPr>
            </w:pPr>
            <w:r w:rsidRPr="00C8157A">
              <w:rPr>
                <w:rFonts w:ascii="Calibri" w:hAnsi="Calibri" w:cs="Calibri"/>
                <w:szCs w:val="21"/>
              </w:rPr>
              <w:t>Input</w:t>
            </w:r>
          </w:p>
        </w:tc>
        <w:tc>
          <w:tcPr>
            <w:tcW w:w="626" w:type="pct"/>
            <w:vAlign w:val="center"/>
          </w:tcPr>
          <w:p w14:paraId="702D6ABF" w14:textId="77777777" w:rsidR="000B0E4F" w:rsidRPr="00B534DB" w:rsidRDefault="000B0E4F" w:rsidP="00B534DB">
            <w:pPr>
              <w:ind w:leftChars="50" w:left="105"/>
              <w:rPr>
                <w:rFonts w:ascii="Calibri" w:hAnsi="Calibri" w:cs="Calibri"/>
                <w:szCs w:val="21"/>
              </w:rPr>
            </w:pPr>
            <w:r w:rsidRPr="00C8157A">
              <w:rPr>
                <w:rFonts w:ascii="Calibri" w:hAnsi="Calibri" w:cs="Calibri"/>
                <w:szCs w:val="21"/>
              </w:rPr>
              <w:t>Output</w:t>
            </w:r>
          </w:p>
        </w:tc>
        <w:tc>
          <w:tcPr>
            <w:tcW w:w="649" w:type="pct"/>
            <w:vAlign w:val="center"/>
          </w:tcPr>
          <w:p w14:paraId="19652616" w14:textId="77777777" w:rsidR="000B0E4F" w:rsidRPr="00C8157A" w:rsidRDefault="000B0E4F" w:rsidP="00B534DB">
            <w:pPr>
              <w:rPr>
                <w:rFonts w:ascii="Calibri" w:hAnsi="Calibri" w:cs="Calibri"/>
                <w:szCs w:val="21"/>
              </w:rPr>
            </w:pPr>
            <w:r w:rsidRPr="00C8157A">
              <w:rPr>
                <w:rFonts w:ascii="Calibri" w:hAnsi="Calibri" w:cs="Calibri"/>
                <w:szCs w:val="21"/>
              </w:rPr>
              <w:t xml:space="preserve"> SDC1-CMD</w:t>
            </w:r>
          </w:p>
        </w:tc>
        <w:tc>
          <w:tcPr>
            <w:tcW w:w="626" w:type="pct"/>
            <w:tcMar>
              <w:top w:w="10" w:type="dxa"/>
              <w:left w:w="10" w:type="dxa"/>
              <w:bottom w:w="0" w:type="dxa"/>
              <w:right w:w="10" w:type="dxa"/>
            </w:tcMar>
            <w:vAlign w:val="center"/>
          </w:tcPr>
          <w:p w14:paraId="5872E7D7" w14:textId="77777777" w:rsidR="000B0E4F" w:rsidRPr="00C8157A" w:rsidRDefault="000B0E4F" w:rsidP="00B534DB">
            <w:pPr>
              <w:rPr>
                <w:rFonts w:ascii="Calibri" w:hAnsi="Calibri" w:cs="Calibri"/>
                <w:szCs w:val="21"/>
              </w:rPr>
            </w:pPr>
          </w:p>
        </w:tc>
        <w:tc>
          <w:tcPr>
            <w:tcW w:w="635" w:type="pct"/>
            <w:vAlign w:val="center"/>
          </w:tcPr>
          <w:p w14:paraId="4B3518BE" w14:textId="77777777" w:rsidR="000B0E4F" w:rsidRPr="00C8157A" w:rsidRDefault="000B0E4F" w:rsidP="00B534DB">
            <w:pPr>
              <w:rPr>
                <w:rFonts w:ascii="Calibri" w:hAnsi="Calibri" w:cs="Calibri"/>
                <w:szCs w:val="21"/>
              </w:rPr>
            </w:pPr>
            <w:r w:rsidRPr="00C8157A">
              <w:rPr>
                <w:rFonts w:ascii="Calibri" w:hAnsi="Calibri" w:cs="Calibri"/>
                <w:szCs w:val="21"/>
              </w:rPr>
              <w:t xml:space="preserve"> UART1-TX</w:t>
            </w:r>
          </w:p>
        </w:tc>
        <w:tc>
          <w:tcPr>
            <w:tcW w:w="612" w:type="pct"/>
            <w:tcMar>
              <w:top w:w="10" w:type="dxa"/>
              <w:left w:w="10" w:type="dxa"/>
              <w:bottom w:w="0" w:type="dxa"/>
              <w:right w:w="10" w:type="dxa"/>
            </w:tcMar>
            <w:vAlign w:val="center"/>
          </w:tcPr>
          <w:p w14:paraId="4F03119B" w14:textId="77777777" w:rsidR="000B0E4F" w:rsidRPr="00C8157A" w:rsidRDefault="000B0E4F" w:rsidP="00B534DB">
            <w:pPr>
              <w:rPr>
                <w:rFonts w:ascii="Calibri" w:hAnsi="Calibri" w:cs="Calibri"/>
                <w:szCs w:val="21"/>
              </w:rPr>
            </w:pPr>
          </w:p>
        </w:tc>
        <w:tc>
          <w:tcPr>
            <w:tcW w:w="595" w:type="pct"/>
            <w:tcMar>
              <w:top w:w="10" w:type="dxa"/>
              <w:left w:w="10" w:type="dxa"/>
              <w:bottom w:w="0" w:type="dxa"/>
              <w:right w:w="10" w:type="dxa"/>
            </w:tcMar>
            <w:vAlign w:val="center"/>
          </w:tcPr>
          <w:p w14:paraId="43C74651" w14:textId="77777777" w:rsidR="000B0E4F" w:rsidRPr="00C8157A" w:rsidRDefault="000B0E4F" w:rsidP="00B534DB">
            <w:pPr>
              <w:rPr>
                <w:rFonts w:ascii="Calibri" w:hAnsi="Calibri" w:cs="Calibri"/>
                <w:szCs w:val="21"/>
              </w:rPr>
            </w:pPr>
            <w:r w:rsidRPr="00C8157A">
              <w:rPr>
                <w:rFonts w:ascii="Calibri" w:hAnsi="Calibri" w:cs="Calibri" w:hint="eastAsia"/>
                <w:szCs w:val="21"/>
              </w:rPr>
              <w:t xml:space="preserve"> </w:t>
            </w:r>
            <w:r w:rsidRPr="00C8157A">
              <w:rPr>
                <w:rFonts w:ascii="Calibri" w:hAnsi="Calibri" w:cs="Calibri"/>
                <w:szCs w:val="21"/>
              </w:rPr>
              <w:t>EINT3</w:t>
            </w:r>
          </w:p>
        </w:tc>
      </w:tr>
      <w:tr w:rsidR="000B0E4F" w14:paraId="23E17CBD" w14:textId="77777777" w:rsidTr="00C8157A">
        <w:tblPrEx>
          <w:tblCellMar>
            <w:left w:w="0" w:type="dxa"/>
            <w:right w:w="0" w:type="dxa"/>
          </w:tblCellMar>
        </w:tblPrEx>
        <w:trPr>
          <w:trHeight w:val="315"/>
          <w:jc w:val="center"/>
        </w:trPr>
        <w:tc>
          <w:tcPr>
            <w:tcW w:w="619" w:type="pct"/>
            <w:tcMar>
              <w:top w:w="10" w:type="dxa"/>
              <w:left w:w="10" w:type="dxa"/>
              <w:bottom w:w="0" w:type="dxa"/>
              <w:right w:w="10" w:type="dxa"/>
            </w:tcMar>
            <w:vAlign w:val="center"/>
          </w:tcPr>
          <w:p w14:paraId="3AB44C2B" w14:textId="77777777" w:rsidR="000B0E4F" w:rsidRPr="00C8157A" w:rsidRDefault="000B0E4F" w:rsidP="00B534DB">
            <w:pPr>
              <w:ind w:leftChars="50" w:left="105"/>
              <w:rPr>
                <w:rFonts w:ascii="Calibri" w:hAnsi="Calibri" w:cs="Calibri"/>
                <w:szCs w:val="21"/>
              </w:rPr>
            </w:pPr>
            <w:r w:rsidRPr="00C8157A">
              <w:rPr>
                <w:rFonts w:ascii="Calibri" w:hAnsi="Calibri" w:cs="Calibri"/>
                <w:szCs w:val="21"/>
              </w:rPr>
              <w:t>PG4</w:t>
            </w:r>
          </w:p>
        </w:tc>
        <w:tc>
          <w:tcPr>
            <w:tcW w:w="638" w:type="pct"/>
            <w:vAlign w:val="center"/>
          </w:tcPr>
          <w:p w14:paraId="31DACF56" w14:textId="77777777" w:rsidR="000B0E4F" w:rsidRPr="00B534DB" w:rsidRDefault="000B0E4F" w:rsidP="00B534DB">
            <w:pPr>
              <w:ind w:firstLineChars="50" w:firstLine="105"/>
              <w:rPr>
                <w:rFonts w:ascii="Calibri" w:hAnsi="Calibri" w:cs="Calibri"/>
                <w:szCs w:val="21"/>
              </w:rPr>
            </w:pPr>
            <w:r w:rsidRPr="00C8157A">
              <w:rPr>
                <w:rFonts w:ascii="Calibri" w:hAnsi="Calibri" w:cs="Calibri"/>
                <w:szCs w:val="21"/>
              </w:rPr>
              <w:t>Input</w:t>
            </w:r>
          </w:p>
        </w:tc>
        <w:tc>
          <w:tcPr>
            <w:tcW w:w="626" w:type="pct"/>
            <w:vAlign w:val="center"/>
          </w:tcPr>
          <w:p w14:paraId="3250D52F" w14:textId="77777777" w:rsidR="000B0E4F" w:rsidRPr="00B534DB" w:rsidRDefault="000B0E4F" w:rsidP="00B534DB">
            <w:pPr>
              <w:ind w:leftChars="50" w:left="105"/>
              <w:rPr>
                <w:rFonts w:ascii="Calibri" w:hAnsi="Calibri" w:cs="Calibri"/>
                <w:szCs w:val="21"/>
              </w:rPr>
            </w:pPr>
            <w:r w:rsidRPr="00C8157A">
              <w:rPr>
                <w:rFonts w:ascii="Calibri" w:hAnsi="Calibri" w:cs="Calibri"/>
                <w:szCs w:val="21"/>
              </w:rPr>
              <w:t>Output</w:t>
            </w:r>
          </w:p>
        </w:tc>
        <w:tc>
          <w:tcPr>
            <w:tcW w:w="649" w:type="pct"/>
            <w:vAlign w:val="center"/>
          </w:tcPr>
          <w:p w14:paraId="620F35BA" w14:textId="77777777" w:rsidR="000B0E4F" w:rsidRPr="00C8157A" w:rsidRDefault="000B0E4F" w:rsidP="00B534DB">
            <w:pPr>
              <w:rPr>
                <w:rFonts w:ascii="Calibri" w:hAnsi="Calibri" w:cs="Calibri"/>
                <w:szCs w:val="21"/>
              </w:rPr>
            </w:pPr>
            <w:r w:rsidRPr="00C8157A">
              <w:rPr>
                <w:rFonts w:ascii="Calibri" w:hAnsi="Calibri" w:cs="Calibri"/>
                <w:szCs w:val="21"/>
              </w:rPr>
              <w:t xml:space="preserve"> SDC1-CLK</w:t>
            </w:r>
          </w:p>
        </w:tc>
        <w:tc>
          <w:tcPr>
            <w:tcW w:w="626" w:type="pct"/>
            <w:tcMar>
              <w:top w:w="10" w:type="dxa"/>
              <w:left w:w="10" w:type="dxa"/>
              <w:bottom w:w="0" w:type="dxa"/>
              <w:right w:w="10" w:type="dxa"/>
            </w:tcMar>
            <w:vAlign w:val="center"/>
          </w:tcPr>
          <w:p w14:paraId="7C8D0F9C" w14:textId="77777777" w:rsidR="000B0E4F" w:rsidRPr="00C8157A" w:rsidRDefault="000B0E4F" w:rsidP="00B534DB">
            <w:pPr>
              <w:rPr>
                <w:rFonts w:ascii="Calibri" w:hAnsi="Calibri" w:cs="Calibri"/>
                <w:szCs w:val="21"/>
              </w:rPr>
            </w:pPr>
          </w:p>
        </w:tc>
        <w:tc>
          <w:tcPr>
            <w:tcW w:w="635" w:type="pct"/>
            <w:vAlign w:val="center"/>
          </w:tcPr>
          <w:p w14:paraId="4A9CDB38" w14:textId="77777777" w:rsidR="000B0E4F" w:rsidRPr="00C8157A" w:rsidRDefault="000B0E4F" w:rsidP="00B534DB">
            <w:pPr>
              <w:rPr>
                <w:rFonts w:ascii="Calibri" w:hAnsi="Calibri" w:cs="Calibri"/>
                <w:szCs w:val="21"/>
              </w:rPr>
            </w:pPr>
            <w:r w:rsidRPr="00C8157A">
              <w:rPr>
                <w:rFonts w:ascii="Calibri" w:hAnsi="Calibri" w:cs="Calibri"/>
                <w:szCs w:val="21"/>
              </w:rPr>
              <w:t xml:space="preserve"> UART1-RX</w:t>
            </w:r>
          </w:p>
        </w:tc>
        <w:tc>
          <w:tcPr>
            <w:tcW w:w="612" w:type="pct"/>
            <w:tcMar>
              <w:top w:w="10" w:type="dxa"/>
              <w:left w:w="10" w:type="dxa"/>
              <w:bottom w:w="0" w:type="dxa"/>
              <w:right w:w="10" w:type="dxa"/>
            </w:tcMar>
            <w:vAlign w:val="center"/>
          </w:tcPr>
          <w:p w14:paraId="7E92BD72" w14:textId="77777777" w:rsidR="000B0E4F" w:rsidRPr="00C8157A" w:rsidRDefault="000B0E4F" w:rsidP="00B534DB">
            <w:pPr>
              <w:rPr>
                <w:rFonts w:ascii="Calibri" w:hAnsi="Calibri" w:cs="Calibri"/>
                <w:szCs w:val="21"/>
              </w:rPr>
            </w:pPr>
          </w:p>
        </w:tc>
        <w:tc>
          <w:tcPr>
            <w:tcW w:w="595" w:type="pct"/>
            <w:tcMar>
              <w:top w:w="10" w:type="dxa"/>
              <w:left w:w="10" w:type="dxa"/>
              <w:bottom w:w="0" w:type="dxa"/>
              <w:right w:w="10" w:type="dxa"/>
            </w:tcMar>
            <w:vAlign w:val="center"/>
          </w:tcPr>
          <w:p w14:paraId="5E7AB0E7" w14:textId="77777777" w:rsidR="000B0E4F" w:rsidRPr="00C8157A" w:rsidRDefault="000B0E4F" w:rsidP="00B534DB">
            <w:pPr>
              <w:rPr>
                <w:rFonts w:ascii="Calibri" w:hAnsi="Calibri" w:cs="Calibri"/>
                <w:szCs w:val="21"/>
              </w:rPr>
            </w:pPr>
            <w:r w:rsidRPr="00C8157A">
              <w:rPr>
                <w:rFonts w:ascii="Calibri" w:hAnsi="Calibri" w:cs="Calibri" w:hint="eastAsia"/>
                <w:szCs w:val="21"/>
              </w:rPr>
              <w:t xml:space="preserve"> </w:t>
            </w:r>
            <w:r w:rsidRPr="00C8157A">
              <w:rPr>
                <w:rFonts w:ascii="Calibri" w:hAnsi="Calibri" w:cs="Calibri"/>
                <w:szCs w:val="21"/>
              </w:rPr>
              <w:t>EINT4</w:t>
            </w:r>
          </w:p>
        </w:tc>
      </w:tr>
      <w:tr w:rsidR="00C8157A" w14:paraId="3A06D385" w14:textId="77777777" w:rsidTr="00C8157A">
        <w:tblPrEx>
          <w:tblCellMar>
            <w:left w:w="0" w:type="dxa"/>
            <w:right w:w="0" w:type="dxa"/>
          </w:tblCellMar>
        </w:tblPrEx>
        <w:trPr>
          <w:trHeight w:val="375"/>
          <w:jc w:val="center"/>
        </w:trPr>
        <w:tc>
          <w:tcPr>
            <w:tcW w:w="619" w:type="pct"/>
            <w:tcMar>
              <w:top w:w="10" w:type="dxa"/>
              <w:left w:w="10" w:type="dxa"/>
              <w:bottom w:w="0" w:type="dxa"/>
              <w:right w:w="10" w:type="dxa"/>
            </w:tcMar>
            <w:vAlign w:val="center"/>
          </w:tcPr>
          <w:p w14:paraId="1C7B2AF1" w14:textId="77777777" w:rsidR="00C8157A" w:rsidRPr="00C8157A" w:rsidRDefault="00C8157A" w:rsidP="00B534DB">
            <w:pPr>
              <w:ind w:leftChars="50" w:left="105"/>
              <w:rPr>
                <w:rFonts w:ascii="Calibri" w:hAnsi="Calibri" w:cs="Calibri"/>
                <w:szCs w:val="21"/>
              </w:rPr>
            </w:pPr>
            <w:r w:rsidRPr="00C8157A">
              <w:rPr>
                <w:rFonts w:ascii="Calibri" w:hAnsi="Calibri" w:cs="Calibri"/>
                <w:szCs w:val="21"/>
              </w:rPr>
              <w:t>PG13</w:t>
            </w:r>
          </w:p>
        </w:tc>
        <w:tc>
          <w:tcPr>
            <w:tcW w:w="638" w:type="pct"/>
            <w:vAlign w:val="center"/>
          </w:tcPr>
          <w:p w14:paraId="3C2B0F95" w14:textId="77777777" w:rsidR="00C8157A" w:rsidRPr="00B534DB" w:rsidRDefault="00C8157A" w:rsidP="00B534DB">
            <w:pPr>
              <w:ind w:leftChars="50" w:left="105"/>
              <w:rPr>
                <w:rFonts w:ascii="Calibri" w:hAnsi="Calibri" w:cs="Calibri"/>
                <w:szCs w:val="21"/>
              </w:rPr>
            </w:pPr>
            <w:r w:rsidRPr="00C8157A">
              <w:rPr>
                <w:rFonts w:ascii="Calibri" w:hAnsi="Calibri" w:cs="Calibri"/>
                <w:szCs w:val="21"/>
              </w:rPr>
              <w:t>Input</w:t>
            </w:r>
          </w:p>
        </w:tc>
        <w:tc>
          <w:tcPr>
            <w:tcW w:w="626" w:type="pct"/>
            <w:vAlign w:val="center"/>
          </w:tcPr>
          <w:p w14:paraId="5B018B2A" w14:textId="77777777" w:rsidR="00C8157A" w:rsidRPr="00B534DB" w:rsidRDefault="00C8157A" w:rsidP="00B534DB">
            <w:pPr>
              <w:ind w:leftChars="50" w:left="105"/>
              <w:rPr>
                <w:rFonts w:ascii="Calibri" w:hAnsi="Calibri" w:cs="Calibri"/>
                <w:szCs w:val="21"/>
              </w:rPr>
            </w:pPr>
            <w:r w:rsidRPr="00C8157A">
              <w:rPr>
                <w:rFonts w:ascii="Calibri" w:hAnsi="Calibri" w:cs="Calibri"/>
                <w:szCs w:val="21"/>
              </w:rPr>
              <w:t>Output</w:t>
            </w:r>
          </w:p>
        </w:tc>
        <w:tc>
          <w:tcPr>
            <w:tcW w:w="649" w:type="pct"/>
            <w:vAlign w:val="center"/>
          </w:tcPr>
          <w:p w14:paraId="6544A166" w14:textId="77777777" w:rsidR="00C8157A" w:rsidRPr="00C8157A" w:rsidRDefault="00C8157A" w:rsidP="00B534DB">
            <w:pPr>
              <w:rPr>
                <w:rFonts w:ascii="Calibri" w:hAnsi="Calibri" w:cs="Calibri"/>
                <w:szCs w:val="21"/>
              </w:rPr>
            </w:pPr>
          </w:p>
        </w:tc>
        <w:tc>
          <w:tcPr>
            <w:tcW w:w="626" w:type="pct"/>
            <w:tcMar>
              <w:top w:w="10" w:type="dxa"/>
              <w:left w:w="10" w:type="dxa"/>
              <w:bottom w:w="0" w:type="dxa"/>
              <w:right w:w="10" w:type="dxa"/>
            </w:tcMar>
            <w:vAlign w:val="center"/>
          </w:tcPr>
          <w:p w14:paraId="14F0A96A" w14:textId="77777777" w:rsidR="00C8157A" w:rsidRPr="00C8157A" w:rsidRDefault="00C8157A" w:rsidP="00B534DB">
            <w:pPr>
              <w:rPr>
                <w:rFonts w:ascii="Calibri" w:hAnsi="Calibri" w:cs="Calibri"/>
                <w:szCs w:val="21"/>
              </w:rPr>
            </w:pPr>
            <w:r w:rsidRPr="00C8157A">
              <w:rPr>
                <w:rFonts w:ascii="Calibri" w:hAnsi="Calibri" w:cs="Calibri"/>
                <w:szCs w:val="21"/>
              </w:rPr>
              <w:t xml:space="preserve"> PWM1</w:t>
            </w:r>
          </w:p>
        </w:tc>
        <w:tc>
          <w:tcPr>
            <w:tcW w:w="635" w:type="pct"/>
            <w:vAlign w:val="center"/>
          </w:tcPr>
          <w:p w14:paraId="6F9FF570" w14:textId="77777777" w:rsidR="00C8157A" w:rsidRPr="00C8157A" w:rsidRDefault="00C8157A" w:rsidP="00B534DB">
            <w:pPr>
              <w:rPr>
                <w:rFonts w:ascii="Calibri" w:hAnsi="Calibri" w:cs="Calibri"/>
                <w:szCs w:val="21"/>
              </w:rPr>
            </w:pPr>
          </w:p>
        </w:tc>
        <w:tc>
          <w:tcPr>
            <w:tcW w:w="612" w:type="pct"/>
            <w:tcMar>
              <w:top w:w="10" w:type="dxa"/>
              <w:left w:w="10" w:type="dxa"/>
              <w:bottom w:w="0" w:type="dxa"/>
              <w:right w:w="10" w:type="dxa"/>
            </w:tcMar>
            <w:vAlign w:val="center"/>
          </w:tcPr>
          <w:p w14:paraId="6697B0C9" w14:textId="77777777" w:rsidR="00C8157A" w:rsidRPr="00C8157A" w:rsidRDefault="00C8157A" w:rsidP="00B534DB">
            <w:pPr>
              <w:rPr>
                <w:rFonts w:ascii="Calibri" w:hAnsi="Calibri" w:cs="Calibri"/>
                <w:szCs w:val="21"/>
              </w:rPr>
            </w:pPr>
          </w:p>
        </w:tc>
        <w:tc>
          <w:tcPr>
            <w:tcW w:w="595" w:type="pct"/>
            <w:tcMar>
              <w:top w:w="10" w:type="dxa"/>
              <w:left w:w="10" w:type="dxa"/>
              <w:bottom w:w="0" w:type="dxa"/>
              <w:right w:w="10" w:type="dxa"/>
            </w:tcMar>
            <w:vAlign w:val="center"/>
          </w:tcPr>
          <w:p w14:paraId="64660CD2" w14:textId="77777777" w:rsidR="00C8157A" w:rsidRPr="00C8157A" w:rsidRDefault="00C8157A" w:rsidP="00B534DB">
            <w:pPr>
              <w:ind w:leftChars="50" w:left="105"/>
              <w:rPr>
                <w:rFonts w:ascii="Calibri" w:hAnsi="Calibri" w:cs="Calibri"/>
                <w:szCs w:val="21"/>
              </w:rPr>
            </w:pPr>
            <w:r w:rsidRPr="00C8157A">
              <w:rPr>
                <w:rFonts w:ascii="Calibri" w:hAnsi="Calibri" w:cs="Calibri"/>
                <w:szCs w:val="21"/>
              </w:rPr>
              <w:t>EINT13</w:t>
            </w:r>
          </w:p>
        </w:tc>
      </w:tr>
    </w:tbl>
    <w:p w14:paraId="32ED5921" w14:textId="77777777" w:rsidR="00A77C57" w:rsidRPr="003F1DFA" w:rsidRDefault="00A11FCA" w:rsidP="003F1DFA">
      <w:pPr>
        <w:widowControl/>
        <w:jc w:val="left"/>
        <w:rPr>
          <w:rFonts w:ascii="Calibri" w:hAnsi="Calibri" w:cs="Calibri"/>
          <w:b/>
          <w:i/>
        </w:rPr>
      </w:pPr>
      <w:r w:rsidRPr="00A11FCA">
        <w:rPr>
          <w:rFonts w:ascii="Calibri" w:hAnsi="Calibri" w:cs="Calibri"/>
          <w:b/>
          <w:i/>
        </w:rPr>
        <w:t>Note:</w:t>
      </w:r>
      <w:r w:rsidR="00C8157A">
        <w:rPr>
          <w:rFonts w:ascii="Calibri" w:hAnsi="Calibri" w:cs="Calibri"/>
          <w:b/>
          <w:i/>
        </w:rPr>
        <w:t xml:space="preserve"> </w:t>
      </w:r>
      <w:r w:rsidR="00CF5CE7">
        <w:rPr>
          <w:rFonts w:ascii="Calibri" w:hAnsi="Calibri" w:cs="Calibri"/>
        </w:rPr>
        <w:t>PE0/PE1/PE2</w:t>
      </w:r>
      <w:r w:rsidRPr="00A11FCA">
        <w:rPr>
          <w:rFonts w:ascii="Calibri" w:hAnsi="Calibri" w:cs="Calibri"/>
        </w:rPr>
        <w:t xml:space="preserve"> are for input only.</w:t>
      </w:r>
    </w:p>
    <w:p w14:paraId="56810939" w14:textId="77777777" w:rsidR="005B2933" w:rsidRDefault="003F1DFA" w:rsidP="00E10F20">
      <w:pPr>
        <w:pStyle w:val="Heading2"/>
        <w:spacing w:before="240" w:after="240"/>
        <w:rPr>
          <w:szCs w:val="32"/>
          <w:lang w:val="en-US"/>
        </w:rPr>
      </w:pPr>
      <w:r>
        <w:rPr>
          <w:rFonts w:cs="Arial"/>
          <w:kern w:val="0"/>
          <w:szCs w:val="21"/>
        </w:rPr>
        <w:br w:type="page"/>
      </w:r>
      <w:bookmarkStart w:id="45" w:name="_Toc335398710"/>
      <w:bookmarkStart w:id="46" w:name="_Toc439871700"/>
      <w:bookmarkStart w:id="47" w:name="_Toc458081424"/>
      <w:r w:rsidR="00CB7B2C" w:rsidRPr="00936866">
        <w:lastRenderedPageBreak/>
        <w:t>Detailed Pin/Signal Description</w:t>
      </w:r>
      <w:bookmarkEnd w:id="45"/>
      <w:bookmarkEnd w:id="46"/>
      <w:bookmarkEnd w:id="47"/>
    </w:p>
    <w:p w14:paraId="2F4BBF6D" w14:textId="77777777" w:rsidR="00CB7B2C" w:rsidRDefault="003F1DFA" w:rsidP="00CB7B2C">
      <w:pPr>
        <w:rPr>
          <w:rFonts w:ascii="Calibri" w:hAnsi="Calibri" w:cs="Calibri"/>
        </w:rPr>
      </w:pPr>
      <w:r>
        <w:rPr>
          <w:rFonts w:ascii="Calibri" w:hAnsi="Calibri" w:cs="Calibri"/>
        </w:rPr>
        <w:t>Table 4.</w:t>
      </w:r>
      <w:r w:rsidR="00CB7B2C" w:rsidRPr="00936866">
        <w:rPr>
          <w:rFonts w:ascii="Calibri" w:hAnsi="Calibri" w:cs="Calibri"/>
        </w:rPr>
        <w:t>3 shows the detailed function of every pin/signal based on the different interface.</w:t>
      </w:r>
    </w:p>
    <w:p w14:paraId="07FB8BC6" w14:textId="77777777" w:rsidR="00CB7B2C" w:rsidRPr="00CB7B2C" w:rsidRDefault="00CB7B2C" w:rsidP="003F1DFA">
      <w:pPr>
        <w:pStyle w:val="Caption"/>
        <w:spacing w:before="100" w:beforeAutospacing="1" w:after="100" w:afterAutospacing="1"/>
        <w:ind w:firstLine="210"/>
        <w:rPr>
          <w:rFonts w:ascii="Calibri" w:hAnsi="Calibri" w:cs="Calibri"/>
          <w:lang w:eastAsia="x-none"/>
        </w:rPr>
      </w:pPr>
      <w:r w:rsidRPr="00CB7B2C">
        <w:rPr>
          <w:rFonts w:ascii="Calibri" w:hAnsi="Calibri" w:cs="Calibri"/>
        </w:rPr>
        <w:t xml:space="preserve">Table </w:t>
      </w:r>
      <w:r w:rsidR="003F1DFA">
        <w:rPr>
          <w:rFonts w:ascii="Calibri" w:hAnsi="Calibri" w:cs="Calibri"/>
        </w:rPr>
        <w:t>4.</w:t>
      </w:r>
      <w:r w:rsidR="0039477E">
        <w:rPr>
          <w:rFonts w:ascii="Calibri" w:hAnsi="Calibri" w:cs="Calibri"/>
        </w:rPr>
        <w:fldChar w:fldCharType="begin"/>
      </w:r>
      <w:r w:rsidR="0039477E">
        <w:rPr>
          <w:rFonts w:ascii="Calibri" w:hAnsi="Calibri" w:cs="Calibri"/>
        </w:rPr>
        <w:instrText xml:space="preserve"> SEQ Table \* ARABIC \s 1 </w:instrText>
      </w:r>
      <w:r w:rsidR="0039477E">
        <w:rPr>
          <w:rFonts w:ascii="Calibri" w:hAnsi="Calibri" w:cs="Calibri"/>
        </w:rPr>
        <w:fldChar w:fldCharType="separate"/>
      </w:r>
      <w:r w:rsidR="003A6CB4">
        <w:rPr>
          <w:rFonts w:ascii="Calibri" w:hAnsi="Calibri" w:cs="Calibri"/>
          <w:noProof/>
        </w:rPr>
        <w:t>3</w:t>
      </w:r>
      <w:r w:rsidR="0039477E">
        <w:rPr>
          <w:rFonts w:ascii="Calibri" w:hAnsi="Calibri" w:cs="Calibri"/>
        </w:rPr>
        <w:fldChar w:fldCharType="end"/>
      </w:r>
      <w:r w:rsidR="003F1DFA">
        <w:rPr>
          <w:rFonts w:ascii="Calibri" w:hAnsi="Calibri" w:cs="Calibri"/>
        </w:rPr>
        <w:t>:</w:t>
      </w:r>
      <w:r w:rsidRPr="00CB7B2C">
        <w:rPr>
          <w:rFonts w:ascii="Calibri" w:hAnsi="Calibri" w:cs="Calibri"/>
        </w:rPr>
        <w:t xml:space="preserve"> Detailed Pin/Signal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4"/>
        <w:gridCol w:w="6418"/>
        <w:gridCol w:w="1906"/>
      </w:tblGrid>
      <w:tr w:rsidR="00CB7B2C" w:rsidRPr="00936866" w14:paraId="14B70C5F" w14:textId="77777777" w:rsidTr="00CB7B2C">
        <w:trPr>
          <w:trHeight w:val="330"/>
          <w:tblHeader/>
        </w:trPr>
        <w:tc>
          <w:tcPr>
            <w:tcW w:w="1047" w:type="pct"/>
            <w:shd w:val="clear" w:color="000000" w:fill="C0C0C0"/>
            <w:vAlign w:val="center"/>
          </w:tcPr>
          <w:p w14:paraId="582DCFDE" w14:textId="77777777" w:rsidR="00CB7B2C" w:rsidRPr="00CB7B2C" w:rsidRDefault="00CB7B2C" w:rsidP="00883099">
            <w:pPr>
              <w:widowControl/>
              <w:rPr>
                <w:rFonts w:ascii="Calibri" w:hAnsi="Calibri" w:cs="Calibri"/>
                <w:b/>
                <w:bCs/>
                <w:kern w:val="0"/>
                <w:szCs w:val="21"/>
              </w:rPr>
            </w:pPr>
            <w:r w:rsidRPr="00CB7B2C">
              <w:rPr>
                <w:rFonts w:ascii="Calibri" w:hAnsi="Calibri" w:cs="Calibri"/>
                <w:b/>
                <w:bCs/>
                <w:kern w:val="0"/>
                <w:szCs w:val="21"/>
              </w:rPr>
              <w:t>Pin/Signal Name</w:t>
            </w:r>
          </w:p>
        </w:tc>
        <w:tc>
          <w:tcPr>
            <w:tcW w:w="3048" w:type="pct"/>
            <w:shd w:val="clear" w:color="000000" w:fill="C0C0C0"/>
            <w:vAlign w:val="center"/>
          </w:tcPr>
          <w:p w14:paraId="708C668A" w14:textId="77777777" w:rsidR="00CB7B2C" w:rsidRPr="00CB7B2C" w:rsidRDefault="00CB7B2C" w:rsidP="00883099">
            <w:pPr>
              <w:widowControl/>
              <w:rPr>
                <w:rFonts w:ascii="Calibri" w:hAnsi="Calibri" w:cs="Calibri"/>
                <w:b/>
                <w:bCs/>
                <w:kern w:val="0"/>
                <w:szCs w:val="21"/>
              </w:rPr>
            </w:pPr>
            <w:r w:rsidRPr="00CB7B2C">
              <w:rPr>
                <w:rFonts w:ascii="Calibri" w:hAnsi="Calibri" w:cs="Calibri"/>
                <w:b/>
                <w:bCs/>
                <w:kern w:val="0"/>
                <w:szCs w:val="21"/>
              </w:rPr>
              <w:t>Description</w:t>
            </w:r>
          </w:p>
        </w:tc>
        <w:tc>
          <w:tcPr>
            <w:tcW w:w="905" w:type="pct"/>
            <w:shd w:val="clear" w:color="000000" w:fill="C0C0C0"/>
            <w:vAlign w:val="center"/>
          </w:tcPr>
          <w:p w14:paraId="5546B5BE" w14:textId="77777777" w:rsidR="00CB7B2C" w:rsidRPr="00CB7B2C" w:rsidRDefault="00CB7B2C" w:rsidP="00883099">
            <w:pPr>
              <w:widowControl/>
              <w:rPr>
                <w:rFonts w:ascii="Calibri" w:hAnsi="Calibri" w:cs="Calibri"/>
                <w:b/>
                <w:bCs/>
                <w:kern w:val="0"/>
                <w:szCs w:val="21"/>
              </w:rPr>
            </w:pPr>
            <w:r w:rsidRPr="00CB7B2C">
              <w:rPr>
                <w:rFonts w:ascii="Calibri" w:hAnsi="Calibri" w:cs="Calibri"/>
                <w:b/>
                <w:bCs/>
                <w:kern w:val="0"/>
                <w:szCs w:val="21"/>
              </w:rPr>
              <w:t>Type</w:t>
            </w:r>
          </w:p>
        </w:tc>
      </w:tr>
      <w:tr w:rsidR="00CB7B2C" w:rsidRPr="00936866" w14:paraId="529EF154" w14:textId="77777777" w:rsidTr="00CB7B2C">
        <w:trPr>
          <w:trHeight w:val="315"/>
        </w:trPr>
        <w:tc>
          <w:tcPr>
            <w:tcW w:w="5000" w:type="pct"/>
            <w:gridSpan w:val="3"/>
            <w:vAlign w:val="center"/>
          </w:tcPr>
          <w:p w14:paraId="4D6263E4" w14:textId="77777777" w:rsidR="00CB7B2C" w:rsidRPr="0039477E" w:rsidRDefault="00CB7B2C" w:rsidP="00883099">
            <w:pPr>
              <w:widowControl/>
              <w:rPr>
                <w:rFonts w:ascii="Calibri" w:hAnsi="Calibri" w:cs="Arial"/>
                <w:b/>
                <w:bCs/>
                <w:kern w:val="0"/>
                <w:szCs w:val="21"/>
              </w:rPr>
            </w:pPr>
            <w:r w:rsidRPr="0039477E">
              <w:rPr>
                <w:rFonts w:ascii="Calibri" w:hAnsi="Calibri" w:cs="Arial"/>
                <w:b/>
                <w:bCs/>
                <w:kern w:val="0"/>
                <w:szCs w:val="21"/>
              </w:rPr>
              <w:t>TWI</w:t>
            </w:r>
            <w:r w:rsidR="003F1DFA">
              <w:rPr>
                <w:rFonts w:ascii="Calibri" w:hAnsi="Calibri" w:cs="Arial"/>
                <w:b/>
                <w:bCs/>
                <w:kern w:val="0"/>
                <w:szCs w:val="21"/>
              </w:rPr>
              <w:t xml:space="preserve"> – Two Wire Interface</w:t>
            </w:r>
          </w:p>
        </w:tc>
      </w:tr>
      <w:tr w:rsidR="00CB7B2C" w:rsidRPr="00936866" w14:paraId="4B8D7962" w14:textId="77777777" w:rsidTr="00CB7B2C">
        <w:trPr>
          <w:trHeight w:val="315"/>
        </w:trPr>
        <w:tc>
          <w:tcPr>
            <w:tcW w:w="1047" w:type="pct"/>
            <w:vAlign w:val="center"/>
          </w:tcPr>
          <w:p w14:paraId="369CF2A4"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TWI1-SCK</w:t>
            </w:r>
          </w:p>
        </w:tc>
        <w:tc>
          <w:tcPr>
            <w:tcW w:w="3048" w:type="pct"/>
            <w:vAlign w:val="center"/>
          </w:tcPr>
          <w:p w14:paraId="3E155039"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 xml:space="preserve">TWI1 Clock </w:t>
            </w:r>
          </w:p>
        </w:tc>
        <w:tc>
          <w:tcPr>
            <w:tcW w:w="905" w:type="pct"/>
            <w:vAlign w:val="center"/>
          </w:tcPr>
          <w:p w14:paraId="52B381F5"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I/O</w:t>
            </w:r>
          </w:p>
        </w:tc>
      </w:tr>
      <w:tr w:rsidR="00CB7B2C" w:rsidRPr="00936866" w14:paraId="19BE72DF" w14:textId="77777777" w:rsidTr="00CB7B2C">
        <w:trPr>
          <w:trHeight w:val="315"/>
        </w:trPr>
        <w:tc>
          <w:tcPr>
            <w:tcW w:w="1047" w:type="pct"/>
            <w:vAlign w:val="center"/>
          </w:tcPr>
          <w:p w14:paraId="0D76753A"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TWI1-SDA</w:t>
            </w:r>
          </w:p>
        </w:tc>
        <w:tc>
          <w:tcPr>
            <w:tcW w:w="3048" w:type="pct"/>
            <w:vAlign w:val="center"/>
          </w:tcPr>
          <w:p w14:paraId="147BF6A2"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TWI1 Data/Address</w:t>
            </w:r>
          </w:p>
        </w:tc>
        <w:tc>
          <w:tcPr>
            <w:tcW w:w="905" w:type="pct"/>
            <w:vAlign w:val="center"/>
          </w:tcPr>
          <w:p w14:paraId="72B1600B"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I/O</w:t>
            </w:r>
          </w:p>
        </w:tc>
      </w:tr>
      <w:tr w:rsidR="00CB7B2C" w:rsidRPr="00936866" w14:paraId="3198B9FF" w14:textId="77777777" w:rsidTr="00CB7B2C">
        <w:trPr>
          <w:trHeight w:val="315"/>
        </w:trPr>
        <w:tc>
          <w:tcPr>
            <w:tcW w:w="5000" w:type="pct"/>
            <w:gridSpan w:val="3"/>
            <w:vAlign w:val="center"/>
          </w:tcPr>
          <w:p w14:paraId="3A4985A4" w14:textId="77777777" w:rsidR="00CB7B2C" w:rsidRPr="0039477E" w:rsidRDefault="00CB7B2C" w:rsidP="00883099">
            <w:pPr>
              <w:widowControl/>
              <w:rPr>
                <w:rFonts w:ascii="Calibri" w:hAnsi="Calibri" w:cs="Arial"/>
                <w:b/>
                <w:kern w:val="0"/>
                <w:szCs w:val="21"/>
              </w:rPr>
            </w:pPr>
            <w:r w:rsidRPr="0039477E">
              <w:rPr>
                <w:rFonts w:ascii="Calibri" w:hAnsi="Calibri" w:cs="Arial"/>
                <w:b/>
                <w:kern w:val="0"/>
                <w:szCs w:val="21"/>
              </w:rPr>
              <w:t>PWM</w:t>
            </w:r>
            <w:r w:rsidR="003F1DFA">
              <w:rPr>
                <w:rFonts w:ascii="Calibri" w:hAnsi="Calibri" w:cs="Arial"/>
                <w:b/>
                <w:kern w:val="0"/>
                <w:szCs w:val="21"/>
              </w:rPr>
              <w:t xml:space="preserve"> – Pulse Width Modulation</w:t>
            </w:r>
          </w:p>
        </w:tc>
      </w:tr>
      <w:tr w:rsidR="00CB7B2C" w:rsidRPr="00936866" w14:paraId="16732E49" w14:textId="77777777" w:rsidTr="00CB7B2C">
        <w:trPr>
          <w:trHeight w:val="315"/>
        </w:trPr>
        <w:tc>
          <w:tcPr>
            <w:tcW w:w="1047" w:type="pct"/>
            <w:vAlign w:val="center"/>
          </w:tcPr>
          <w:p w14:paraId="4B24482C"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PWM0</w:t>
            </w:r>
          </w:p>
        </w:tc>
        <w:tc>
          <w:tcPr>
            <w:tcW w:w="3048" w:type="pct"/>
            <w:vAlign w:val="center"/>
          </w:tcPr>
          <w:p w14:paraId="49F1A656"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Pulse Width Module Channel0 Output</w:t>
            </w:r>
          </w:p>
        </w:tc>
        <w:tc>
          <w:tcPr>
            <w:tcW w:w="905" w:type="pct"/>
            <w:vAlign w:val="center"/>
          </w:tcPr>
          <w:p w14:paraId="56870FBA"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O</w:t>
            </w:r>
          </w:p>
        </w:tc>
      </w:tr>
      <w:tr w:rsidR="00CB7B2C" w:rsidRPr="00936866" w14:paraId="0A8ED7B9" w14:textId="77777777" w:rsidTr="00CB7B2C">
        <w:trPr>
          <w:trHeight w:val="315"/>
        </w:trPr>
        <w:tc>
          <w:tcPr>
            <w:tcW w:w="1047" w:type="pct"/>
            <w:vAlign w:val="center"/>
          </w:tcPr>
          <w:p w14:paraId="5BC36695"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PWM1</w:t>
            </w:r>
          </w:p>
        </w:tc>
        <w:tc>
          <w:tcPr>
            <w:tcW w:w="3048" w:type="pct"/>
            <w:vAlign w:val="center"/>
          </w:tcPr>
          <w:p w14:paraId="72434794"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Pulse Width Module Channel1 Output</w:t>
            </w:r>
          </w:p>
        </w:tc>
        <w:tc>
          <w:tcPr>
            <w:tcW w:w="905" w:type="pct"/>
            <w:vAlign w:val="center"/>
          </w:tcPr>
          <w:p w14:paraId="1A1DF6B9"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O</w:t>
            </w:r>
          </w:p>
        </w:tc>
      </w:tr>
      <w:tr w:rsidR="00FC0049" w:rsidRPr="00936866" w14:paraId="2301DC41" w14:textId="77777777" w:rsidTr="00FC0049">
        <w:trPr>
          <w:trHeight w:val="315"/>
        </w:trPr>
        <w:tc>
          <w:tcPr>
            <w:tcW w:w="5000" w:type="pct"/>
            <w:gridSpan w:val="3"/>
            <w:vAlign w:val="center"/>
          </w:tcPr>
          <w:p w14:paraId="24F696BF" w14:textId="77777777" w:rsidR="00FC0049" w:rsidRPr="0039477E" w:rsidRDefault="00FC0049" w:rsidP="00883099">
            <w:pPr>
              <w:widowControl/>
              <w:rPr>
                <w:rFonts w:ascii="Calibri" w:hAnsi="Calibri" w:cs="Arial"/>
                <w:b/>
                <w:kern w:val="0"/>
                <w:szCs w:val="21"/>
              </w:rPr>
            </w:pPr>
            <w:r w:rsidRPr="0039477E">
              <w:rPr>
                <w:rFonts w:ascii="Calibri" w:hAnsi="Calibri" w:cs="Arial"/>
                <w:b/>
                <w:kern w:val="0"/>
                <w:szCs w:val="21"/>
              </w:rPr>
              <w:t>I2S</w:t>
            </w:r>
            <w:r w:rsidR="003F1DFA">
              <w:rPr>
                <w:rFonts w:ascii="Calibri" w:hAnsi="Calibri" w:cs="Arial"/>
                <w:b/>
                <w:kern w:val="0"/>
                <w:szCs w:val="21"/>
              </w:rPr>
              <w:t xml:space="preserve"> – Inter-IC Sound</w:t>
            </w:r>
          </w:p>
        </w:tc>
      </w:tr>
      <w:tr w:rsidR="00FC0049" w:rsidRPr="00936866" w14:paraId="21789E37" w14:textId="77777777" w:rsidTr="00CB7B2C">
        <w:trPr>
          <w:trHeight w:val="315"/>
        </w:trPr>
        <w:tc>
          <w:tcPr>
            <w:tcW w:w="1047" w:type="pct"/>
            <w:vAlign w:val="center"/>
          </w:tcPr>
          <w:p w14:paraId="196B6C4D"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I2S-MCLK</w:t>
            </w:r>
          </w:p>
        </w:tc>
        <w:tc>
          <w:tcPr>
            <w:tcW w:w="3048" w:type="pct"/>
            <w:vAlign w:val="center"/>
          </w:tcPr>
          <w:p w14:paraId="492692C6"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Master Clock</w:t>
            </w:r>
          </w:p>
        </w:tc>
        <w:tc>
          <w:tcPr>
            <w:tcW w:w="905" w:type="pct"/>
            <w:vAlign w:val="center"/>
          </w:tcPr>
          <w:p w14:paraId="67D996BC"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t>
            </w:r>
          </w:p>
        </w:tc>
      </w:tr>
      <w:tr w:rsidR="00FC0049" w:rsidRPr="00936866" w14:paraId="516708AF" w14:textId="77777777" w:rsidTr="00CB7B2C">
        <w:trPr>
          <w:trHeight w:val="315"/>
        </w:trPr>
        <w:tc>
          <w:tcPr>
            <w:tcW w:w="1047" w:type="pct"/>
            <w:vAlign w:val="center"/>
          </w:tcPr>
          <w:p w14:paraId="2B5A5762"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I2S-BCLK</w:t>
            </w:r>
          </w:p>
        </w:tc>
        <w:tc>
          <w:tcPr>
            <w:tcW w:w="3048" w:type="pct"/>
            <w:vAlign w:val="center"/>
          </w:tcPr>
          <w:p w14:paraId="43D7154E"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Bit Clock</w:t>
            </w:r>
          </w:p>
        </w:tc>
        <w:tc>
          <w:tcPr>
            <w:tcW w:w="905" w:type="pct"/>
            <w:vAlign w:val="center"/>
          </w:tcPr>
          <w:p w14:paraId="2D592ED9"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I/O</w:t>
            </w:r>
          </w:p>
        </w:tc>
      </w:tr>
      <w:tr w:rsidR="00FC0049" w:rsidRPr="00936866" w14:paraId="75C9A7F3" w14:textId="77777777" w:rsidTr="00CB7B2C">
        <w:trPr>
          <w:trHeight w:val="315"/>
        </w:trPr>
        <w:tc>
          <w:tcPr>
            <w:tcW w:w="1047" w:type="pct"/>
            <w:vAlign w:val="center"/>
          </w:tcPr>
          <w:p w14:paraId="78C4F0D8"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I2S-LRCK</w:t>
            </w:r>
          </w:p>
        </w:tc>
        <w:tc>
          <w:tcPr>
            <w:tcW w:w="3048" w:type="pct"/>
            <w:vAlign w:val="center"/>
          </w:tcPr>
          <w:p w14:paraId="3658956A"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Left/Right Channel Select Clock</w:t>
            </w:r>
          </w:p>
        </w:tc>
        <w:tc>
          <w:tcPr>
            <w:tcW w:w="905" w:type="pct"/>
            <w:vAlign w:val="center"/>
          </w:tcPr>
          <w:p w14:paraId="7F68E297"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I/O</w:t>
            </w:r>
          </w:p>
        </w:tc>
      </w:tr>
      <w:tr w:rsidR="00FC0049" w:rsidRPr="00936866" w14:paraId="19B8F1BE" w14:textId="77777777" w:rsidTr="00CB7B2C">
        <w:trPr>
          <w:trHeight w:val="315"/>
        </w:trPr>
        <w:tc>
          <w:tcPr>
            <w:tcW w:w="1047" w:type="pct"/>
            <w:vAlign w:val="center"/>
          </w:tcPr>
          <w:p w14:paraId="543D0119"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I2S-DO</w:t>
            </w:r>
          </w:p>
        </w:tc>
        <w:tc>
          <w:tcPr>
            <w:tcW w:w="3048" w:type="pct"/>
            <w:vAlign w:val="center"/>
          </w:tcPr>
          <w:p w14:paraId="4360049B"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Data Output</w:t>
            </w:r>
          </w:p>
        </w:tc>
        <w:tc>
          <w:tcPr>
            <w:tcW w:w="905" w:type="pct"/>
            <w:vAlign w:val="center"/>
          </w:tcPr>
          <w:p w14:paraId="559D970F"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t>
            </w:r>
          </w:p>
        </w:tc>
      </w:tr>
      <w:tr w:rsidR="00FC0049" w:rsidRPr="00936866" w14:paraId="4780EA91" w14:textId="77777777" w:rsidTr="00CB7B2C">
        <w:trPr>
          <w:trHeight w:val="315"/>
        </w:trPr>
        <w:tc>
          <w:tcPr>
            <w:tcW w:w="1047" w:type="pct"/>
            <w:vAlign w:val="center"/>
          </w:tcPr>
          <w:p w14:paraId="671ED0F3"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I2S-DI</w:t>
            </w:r>
          </w:p>
        </w:tc>
        <w:tc>
          <w:tcPr>
            <w:tcW w:w="3048" w:type="pct"/>
            <w:vAlign w:val="center"/>
          </w:tcPr>
          <w:p w14:paraId="2442ECB2" w14:textId="77777777" w:rsidR="00FC0049" w:rsidRPr="0039477E" w:rsidRDefault="00B401A6" w:rsidP="00B401A6">
            <w:pPr>
              <w:widowControl/>
              <w:rPr>
                <w:rFonts w:ascii="Calibri" w:hAnsi="Calibri" w:cs="Calibri"/>
                <w:kern w:val="0"/>
                <w:szCs w:val="21"/>
              </w:rPr>
            </w:pPr>
            <w:r w:rsidRPr="0039477E">
              <w:rPr>
                <w:rFonts w:ascii="Calibri" w:hAnsi="Calibri" w:cs="Calibri"/>
                <w:kern w:val="0"/>
                <w:szCs w:val="21"/>
              </w:rPr>
              <w:t>I2S Data Input</w:t>
            </w:r>
          </w:p>
        </w:tc>
        <w:tc>
          <w:tcPr>
            <w:tcW w:w="905" w:type="pct"/>
            <w:vAlign w:val="center"/>
          </w:tcPr>
          <w:p w14:paraId="367F2A27"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I</w:t>
            </w:r>
          </w:p>
        </w:tc>
      </w:tr>
      <w:tr w:rsidR="00B401A6" w:rsidRPr="00936866" w14:paraId="7F0F7E38" w14:textId="77777777" w:rsidTr="00B401A6">
        <w:trPr>
          <w:trHeight w:val="315"/>
        </w:trPr>
        <w:tc>
          <w:tcPr>
            <w:tcW w:w="5000" w:type="pct"/>
            <w:gridSpan w:val="3"/>
            <w:vAlign w:val="center"/>
          </w:tcPr>
          <w:p w14:paraId="37B392B2" w14:textId="77777777" w:rsidR="00B401A6" w:rsidRPr="0039477E" w:rsidRDefault="00B401A6" w:rsidP="00883099">
            <w:pPr>
              <w:widowControl/>
              <w:rPr>
                <w:rFonts w:ascii="Calibri" w:hAnsi="Calibri" w:cs="Arial"/>
                <w:b/>
                <w:kern w:val="0"/>
                <w:szCs w:val="21"/>
              </w:rPr>
            </w:pPr>
            <w:r w:rsidRPr="0039477E">
              <w:rPr>
                <w:rFonts w:ascii="Calibri" w:hAnsi="Calibri" w:cs="Arial"/>
                <w:b/>
                <w:kern w:val="0"/>
                <w:szCs w:val="21"/>
              </w:rPr>
              <w:t>OWA</w:t>
            </w:r>
            <w:r w:rsidR="003F1DFA">
              <w:rPr>
                <w:rFonts w:ascii="Calibri" w:hAnsi="Calibri" w:cs="Arial"/>
                <w:b/>
                <w:kern w:val="0"/>
                <w:szCs w:val="21"/>
              </w:rPr>
              <w:t xml:space="preserve"> – One Wire Audio</w:t>
            </w:r>
          </w:p>
        </w:tc>
      </w:tr>
      <w:tr w:rsidR="00FC0049" w:rsidRPr="00936866" w14:paraId="130CBCC4" w14:textId="77777777" w:rsidTr="00CB7B2C">
        <w:trPr>
          <w:trHeight w:val="315"/>
        </w:trPr>
        <w:tc>
          <w:tcPr>
            <w:tcW w:w="1047" w:type="pct"/>
            <w:vAlign w:val="center"/>
          </w:tcPr>
          <w:p w14:paraId="106A1618"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OWA-DO</w:t>
            </w:r>
          </w:p>
        </w:tc>
        <w:tc>
          <w:tcPr>
            <w:tcW w:w="3048" w:type="pct"/>
            <w:vAlign w:val="center"/>
          </w:tcPr>
          <w:p w14:paraId="50DE51FD"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OWA Data Output</w:t>
            </w:r>
          </w:p>
        </w:tc>
        <w:tc>
          <w:tcPr>
            <w:tcW w:w="905" w:type="pct"/>
            <w:vAlign w:val="center"/>
          </w:tcPr>
          <w:p w14:paraId="7BFC2462"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t>
            </w:r>
          </w:p>
        </w:tc>
      </w:tr>
      <w:tr w:rsidR="00B401A6" w:rsidRPr="00936866" w14:paraId="56435DC3" w14:textId="77777777" w:rsidTr="00B401A6">
        <w:trPr>
          <w:trHeight w:val="315"/>
        </w:trPr>
        <w:tc>
          <w:tcPr>
            <w:tcW w:w="5000" w:type="pct"/>
            <w:gridSpan w:val="3"/>
            <w:vAlign w:val="center"/>
          </w:tcPr>
          <w:p w14:paraId="6AB253BD" w14:textId="77777777" w:rsidR="00B401A6" w:rsidRPr="0039477E" w:rsidRDefault="00B401A6" w:rsidP="00883099">
            <w:pPr>
              <w:widowControl/>
              <w:rPr>
                <w:rFonts w:ascii="Calibri" w:hAnsi="Calibri" w:cs="Arial"/>
                <w:b/>
                <w:kern w:val="0"/>
                <w:szCs w:val="21"/>
              </w:rPr>
            </w:pPr>
            <w:r w:rsidRPr="0039477E">
              <w:rPr>
                <w:rFonts w:ascii="Calibri" w:hAnsi="Calibri" w:cs="Arial"/>
                <w:b/>
                <w:kern w:val="0"/>
                <w:szCs w:val="21"/>
              </w:rPr>
              <w:t>SPI</w:t>
            </w:r>
            <w:r w:rsidR="0003547C">
              <w:rPr>
                <w:rFonts w:ascii="Calibri" w:hAnsi="Calibri" w:cs="Arial"/>
                <w:b/>
                <w:kern w:val="0"/>
                <w:szCs w:val="21"/>
              </w:rPr>
              <w:t xml:space="preserve"> – </w:t>
            </w:r>
            <w:r w:rsidR="00983FFE">
              <w:rPr>
                <w:rFonts w:ascii="Calibri" w:hAnsi="Calibri" w:cs="Arial"/>
                <w:b/>
                <w:kern w:val="0"/>
                <w:szCs w:val="21"/>
              </w:rPr>
              <w:t>Serial Peripheral Interface</w:t>
            </w:r>
          </w:p>
        </w:tc>
      </w:tr>
      <w:tr w:rsidR="00B401A6" w:rsidRPr="00936866" w14:paraId="5FFCFB7D" w14:textId="77777777" w:rsidTr="00CB7B2C">
        <w:trPr>
          <w:trHeight w:val="315"/>
        </w:trPr>
        <w:tc>
          <w:tcPr>
            <w:tcW w:w="1047" w:type="pct"/>
            <w:vAlign w:val="center"/>
          </w:tcPr>
          <w:p w14:paraId="7170F574"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-CS0</w:t>
            </w:r>
          </w:p>
        </w:tc>
        <w:tc>
          <w:tcPr>
            <w:tcW w:w="3048" w:type="pct"/>
            <w:vAlign w:val="center"/>
          </w:tcPr>
          <w:p w14:paraId="15854766"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Chip Select Signal</w:t>
            </w:r>
            <w:r w:rsidR="00CF5CE7">
              <w:rPr>
                <w:rFonts w:ascii="Calibri" w:hAnsi="Calibri" w:cs="Calibri"/>
                <w:kern w:val="0"/>
                <w:szCs w:val="21"/>
              </w:rPr>
              <w:t xml:space="preserve"> </w:t>
            </w:r>
            <w:r w:rsidRPr="0039477E">
              <w:rPr>
                <w:rFonts w:ascii="Calibri" w:hAnsi="Calibri" w:cs="Calibri"/>
                <w:kern w:val="0"/>
                <w:szCs w:val="21"/>
              </w:rPr>
              <w:t>(active low)</w:t>
            </w:r>
          </w:p>
        </w:tc>
        <w:tc>
          <w:tcPr>
            <w:tcW w:w="905" w:type="pct"/>
            <w:vAlign w:val="center"/>
          </w:tcPr>
          <w:p w14:paraId="3510C908"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I/O</w:t>
            </w:r>
          </w:p>
        </w:tc>
      </w:tr>
      <w:tr w:rsidR="00B401A6" w:rsidRPr="00936866" w14:paraId="1ED9C80B" w14:textId="77777777" w:rsidTr="00CB7B2C">
        <w:trPr>
          <w:trHeight w:val="315"/>
        </w:trPr>
        <w:tc>
          <w:tcPr>
            <w:tcW w:w="1047" w:type="pct"/>
            <w:vAlign w:val="center"/>
          </w:tcPr>
          <w:p w14:paraId="0748E479"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-CLK</w:t>
            </w:r>
          </w:p>
        </w:tc>
        <w:tc>
          <w:tcPr>
            <w:tcW w:w="3048" w:type="pct"/>
            <w:vAlign w:val="center"/>
          </w:tcPr>
          <w:p w14:paraId="1271A551"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Clock Signal</w:t>
            </w:r>
          </w:p>
        </w:tc>
        <w:tc>
          <w:tcPr>
            <w:tcW w:w="905" w:type="pct"/>
            <w:vAlign w:val="center"/>
          </w:tcPr>
          <w:p w14:paraId="2CDFC01C" w14:textId="77777777" w:rsidR="00B401A6" w:rsidRPr="0039477E" w:rsidRDefault="00B401A6" w:rsidP="00883099">
            <w:pPr>
              <w:rPr>
                <w:rFonts w:ascii="Calibri" w:hAnsi="Calibri" w:cs="Calibri"/>
                <w:szCs w:val="21"/>
              </w:rPr>
            </w:pPr>
            <w:r w:rsidRPr="0039477E">
              <w:rPr>
                <w:rFonts w:ascii="Calibri" w:hAnsi="Calibri" w:cs="Calibri"/>
                <w:kern w:val="0"/>
                <w:szCs w:val="21"/>
              </w:rPr>
              <w:t>I/O</w:t>
            </w:r>
          </w:p>
        </w:tc>
      </w:tr>
      <w:tr w:rsidR="00B401A6" w:rsidRPr="00936866" w14:paraId="5BCC7B97" w14:textId="77777777" w:rsidTr="00CB7B2C">
        <w:trPr>
          <w:trHeight w:val="315"/>
        </w:trPr>
        <w:tc>
          <w:tcPr>
            <w:tcW w:w="1047" w:type="pct"/>
            <w:vAlign w:val="center"/>
          </w:tcPr>
          <w:p w14:paraId="23DC079E"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-MISO</w:t>
            </w:r>
          </w:p>
        </w:tc>
        <w:tc>
          <w:tcPr>
            <w:tcW w:w="3048" w:type="pct"/>
            <w:vAlign w:val="center"/>
          </w:tcPr>
          <w:p w14:paraId="4B1D0606"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Master Data In, Slave Data Out</w:t>
            </w:r>
          </w:p>
        </w:tc>
        <w:tc>
          <w:tcPr>
            <w:tcW w:w="905" w:type="pct"/>
            <w:vAlign w:val="center"/>
          </w:tcPr>
          <w:p w14:paraId="337CF4EA" w14:textId="77777777" w:rsidR="00B401A6" w:rsidRPr="0039477E" w:rsidRDefault="00B401A6" w:rsidP="00883099">
            <w:pPr>
              <w:rPr>
                <w:rFonts w:ascii="Calibri" w:hAnsi="Calibri" w:cs="Calibri"/>
                <w:szCs w:val="21"/>
              </w:rPr>
            </w:pPr>
            <w:r w:rsidRPr="0039477E">
              <w:rPr>
                <w:rFonts w:ascii="Calibri" w:hAnsi="Calibri" w:cs="Calibri"/>
                <w:kern w:val="0"/>
                <w:szCs w:val="21"/>
              </w:rPr>
              <w:t>I/O</w:t>
            </w:r>
          </w:p>
        </w:tc>
      </w:tr>
      <w:tr w:rsidR="00B401A6" w:rsidRPr="00936866" w14:paraId="57F60706" w14:textId="77777777" w:rsidTr="00CB7B2C">
        <w:trPr>
          <w:trHeight w:val="315"/>
        </w:trPr>
        <w:tc>
          <w:tcPr>
            <w:tcW w:w="1047" w:type="pct"/>
            <w:vAlign w:val="center"/>
          </w:tcPr>
          <w:p w14:paraId="4EAE2DBD"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-MOSI</w:t>
            </w:r>
          </w:p>
        </w:tc>
        <w:tc>
          <w:tcPr>
            <w:tcW w:w="3048" w:type="pct"/>
            <w:vAlign w:val="center"/>
          </w:tcPr>
          <w:p w14:paraId="0B1D9C5B"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Master Data Out, Slave Data In</w:t>
            </w:r>
          </w:p>
        </w:tc>
        <w:tc>
          <w:tcPr>
            <w:tcW w:w="905" w:type="pct"/>
            <w:vAlign w:val="center"/>
          </w:tcPr>
          <w:p w14:paraId="0A0409BB" w14:textId="77777777" w:rsidR="00B401A6" w:rsidRPr="0039477E" w:rsidRDefault="00B401A6" w:rsidP="00883099">
            <w:pPr>
              <w:rPr>
                <w:rFonts w:ascii="Calibri" w:hAnsi="Calibri" w:cs="Calibri"/>
                <w:szCs w:val="21"/>
              </w:rPr>
            </w:pPr>
            <w:r w:rsidRPr="0039477E">
              <w:rPr>
                <w:rFonts w:ascii="Calibri" w:hAnsi="Calibri" w:cs="Calibri"/>
                <w:kern w:val="0"/>
                <w:szCs w:val="21"/>
              </w:rPr>
              <w:t>I/O</w:t>
            </w:r>
          </w:p>
        </w:tc>
      </w:tr>
      <w:tr w:rsidR="00B401A6" w:rsidRPr="00936866" w14:paraId="69C563BD" w14:textId="77777777" w:rsidTr="00B401A6">
        <w:trPr>
          <w:trHeight w:val="315"/>
        </w:trPr>
        <w:tc>
          <w:tcPr>
            <w:tcW w:w="5000" w:type="pct"/>
            <w:gridSpan w:val="3"/>
            <w:vAlign w:val="center"/>
          </w:tcPr>
          <w:p w14:paraId="147864F2" w14:textId="77777777" w:rsidR="00B401A6" w:rsidRPr="0039477E" w:rsidRDefault="00B401A6" w:rsidP="00883099">
            <w:pPr>
              <w:widowControl/>
              <w:rPr>
                <w:rFonts w:ascii="Calibri" w:hAnsi="Calibri" w:cs="Arial"/>
                <w:b/>
                <w:kern w:val="0"/>
                <w:szCs w:val="21"/>
              </w:rPr>
            </w:pPr>
            <w:r w:rsidRPr="0039477E">
              <w:rPr>
                <w:rFonts w:ascii="Calibri" w:hAnsi="Calibri" w:cs="Arial"/>
                <w:b/>
                <w:kern w:val="0"/>
                <w:szCs w:val="21"/>
              </w:rPr>
              <w:t>UART</w:t>
            </w:r>
            <w:r w:rsidR="0003547C">
              <w:rPr>
                <w:rFonts w:ascii="Calibri" w:hAnsi="Calibri" w:cs="Arial"/>
                <w:b/>
                <w:kern w:val="0"/>
                <w:szCs w:val="21"/>
              </w:rPr>
              <w:t xml:space="preserve"> – </w:t>
            </w:r>
            <w:r w:rsidR="00983FFE" w:rsidRPr="00DB65E9">
              <w:rPr>
                <w:rStyle w:val="a1"/>
                <w:rFonts w:ascii="Calibri" w:hAnsi="Calibri"/>
                <w:b/>
                <w:color w:val="auto"/>
                <w:szCs w:val="21"/>
              </w:rPr>
              <w:t>Universal Asynchronous Receiver/Transmitter</w:t>
            </w:r>
          </w:p>
        </w:tc>
      </w:tr>
      <w:tr w:rsidR="00104E58" w:rsidRPr="00936866" w14:paraId="446D8243" w14:textId="77777777" w:rsidTr="00CB7B2C">
        <w:trPr>
          <w:trHeight w:val="315"/>
        </w:trPr>
        <w:tc>
          <w:tcPr>
            <w:tcW w:w="1047" w:type="pct"/>
            <w:vAlign w:val="center"/>
          </w:tcPr>
          <w:p w14:paraId="549042F8"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1</w:t>
            </w:r>
            <w:r w:rsidRPr="0039477E">
              <w:rPr>
                <w:rFonts w:ascii="Calibri" w:hAnsi="Calibri" w:cs="Arial"/>
                <w:kern w:val="0"/>
                <w:szCs w:val="21"/>
              </w:rPr>
              <w:t>-TX</w:t>
            </w:r>
          </w:p>
        </w:tc>
        <w:tc>
          <w:tcPr>
            <w:tcW w:w="3048" w:type="pct"/>
            <w:vAlign w:val="center"/>
          </w:tcPr>
          <w:p w14:paraId="3D6600DB"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UART0 Data Transmit</w:t>
            </w:r>
          </w:p>
        </w:tc>
        <w:tc>
          <w:tcPr>
            <w:tcW w:w="905" w:type="pct"/>
            <w:vAlign w:val="center"/>
          </w:tcPr>
          <w:p w14:paraId="0D3BA675"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O</w:t>
            </w:r>
          </w:p>
        </w:tc>
      </w:tr>
      <w:tr w:rsidR="00104E58" w:rsidRPr="00936866" w14:paraId="2A6F4A9C" w14:textId="77777777" w:rsidTr="00CB7B2C">
        <w:trPr>
          <w:trHeight w:val="315"/>
        </w:trPr>
        <w:tc>
          <w:tcPr>
            <w:tcW w:w="1047" w:type="pct"/>
            <w:vAlign w:val="center"/>
          </w:tcPr>
          <w:p w14:paraId="382B212D"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1</w:t>
            </w:r>
            <w:r w:rsidRPr="0039477E">
              <w:rPr>
                <w:rFonts w:ascii="Calibri" w:hAnsi="Calibri" w:cs="Arial"/>
                <w:kern w:val="0"/>
                <w:szCs w:val="21"/>
              </w:rPr>
              <w:t>-RX</w:t>
            </w:r>
          </w:p>
        </w:tc>
        <w:tc>
          <w:tcPr>
            <w:tcW w:w="3048" w:type="pct"/>
            <w:vAlign w:val="center"/>
          </w:tcPr>
          <w:p w14:paraId="69A49735"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UART0 Data Receive</w:t>
            </w:r>
          </w:p>
        </w:tc>
        <w:tc>
          <w:tcPr>
            <w:tcW w:w="905" w:type="pct"/>
            <w:vAlign w:val="center"/>
          </w:tcPr>
          <w:p w14:paraId="6A49C09E"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I</w:t>
            </w:r>
          </w:p>
        </w:tc>
      </w:tr>
      <w:tr w:rsidR="00104E58" w:rsidRPr="00936866" w14:paraId="733CDE1A" w14:textId="77777777" w:rsidTr="00CB7B2C">
        <w:trPr>
          <w:trHeight w:val="315"/>
        </w:trPr>
        <w:tc>
          <w:tcPr>
            <w:tcW w:w="1047" w:type="pct"/>
            <w:vAlign w:val="center"/>
          </w:tcPr>
          <w:p w14:paraId="0A8E1B04"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-TX</w:t>
            </w:r>
          </w:p>
        </w:tc>
        <w:tc>
          <w:tcPr>
            <w:tcW w:w="3048" w:type="pct"/>
            <w:vAlign w:val="center"/>
          </w:tcPr>
          <w:p w14:paraId="08AF21DA"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Transmit</w:t>
            </w:r>
          </w:p>
        </w:tc>
        <w:tc>
          <w:tcPr>
            <w:tcW w:w="905" w:type="pct"/>
            <w:vAlign w:val="center"/>
          </w:tcPr>
          <w:p w14:paraId="41B260EB"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O</w:t>
            </w:r>
          </w:p>
        </w:tc>
      </w:tr>
      <w:tr w:rsidR="00104E58" w:rsidRPr="00936866" w14:paraId="5FF1E41E" w14:textId="77777777" w:rsidTr="00CB7B2C">
        <w:trPr>
          <w:trHeight w:val="315"/>
        </w:trPr>
        <w:tc>
          <w:tcPr>
            <w:tcW w:w="1047" w:type="pct"/>
            <w:vAlign w:val="center"/>
          </w:tcPr>
          <w:p w14:paraId="01217745"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-RX</w:t>
            </w:r>
          </w:p>
        </w:tc>
        <w:tc>
          <w:tcPr>
            <w:tcW w:w="3048" w:type="pct"/>
            <w:vAlign w:val="center"/>
          </w:tcPr>
          <w:p w14:paraId="7BE9543A"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Receive</w:t>
            </w:r>
          </w:p>
        </w:tc>
        <w:tc>
          <w:tcPr>
            <w:tcW w:w="905" w:type="pct"/>
            <w:vAlign w:val="center"/>
          </w:tcPr>
          <w:p w14:paraId="41511DD2"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I</w:t>
            </w:r>
          </w:p>
        </w:tc>
      </w:tr>
      <w:tr w:rsidR="00104E58" w:rsidRPr="00936866" w14:paraId="6BF76FEB" w14:textId="77777777" w:rsidTr="00CB7B2C">
        <w:trPr>
          <w:trHeight w:val="315"/>
        </w:trPr>
        <w:tc>
          <w:tcPr>
            <w:tcW w:w="1047" w:type="pct"/>
            <w:vAlign w:val="center"/>
          </w:tcPr>
          <w:p w14:paraId="5DC94324"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-CTS</w:t>
            </w:r>
          </w:p>
        </w:tc>
        <w:tc>
          <w:tcPr>
            <w:tcW w:w="3048" w:type="pct"/>
            <w:vAlign w:val="center"/>
          </w:tcPr>
          <w:p w14:paraId="0D2199AB"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Clear to Send</w:t>
            </w:r>
          </w:p>
        </w:tc>
        <w:tc>
          <w:tcPr>
            <w:tcW w:w="905" w:type="pct"/>
            <w:vAlign w:val="center"/>
          </w:tcPr>
          <w:p w14:paraId="5D10E393"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I</w:t>
            </w:r>
          </w:p>
        </w:tc>
      </w:tr>
      <w:tr w:rsidR="00104E58" w:rsidRPr="00936866" w14:paraId="4B9AF7B3" w14:textId="77777777" w:rsidTr="00CB7B2C">
        <w:trPr>
          <w:trHeight w:val="315"/>
        </w:trPr>
        <w:tc>
          <w:tcPr>
            <w:tcW w:w="1047" w:type="pct"/>
            <w:vAlign w:val="center"/>
          </w:tcPr>
          <w:p w14:paraId="0E8D6B55"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-RTS</w:t>
            </w:r>
          </w:p>
        </w:tc>
        <w:tc>
          <w:tcPr>
            <w:tcW w:w="3048" w:type="pct"/>
            <w:vAlign w:val="center"/>
          </w:tcPr>
          <w:p w14:paraId="625B5127"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Request to Send</w:t>
            </w:r>
          </w:p>
        </w:tc>
        <w:tc>
          <w:tcPr>
            <w:tcW w:w="905" w:type="pct"/>
            <w:vAlign w:val="center"/>
          </w:tcPr>
          <w:p w14:paraId="644524A0"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O</w:t>
            </w:r>
          </w:p>
        </w:tc>
      </w:tr>
      <w:tr w:rsidR="000042D3" w:rsidRPr="00936866" w14:paraId="69C1E5D8" w14:textId="77777777" w:rsidTr="00753432">
        <w:trPr>
          <w:trHeight w:val="315"/>
        </w:trPr>
        <w:tc>
          <w:tcPr>
            <w:tcW w:w="5000" w:type="pct"/>
            <w:gridSpan w:val="3"/>
            <w:vAlign w:val="center"/>
          </w:tcPr>
          <w:p w14:paraId="131D653F"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CSI</w:t>
            </w:r>
            <w:r w:rsidR="003F1DFA">
              <w:rPr>
                <w:rFonts w:ascii="Calibri" w:hAnsi="Calibri" w:cs="Arial"/>
                <w:b/>
                <w:kern w:val="0"/>
                <w:szCs w:val="21"/>
              </w:rPr>
              <w:t xml:space="preserve"> – Camera Sensor Interface</w:t>
            </w:r>
          </w:p>
        </w:tc>
      </w:tr>
      <w:tr w:rsidR="000042D3" w:rsidRPr="00936866" w14:paraId="38C4FFCE" w14:textId="77777777" w:rsidTr="00CB7B2C">
        <w:trPr>
          <w:trHeight w:val="315"/>
        </w:trPr>
        <w:tc>
          <w:tcPr>
            <w:tcW w:w="1047" w:type="pct"/>
            <w:vAlign w:val="center"/>
          </w:tcPr>
          <w:p w14:paraId="4E9B8601" w14:textId="77777777" w:rsidR="000042D3" w:rsidRPr="0039477E" w:rsidRDefault="000042D3" w:rsidP="00883099">
            <w:pPr>
              <w:rPr>
                <w:rFonts w:ascii="Calibri" w:hAnsi="Calibri" w:cs="Calibri"/>
                <w:szCs w:val="21"/>
              </w:rPr>
            </w:pPr>
            <w:r w:rsidRPr="0039477E">
              <w:rPr>
                <w:rFonts w:ascii="Calibri" w:hAnsi="Calibri" w:cs="Calibri"/>
                <w:szCs w:val="21"/>
              </w:rPr>
              <w:t>CSI-PCLK</w:t>
            </w:r>
          </w:p>
        </w:tc>
        <w:tc>
          <w:tcPr>
            <w:tcW w:w="3048" w:type="pct"/>
            <w:vAlign w:val="center"/>
          </w:tcPr>
          <w:p w14:paraId="3F70BBD7"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Pixel Clock</w:t>
            </w:r>
          </w:p>
        </w:tc>
        <w:tc>
          <w:tcPr>
            <w:tcW w:w="905" w:type="pct"/>
            <w:vAlign w:val="center"/>
          </w:tcPr>
          <w:p w14:paraId="62E2FB06"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5D25C74E" w14:textId="77777777" w:rsidTr="00CB7B2C">
        <w:trPr>
          <w:trHeight w:val="315"/>
        </w:trPr>
        <w:tc>
          <w:tcPr>
            <w:tcW w:w="1047" w:type="pct"/>
            <w:vAlign w:val="center"/>
          </w:tcPr>
          <w:p w14:paraId="78964784" w14:textId="77777777" w:rsidR="000042D3" w:rsidRPr="0039477E" w:rsidRDefault="000042D3" w:rsidP="00883099">
            <w:pPr>
              <w:rPr>
                <w:rFonts w:ascii="Calibri" w:hAnsi="Calibri" w:cs="Calibri"/>
                <w:szCs w:val="21"/>
              </w:rPr>
            </w:pPr>
            <w:r w:rsidRPr="0039477E">
              <w:rPr>
                <w:rFonts w:ascii="Calibri" w:hAnsi="Calibri" w:cs="Calibri"/>
                <w:szCs w:val="21"/>
              </w:rPr>
              <w:t>CSI-MCLK</w:t>
            </w:r>
          </w:p>
        </w:tc>
        <w:tc>
          <w:tcPr>
            <w:tcW w:w="3048" w:type="pct"/>
            <w:vAlign w:val="center"/>
          </w:tcPr>
          <w:p w14:paraId="3842904F"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Master Clock</w:t>
            </w:r>
          </w:p>
        </w:tc>
        <w:tc>
          <w:tcPr>
            <w:tcW w:w="905" w:type="pct"/>
            <w:vAlign w:val="center"/>
          </w:tcPr>
          <w:p w14:paraId="6CA6FC3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O</w:t>
            </w:r>
          </w:p>
        </w:tc>
      </w:tr>
      <w:tr w:rsidR="000042D3" w:rsidRPr="00936866" w14:paraId="18FDA431" w14:textId="77777777" w:rsidTr="00CB7B2C">
        <w:trPr>
          <w:trHeight w:val="315"/>
        </w:trPr>
        <w:tc>
          <w:tcPr>
            <w:tcW w:w="1047" w:type="pct"/>
            <w:vAlign w:val="center"/>
          </w:tcPr>
          <w:p w14:paraId="0D5BDD92" w14:textId="77777777" w:rsidR="000042D3" w:rsidRPr="0039477E" w:rsidRDefault="000042D3" w:rsidP="00883099">
            <w:pPr>
              <w:rPr>
                <w:rFonts w:ascii="Calibri" w:hAnsi="Calibri" w:cs="Calibri"/>
                <w:szCs w:val="21"/>
              </w:rPr>
            </w:pPr>
            <w:r w:rsidRPr="0039477E">
              <w:rPr>
                <w:rFonts w:ascii="Calibri" w:hAnsi="Calibri" w:cs="Calibri"/>
                <w:szCs w:val="21"/>
              </w:rPr>
              <w:t>CSI-HSYNC</w:t>
            </w:r>
          </w:p>
        </w:tc>
        <w:tc>
          <w:tcPr>
            <w:tcW w:w="3048" w:type="pct"/>
            <w:vAlign w:val="center"/>
          </w:tcPr>
          <w:p w14:paraId="184FE28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Horizontal Sync</w:t>
            </w:r>
          </w:p>
        </w:tc>
        <w:tc>
          <w:tcPr>
            <w:tcW w:w="905" w:type="pct"/>
            <w:vAlign w:val="center"/>
          </w:tcPr>
          <w:p w14:paraId="4BB279F6"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6B9D347C" w14:textId="77777777" w:rsidTr="00CB7B2C">
        <w:trPr>
          <w:trHeight w:val="315"/>
        </w:trPr>
        <w:tc>
          <w:tcPr>
            <w:tcW w:w="1047" w:type="pct"/>
            <w:vAlign w:val="center"/>
          </w:tcPr>
          <w:p w14:paraId="5590ACC3" w14:textId="77777777" w:rsidR="000042D3" w:rsidRPr="0039477E" w:rsidRDefault="000042D3" w:rsidP="00883099">
            <w:pPr>
              <w:rPr>
                <w:rFonts w:ascii="Calibri" w:hAnsi="Calibri" w:cs="Calibri"/>
                <w:szCs w:val="21"/>
              </w:rPr>
            </w:pPr>
            <w:r w:rsidRPr="0039477E">
              <w:rPr>
                <w:rFonts w:ascii="Calibri" w:hAnsi="Calibri" w:cs="Calibri"/>
                <w:szCs w:val="21"/>
              </w:rPr>
              <w:t>CSI-VSYNC</w:t>
            </w:r>
          </w:p>
        </w:tc>
        <w:tc>
          <w:tcPr>
            <w:tcW w:w="3048" w:type="pct"/>
            <w:vAlign w:val="center"/>
          </w:tcPr>
          <w:p w14:paraId="2A40A130"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Vertical Sync</w:t>
            </w:r>
          </w:p>
        </w:tc>
        <w:tc>
          <w:tcPr>
            <w:tcW w:w="905" w:type="pct"/>
            <w:vAlign w:val="center"/>
          </w:tcPr>
          <w:p w14:paraId="0C747AF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37C0276E" w14:textId="77777777" w:rsidTr="00CB7B2C">
        <w:trPr>
          <w:trHeight w:val="315"/>
        </w:trPr>
        <w:tc>
          <w:tcPr>
            <w:tcW w:w="1047" w:type="pct"/>
            <w:vAlign w:val="center"/>
          </w:tcPr>
          <w:p w14:paraId="08F35716" w14:textId="77777777" w:rsidR="000042D3" w:rsidRPr="0039477E" w:rsidRDefault="000042D3" w:rsidP="00883099">
            <w:pPr>
              <w:rPr>
                <w:rFonts w:ascii="Calibri" w:hAnsi="Calibri" w:cs="Calibri"/>
                <w:szCs w:val="21"/>
              </w:rPr>
            </w:pPr>
            <w:r w:rsidRPr="0039477E">
              <w:rPr>
                <w:rFonts w:ascii="Calibri" w:hAnsi="Calibri" w:cs="Calibri"/>
                <w:szCs w:val="21"/>
              </w:rPr>
              <w:t>CSI-D</w:t>
            </w:r>
            <w:r w:rsidR="003E6C3C">
              <w:rPr>
                <w:rFonts w:ascii="Calibri" w:hAnsi="Calibri" w:cs="Calibri"/>
                <w:szCs w:val="21"/>
              </w:rPr>
              <w:t>ata</w:t>
            </w:r>
            <w:r w:rsidRPr="0039477E">
              <w:rPr>
                <w:rFonts w:ascii="Calibri" w:hAnsi="Calibri" w:cs="Calibri"/>
                <w:szCs w:val="21"/>
              </w:rPr>
              <w:t>[7:0]</w:t>
            </w:r>
          </w:p>
        </w:tc>
        <w:tc>
          <w:tcPr>
            <w:tcW w:w="3048" w:type="pct"/>
            <w:vAlign w:val="center"/>
          </w:tcPr>
          <w:p w14:paraId="7A6098F7"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Data Bit</w:t>
            </w:r>
          </w:p>
        </w:tc>
        <w:tc>
          <w:tcPr>
            <w:tcW w:w="905" w:type="pct"/>
            <w:vAlign w:val="center"/>
          </w:tcPr>
          <w:p w14:paraId="66D941D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0A54B312" w14:textId="77777777" w:rsidTr="00753432">
        <w:trPr>
          <w:trHeight w:val="315"/>
        </w:trPr>
        <w:tc>
          <w:tcPr>
            <w:tcW w:w="5000" w:type="pct"/>
            <w:gridSpan w:val="3"/>
            <w:vAlign w:val="center"/>
          </w:tcPr>
          <w:p w14:paraId="61B57BA1"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SD/MMC</w:t>
            </w:r>
          </w:p>
        </w:tc>
      </w:tr>
      <w:tr w:rsidR="000042D3" w:rsidRPr="00936866" w14:paraId="31C39631" w14:textId="77777777" w:rsidTr="009751E5">
        <w:trPr>
          <w:trHeight w:val="315"/>
        </w:trPr>
        <w:tc>
          <w:tcPr>
            <w:tcW w:w="1047" w:type="pct"/>
            <w:vAlign w:val="center"/>
          </w:tcPr>
          <w:p w14:paraId="6E667C5F" w14:textId="77777777" w:rsidR="000042D3" w:rsidRPr="0039477E" w:rsidRDefault="000042D3" w:rsidP="00883099">
            <w:pPr>
              <w:rPr>
                <w:rFonts w:ascii="Calibri" w:hAnsi="Calibri" w:cs="Calibri"/>
                <w:szCs w:val="21"/>
              </w:rPr>
            </w:pPr>
            <w:r>
              <w:rPr>
                <w:rFonts w:ascii="Calibri" w:hAnsi="Calibri" w:cs="Calibri"/>
                <w:szCs w:val="21"/>
              </w:rPr>
              <w:t>SDC2-D[</w:t>
            </w:r>
            <w:r w:rsidR="00CF5CE7">
              <w:rPr>
                <w:rFonts w:ascii="Calibri" w:hAnsi="Calibri" w:cs="Calibri"/>
                <w:szCs w:val="21"/>
              </w:rPr>
              <w:t>3</w:t>
            </w:r>
            <w:r w:rsidRPr="0039477E">
              <w:rPr>
                <w:rFonts w:ascii="Calibri" w:hAnsi="Calibri" w:cs="Calibri"/>
                <w:szCs w:val="21"/>
              </w:rPr>
              <w:t>:0]</w:t>
            </w:r>
          </w:p>
        </w:tc>
        <w:tc>
          <w:tcPr>
            <w:tcW w:w="3048" w:type="pct"/>
            <w:vAlign w:val="center"/>
          </w:tcPr>
          <w:p w14:paraId="6CBE499C" w14:textId="77777777" w:rsidR="000042D3" w:rsidRPr="0039477E" w:rsidRDefault="000042D3" w:rsidP="00883099">
            <w:pPr>
              <w:widowControl/>
              <w:rPr>
                <w:rFonts w:ascii="Calibri" w:hAnsi="Calibri" w:cs="Calibri"/>
                <w:kern w:val="0"/>
                <w:szCs w:val="21"/>
              </w:rPr>
            </w:pPr>
            <w:r>
              <w:rPr>
                <w:rFonts w:ascii="Calibri" w:hAnsi="Calibri" w:cs="Calibri"/>
                <w:kern w:val="0"/>
                <w:szCs w:val="21"/>
              </w:rPr>
              <w:t xml:space="preserve">SDC2 Data </w:t>
            </w:r>
            <w:r w:rsidR="003E6C3C">
              <w:rPr>
                <w:rFonts w:ascii="Calibri" w:hAnsi="Calibri" w:cs="Calibri"/>
                <w:kern w:val="0"/>
                <w:szCs w:val="21"/>
              </w:rPr>
              <w:t>Bit [</w:t>
            </w:r>
            <w:r w:rsidR="00A52A48">
              <w:rPr>
                <w:rFonts w:ascii="Calibri" w:hAnsi="Calibri" w:cs="Calibri"/>
                <w:kern w:val="0"/>
                <w:szCs w:val="21"/>
              </w:rPr>
              <w:t>3</w:t>
            </w:r>
            <w:r w:rsidRPr="0039477E">
              <w:rPr>
                <w:rFonts w:ascii="Calibri" w:hAnsi="Calibri" w:cs="Calibri"/>
                <w:kern w:val="0"/>
                <w:szCs w:val="21"/>
              </w:rPr>
              <w:t>:0]</w:t>
            </w:r>
          </w:p>
        </w:tc>
        <w:tc>
          <w:tcPr>
            <w:tcW w:w="905" w:type="pct"/>
            <w:vAlign w:val="center"/>
          </w:tcPr>
          <w:p w14:paraId="5B1AE4AD"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I/O</w:t>
            </w:r>
          </w:p>
        </w:tc>
      </w:tr>
      <w:tr w:rsidR="000042D3" w:rsidRPr="00936866" w14:paraId="148FEE40" w14:textId="77777777" w:rsidTr="00CB7B2C">
        <w:trPr>
          <w:trHeight w:val="315"/>
        </w:trPr>
        <w:tc>
          <w:tcPr>
            <w:tcW w:w="1047" w:type="pct"/>
            <w:vAlign w:val="center"/>
          </w:tcPr>
          <w:p w14:paraId="3765AB5F" w14:textId="77777777" w:rsidR="000042D3" w:rsidRPr="0039477E" w:rsidRDefault="000042D3" w:rsidP="00883099">
            <w:pPr>
              <w:rPr>
                <w:rFonts w:ascii="Calibri" w:hAnsi="Calibri" w:cs="Calibri"/>
                <w:szCs w:val="21"/>
              </w:rPr>
            </w:pPr>
            <w:r w:rsidRPr="0039477E">
              <w:rPr>
                <w:rFonts w:ascii="Calibri" w:hAnsi="Calibri" w:cs="Calibri"/>
                <w:szCs w:val="21"/>
              </w:rPr>
              <w:lastRenderedPageBreak/>
              <w:t>SDC2-CLK</w:t>
            </w:r>
          </w:p>
        </w:tc>
        <w:tc>
          <w:tcPr>
            <w:tcW w:w="3048" w:type="pct"/>
            <w:vAlign w:val="center"/>
          </w:tcPr>
          <w:p w14:paraId="526C1F9F"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SDC2 Clock</w:t>
            </w:r>
          </w:p>
        </w:tc>
        <w:tc>
          <w:tcPr>
            <w:tcW w:w="905" w:type="pct"/>
            <w:vAlign w:val="center"/>
          </w:tcPr>
          <w:p w14:paraId="1905F4E0"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O</w:t>
            </w:r>
          </w:p>
        </w:tc>
      </w:tr>
      <w:tr w:rsidR="000042D3" w:rsidRPr="00936866" w14:paraId="2600911D" w14:textId="77777777" w:rsidTr="00CB7B2C">
        <w:trPr>
          <w:trHeight w:val="315"/>
        </w:trPr>
        <w:tc>
          <w:tcPr>
            <w:tcW w:w="1047" w:type="pct"/>
            <w:vAlign w:val="center"/>
          </w:tcPr>
          <w:p w14:paraId="70B3BB8E" w14:textId="77777777" w:rsidR="000042D3" w:rsidRPr="0039477E" w:rsidRDefault="000042D3" w:rsidP="00883099">
            <w:pPr>
              <w:rPr>
                <w:rFonts w:ascii="Calibri" w:hAnsi="Calibri" w:cs="Calibri"/>
                <w:szCs w:val="21"/>
              </w:rPr>
            </w:pPr>
            <w:r w:rsidRPr="0039477E">
              <w:rPr>
                <w:rFonts w:ascii="Calibri" w:hAnsi="Calibri" w:cs="Calibri"/>
                <w:szCs w:val="21"/>
              </w:rPr>
              <w:t>SDC2-CMD</w:t>
            </w:r>
          </w:p>
        </w:tc>
        <w:tc>
          <w:tcPr>
            <w:tcW w:w="3048" w:type="pct"/>
            <w:vAlign w:val="center"/>
          </w:tcPr>
          <w:p w14:paraId="3A2F1A2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SDC2 Command Signal</w:t>
            </w:r>
          </w:p>
        </w:tc>
        <w:tc>
          <w:tcPr>
            <w:tcW w:w="905" w:type="pct"/>
            <w:vAlign w:val="center"/>
          </w:tcPr>
          <w:p w14:paraId="3C0BA688"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I/O</w:t>
            </w:r>
          </w:p>
        </w:tc>
      </w:tr>
      <w:tr w:rsidR="000042D3" w:rsidRPr="00936866" w14:paraId="6D7640DB" w14:textId="77777777" w:rsidTr="00931386">
        <w:trPr>
          <w:trHeight w:val="315"/>
        </w:trPr>
        <w:tc>
          <w:tcPr>
            <w:tcW w:w="5000" w:type="pct"/>
            <w:gridSpan w:val="3"/>
            <w:vAlign w:val="center"/>
          </w:tcPr>
          <w:p w14:paraId="7ECBD9FA"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External Interrupt</w:t>
            </w:r>
          </w:p>
        </w:tc>
      </w:tr>
      <w:tr w:rsidR="000042D3" w:rsidRPr="00936866" w14:paraId="438359C8" w14:textId="77777777" w:rsidTr="00CB7B2C">
        <w:trPr>
          <w:trHeight w:val="315"/>
        </w:trPr>
        <w:tc>
          <w:tcPr>
            <w:tcW w:w="1047" w:type="pct"/>
            <w:vAlign w:val="center"/>
          </w:tcPr>
          <w:p w14:paraId="6CA30745" w14:textId="77777777" w:rsidR="000042D3" w:rsidRPr="0039477E" w:rsidRDefault="000042D3" w:rsidP="00883099">
            <w:pPr>
              <w:rPr>
                <w:rFonts w:ascii="Calibri" w:hAnsi="Calibri" w:cs="Calibri"/>
                <w:szCs w:val="21"/>
              </w:rPr>
            </w:pPr>
            <w:r w:rsidRPr="0039477E">
              <w:rPr>
                <w:rFonts w:ascii="Calibri" w:hAnsi="Calibri" w:cs="Calibri"/>
                <w:szCs w:val="21"/>
              </w:rPr>
              <w:t>EINT[</w:t>
            </w:r>
            <w:r w:rsidR="00CF5CE7">
              <w:rPr>
                <w:rFonts w:ascii="Calibri" w:hAnsi="Calibri" w:cs="Calibri"/>
                <w:szCs w:val="21"/>
              </w:rPr>
              <w:t>3,4,13,19,24</w:t>
            </w:r>
            <w:r w:rsidRPr="0039477E">
              <w:rPr>
                <w:rFonts w:ascii="Calibri" w:hAnsi="Calibri" w:cs="Calibri"/>
                <w:szCs w:val="21"/>
              </w:rPr>
              <w:t>]</w:t>
            </w:r>
          </w:p>
        </w:tc>
        <w:tc>
          <w:tcPr>
            <w:tcW w:w="3048" w:type="pct"/>
            <w:vAlign w:val="center"/>
          </w:tcPr>
          <w:p w14:paraId="455AC9B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External Interrupt Input</w:t>
            </w:r>
          </w:p>
        </w:tc>
        <w:tc>
          <w:tcPr>
            <w:tcW w:w="905" w:type="pct"/>
            <w:vAlign w:val="center"/>
          </w:tcPr>
          <w:p w14:paraId="46F86D3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38E92B34" w14:textId="77777777" w:rsidTr="00931386">
        <w:trPr>
          <w:trHeight w:val="315"/>
        </w:trPr>
        <w:tc>
          <w:tcPr>
            <w:tcW w:w="5000" w:type="pct"/>
            <w:gridSpan w:val="3"/>
            <w:vAlign w:val="center"/>
          </w:tcPr>
          <w:p w14:paraId="21183655"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USB</w:t>
            </w:r>
          </w:p>
        </w:tc>
      </w:tr>
      <w:tr w:rsidR="000042D3" w:rsidRPr="00936866" w14:paraId="5423890E" w14:textId="77777777" w:rsidTr="00CB7B2C">
        <w:trPr>
          <w:trHeight w:val="315"/>
        </w:trPr>
        <w:tc>
          <w:tcPr>
            <w:tcW w:w="1047" w:type="pct"/>
            <w:vAlign w:val="center"/>
          </w:tcPr>
          <w:p w14:paraId="642B38F0"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USB0-DM</w:t>
            </w:r>
          </w:p>
        </w:tc>
        <w:tc>
          <w:tcPr>
            <w:tcW w:w="3048" w:type="pct"/>
            <w:vAlign w:val="center"/>
          </w:tcPr>
          <w:p w14:paraId="6934413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USB0 D- Signal</w:t>
            </w:r>
          </w:p>
        </w:tc>
        <w:tc>
          <w:tcPr>
            <w:tcW w:w="905" w:type="pct"/>
            <w:vAlign w:val="center"/>
          </w:tcPr>
          <w:p w14:paraId="14B73972"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0317EB90" w14:textId="77777777" w:rsidTr="00CB7B2C">
        <w:trPr>
          <w:trHeight w:val="315"/>
        </w:trPr>
        <w:tc>
          <w:tcPr>
            <w:tcW w:w="1047" w:type="pct"/>
            <w:vAlign w:val="center"/>
          </w:tcPr>
          <w:p w14:paraId="724DB23A"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USB0-DP</w:t>
            </w:r>
          </w:p>
        </w:tc>
        <w:tc>
          <w:tcPr>
            <w:tcW w:w="3048" w:type="pct"/>
            <w:vAlign w:val="center"/>
          </w:tcPr>
          <w:p w14:paraId="29BB5A9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USB0 D+ Signal</w:t>
            </w:r>
          </w:p>
        </w:tc>
        <w:tc>
          <w:tcPr>
            <w:tcW w:w="905" w:type="pct"/>
            <w:vAlign w:val="center"/>
          </w:tcPr>
          <w:p w14:paraId="138F7F6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6D2A0EF3" w14:textId="77777777" w:rsidTr="00CB7B2C">
        <w:trPr>
          <w:trHeight w:val="315"/>
        </w:trPr>
        <w:tc>
          <w:tcPr>
            <w:tcW w:w="1047" w:type="pct"/>
            <w:vAlign w:val="center"/>
          </w:tcPr>
          <w:p w14:paraId="47B4B5EC"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USB1-DM</w:t>
            </w:r>
          </w:p>
        </w:tc>
        <w:tc>
          <w:tcPr>
            <w:tcW w:w="3048" w:type="pct"/>
            <w:vAlign w:val="center"/>
          </w:tcPr>
          <w:p w14:paraId="7AB40AEE"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USB1 D- Signal</w:t>
            </w:r>
          </w:p>
        </w:tc>
        <w:tc>
          <w:tcPr>
            <w:tcW w:w="905" w:type="pct"/>
            <w:vAlign w:val="center"/>
          </w:tcPr>
          <w:p w14:paraId="68144864"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31096EBD" w14:textId="77777777" w:rsidTr="00CB7B2C">
        <w:trPr>
          <w:trHeight w:val="315"/>
        </w:trPr>
        <w:tc>
          <w:tcPr>
            <w:tcW w:w="1047" w:type="pct"/>
            <w:vAlign w:val="center"/>
          </w:tcPr>
          <w:p w14:paraId="018C6C54"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USB1-DP</w:t>
            </w:r>
          </w:p>
        </w:tc>
        <w:tc>
          <w:tcPr>
            <w:tcW w:w="3048" w:type="pct"/>
            <w:vAlign w:val="center"/>
          </w:tcPr>
          <w:p w14:paraId="0324834C"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USB1 D+ Signal</w:t>
            </w:r>
          </w:p>
        </w:tc>
        <w:tc>
          <w:tcPr>
            <w:tcW w:w="905" w:type="pct"/>
            <w:vAlign w:val="center"/>
          </w:tcPr>
          <w:p w14:paraId="2ACDB79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6238FD72" w14:textId="77777777" w:rsidTr="00CB7B2C">
        <w:trPr>
          <w:trHeight w:val="315"/>
        </w:trPr>
        <w:tc>
          <w:tcPr>
            <w:tcW w:w="1047" w:type="pct"/>
            <w:vAlign w:val="center"/>
          </w:tcPr>
          <w:p w14:paraId="51EA2768"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VCC-USB</w:t>
            </w:r>
          </w:p>
        </w:tc>
        <w:tc>
          <w:tcPr>
            <w:tcW w:w="3048" w:type="pct"/>
            <w:vAlign w:val="center"/>
          </w:tcPr>
          <w:p w14:paraId="1EF6A1B4"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 Power Supply</w:t>
            </w:r>
          </w:p>
        </w:tc>
        <w:tc>
          <w:tcPr>
            <w:tcW w:w="905" w:type="pct"/>
            <w:vAlign w:val="center"/>
          </w:tcPr>
          <w:p w14:paraId="76A63B2C" w14:textId="77777777" w:rsidR="000042D3" w:rsidRPr="0039477E" w:rsidRDefault="000042D3" w:rsidP="00883099">
            <w:pPr>
              <w:widowControl/>
              <w:rPr>
                <w:rFonts w:ascii="Calibri" w:hAnsi="Calibri" w:cs="Arial"/>
                <w:kern w:val="0"/>
                <w:szCs w:val="21"/>
              </w:rPr>
            </w:pPr>
            <w:r w:rsidRPr="0039477E">
              <w:rPr>
                <w:rFonts w:ascii="Calibri" w:hAnsi="Calibri" w:cs="Arial"/>
                <w:kern w:val="0"/>
                <w:szCs w:val="21"/>
              </w:rPr>
              <w:t>P</w:t>
            </w:r>
          </w:p>
        </w:tc>
      </w:tr>
      <w:tr w:rsidR="000042D3" w:rsidRPr="00936866" w14:paraId="5BFABBA5" w14:textId="77777777" w:rsidTr="00114EE5">
        <w:trPr>
          <w:trHeight w:val="315"/>
        </w:trPr>
        <w:tc>
          <w:tcPr>
            <w:tcW w:w="5000" w:type="pct"/>
            <w:gridSpan w:val="3"/>
            <w:vAlign w:val="center"/>
          </w:tcPr>
          <w:p w14:paraId="3F5FDEFF"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Audio Codec</w:t>
            </w:r>
          </w:p>
        </w:tc>
      </w:tr>
      <w:tr w:rsidR="000042D3" w:rsidRPr="00936866" w14:paraId="5D086AC2" w14:textId="77777777" w:rsidTr="00CB7B2C">
        <w:trPr>
          <w:trHeight w:val="315"/>
        </w:trPr>
        <w:tc>
          <w:tcPr>
            <w:tcW w:w="1047" w:type="pct"/>
            <w:vAlign w:val="center"/>
          </w:tcPr>
          <w:p w14:paraId="3CFD8F12"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AGND</w:t>
            </w:r>
          </w:p>
        </w:tc>
        <w:tc>
          <w:tcPr>
            <w:tcW w:w="3048" w:type="pct"/>
            <w:vAlign w:val="center"/>
          </w:tcPr>
          <w:p w14:paraId="66666F1E"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Audio Codec Analog Ground</w:t>
            </w:r>
          </w:p>
        </w:tc>
        <w:tc>
          <w:tcPr>
            <w:tcW w:w="905" w:type="pct"/>
            <w:vAlign w:val="center"/>
          </w:tcPr>
          <w:p w14:paraId="02C1B9FA" w14:textId="77777777" w:rsidR="000042D3" w:rsidRPr="0039477E" w:rsidRDefault="000042D3" w:rsidP="00883099">
            <w:pPr>
              <w:widowControl/>
              <w:rPr>
                <w:rFonts w:ascii="Calibri" w:hAnsi="Calibri" w:cs="Arial"/>
                <w:kern w:val="0"/>
                <w:szCs w:val="21"/>
              </w:rPr>
            </w:pPr>
            <w:r w:rsidRPr="0039477E">
              <w:rPr>
                <w:rFonts w:ascii="Calibri" w:hAnsi="Calibri" w:cs="Arial"/>
                <w:kern w:val="0"/>
                <w:szCs w:val="21"/>
              </w:rPr>
              <w:t>G</w:t>
            </w:r>
          </w:p>
        </w:tc>
      </w:tr>
      <w:tr w:rsidR="000042D3" w:rsidRPr="00936866" w14:paraId="569363A2" w14:textId="77777777" w:rsidTr="00CB7B2C">
        <w:trPr>
          <w:trHeight w:val="315"/>
        </w:trPr>
        <w:tc>
          <w:tcPr>
            <w:tcW w:w="1047" w:type="pct"/>
            <w:vAlign w:val="center"/>
          </w:tcPr>
          <w:p w14:paraId="26F48480"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HPCOM</w:t>
            </w:r>
          </w:p>
        </w:tc>
        <w:tc>
          <w:tcPr>
            <w:tcW w:w="3048" w:type="pct"/>
            <w:vAlign w:val="center"/>
          </w:tcPr>
          <w:p w14:paraId="0D8BDBD3"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Headphone Common Reference Output</w:t>
            </w:r>
          </w:p>
        </w:tc>
        <w:tc>
          <w:tcPr>
            <w:tcW w:w="905" w:type="pct"/>
            <w:vAlign w:val="center"/>
          </w:tcPr>
          <w:p w14:paraId="497CDF68"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7F8D7993" w14:textId="77777777" w:rsidTr="00CB7B2C">
        <w:trPr>
          <w:trHeight w:val="315"/>
        </w:trPr>
        <w:tc>
          <w:tcPr>
            <w:tcW w:w="1047" w:type="pct"/>
            <w:vAlign w:val="center"/>
          </w:tcPr>
          <w:p w14:paraId="6F62294C"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HPL</w:t>
            </w:r>
          </w:p>
        </w:tc>
        <w:tc>
          <w:tcPr>
            <w:tcW w:w="3048" w:type="pct"/>
            <w:vAlign w:val="center"/>
          </w:tcPr>
          <w:p w14:paraId="23D73495" w14:textId="77777777" w:rsidR="000042D3" w:rsidRPr="0039477E" w:rsidRDefault="000042D3" w:rsidP="00FA396E">
            <w:pPr>
              <w:widowControl/>
              <w:rPr>
                <w:rFonts w:ascii="Calibri" w:hAnsi="Calibri" w:cs="Calibri"/>
                <w:kern w:val="0"/>
                <w:szCs w:val="21"/>
              </w:rPr>
            </w:pPr>
            <w:r w:rsidRPr="0039477E">
              <w:rPr>
                <w:rFonts w:ascii="Calibri" w:hAnsi="Calibri" w:cs="Calibri"/>
                <w:kern w:val="0"/>
                <w:szCs w:val="21"/>
              </w:rPr>
              <w:t>Headphone Left Channel Output</w:t>
            </w:r>
          </w:p>
        </w:tc>
        <w:tc>
          <w:tcPr>
            <w:tcW w:w="905" w:type="pct"/>
            <w:vAlign w:val="center"/>
          </w:tcPr>
          <w:p w14:paraId="1209083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11DF0787" w14:textId="77777777" w:rsidTr="00CB7B2C">
        <w:trPr>
          <w:trHeight w:val="315"/>
        </w:trPr>
        <w:tc>
          <w:tcPr>
            <w:tcW w:w="1047" w:type="pct"/>
            <w:vAlign w:val="center"/>
          </w:tcPr>
          <w:p w14:paraId="717DFACE"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HPR</w:t>
            </w:r>
          </w:p>
        </w:tc>
        <w:tc>
          <w:tcPr>
            <w:tcW w:w="3048" w:type="pct"/>
            <w:vAlign w:val="center"/>
          </w:tcPr>
          <w:p w14:paraId="090B9B2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Headphone Right Channel Output</w:t>
            </w:r>
          </w:p>
        </w:tc>
        <w:tc>
          <w:tcPr>
            <w:tcW w:w="905" w:type="pct"/>
            <w:vAlign w:val="center"/>
          </w:tcPr>
          <w:p w14:paraId="1D4C4425"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64BC8806" w14:textId="77777777" w:rsidTr="00CB7B2C">
        <w:trPr>
          <w:trHeight w:val="315"/>
        </w:trPr>
        <w:tc>
          <w:tcPr>
            <w:tcW w:w="1047" w:type="pct"/>
            <w:vAlign w:val="center"/>
          </w:tcPr>
          <w:p w14:paraId="34306F7B"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MICIN1</w:t>
            </w:r>
          </w:p>
        </w:tc>
        <w:tc>
          <w:tcPr>
            <w:tcW w:w="3048" w:type="pct"/>
            <w:vAlign w:val="center"/>
          </w:tcPr>
          <w:p w14:paraId="4131865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Microphone Input</w:t>
            </w:r>
          </w:p>
        </w:tc>
        <w:tc>
          <w:tcPr>
            <w:tcW w:w="905" w:type="pct"/>
            <w:vAlign w:val="center"/>
          </w:tcPr>
          <w:p w14:paraId="23FAB9F4"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AI</w:t>
            </w:r>
          </w:p>
        </w:tc>
      </w:tr>
      <w:tr w:rsidR="000042D3" w:rsidRPr="00936866" w14:paraId="5CB5AC9E" w14:textId="77777777" w:rsidTr="00CB7B2C">
        <w:trPr>
          <w:trHeight w:val="315"/>
        </w:trPr>
        <w:tc>
          <w:tcPr>
            <w:tcW w:w="1047" w:type="pct"/>
            <w:vAlign w:val="center"/>
          </w:tcPr>
          <w:p w14:paraId="2FBB4BD6"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MICIN2</w:t>
            </w:r>
          </w:p>
        </w:tc>
        <w:tc>
          <w:tcPr>
            <w:tcW w:w="3048" w:type="pct"/>
            <w:vAlign w:val="center"/>
          </w:tcPr>
          <w:p w14:paraId="3F591BAC"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Microphone Input</w:t>
            </w:r>
          </w:p>
        </w:tc>
        <w:tc>
          <w:tcPr>
            <w:tcW w:w="905" w:type="pct"/>
            <w:vAlign w:val="center"/>
          </w:tcPr>
          <w:p w14:paraId="58876189"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AI</w:t>
            </w:r>
          </w:p>
        </w:tc>
      </w:tr>
      <w:tr w:rsidR="000042D3" w:rsidRPr="00936866" w14:paraId="7C68E20E" w14:textId="77777777" w:rsidTr="00CB7B2C">
        <w:trPr>
          <w:trHeight w:val="315"/>
        </w:trPr>
        <w:tc>
          <w:tcPr>
            <w:tcW w:w="1047" w:type="pct"/>
            <w:vAlign w:val="center"/>
          </w:tcPr>
          <w:p w14:paraId="40AC2029"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VMIC</w:t>
            </w:r>
          </w:p>
        </w:tc>
        <w:tc>
          <w:tcPr>
            <w:tcW w:w="3048" w:type="pct"/>
            <w:vAlign w:val="center"/>
          </w:tcPr>
          <w:p w14:paraId="265A9AE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Bias Voltage Output for Main Microphone</w:t>
            </w:r>
          </w:p>
        </w:tc>
        <w:tc>
          <w:tcPr>
            <w:tcW w:w="905" w:type="pct"/>
            <w:vAlign w:val="center"/>
          </w:tcPr>
          <w:p w14:paraId="7CF5CA90"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69A8622D" w14:textId="77777777" w:rsidTr="0039477E">
        <w:trPr>
          <w:trHeight w:val="315"/>
        </w:trPr>
        <w:tc>
          <w:tcPr>
            <w:tcW w:w="5000" w:type="pct"/>
            <w:gridSpan w:val="3"/>
            <w:vAlign w:val="center"/>
          </w:tcPr>
          <w:p w14:paraId="5EB53B14"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LRADC</w:t>
            </w:r>
            <w:r w:rsidR="0003547C">
              <w:rPr>
                <w:rFonts w:ascii="Calibri" w:hAnsi="Calibri" w:cs="Arial"/>
                <w:b/>
                <w:kern w:val="0"/>
                <w:szCs w:val="21"/>
              </w:rPr>
              <w:t xml:space="preserve"> – </w:t>
            </w:r>
            <w:r w:rsidR="00983FFE">
              <w:rPr>
                <w:rFonts w:ascii="Calibri" w:hAnsi="Calibri" w:cs="Arial"/>
                <w:b/>
                <w:kern w:val="0"/>
                <w:szCs w:val="21"/>
              </w:rPr>
              <w:t>Low Resolution Analog-to-Digital Converter</w:t>
            </w:r>
          </w:p>
        </w:tc>
      </w:tr>
      <w:tr w:rsidR="000042D3" w:rsidRPr="00936866" w14:paraId="3341AE06" w14:textId="77777777" w:rsidTr="00CB7B2C">
        <w:trPr>
          <w:trHeight w:val="315"/>
        </w:trPr>
        <w:tc>
          <w:tcPr>
            <w:tcW w:w="1047" w:type="pct"/>
            <w:vAlign w:val="center"/>
          </w:tcPr>
          <w:p w14:paraId="7BCB5879" w14:textId="77777777" w:rsidR="000042D3" w:rsidRPr="0039477E" w:rsidRDefault="000042D3" w:rsidP="0039477E">
            <w:pPr>
              <w:widowControl/>
              <w:jc w:val="left"/>
              <w:rPr>
                <w:rFonts w:ascii="Calibri" w:hAnsi="Calibri" w:cs="Arial"/>
                <w:kern w:val="0"/>
                <w:szCs w:val="21"/>
              </w:rPr>
            </w:pPr>
            <w:r w:rsidRPr="0039477E">
              <w:rPr>
                <w:rFonts w:ascii="Calibri" w:hAnsi="Calibri" w:cs="Arial"/>
                <w:kern w:val="0"/>
                <w:szCs w:val="21"/>
              </w:rPr>
              <w:t>LRADC0</w:t>
            </w:r>
          </w:p>
        </w:tc>
        <w:tc>
          <w:tcPr>
            <w:tcW w:w="3048" w:type="pct"/>
            <w:vAlign w:val="center"/>
          </w:tcPr>
          <w:p w14:paraId="430E0B06"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 xml:space="preserve">ADC Input </w:t>
            </w:r>
            <w:r w:rsidR="00A52A48">
              <w:rPr>
                <w:rFonts w:ascii="Calibri" w:hAnsi="Calibri" w:cs="Calibri"/>
                <w:kern w:val="0"/>
                <w:szCs w:val="21"/>
              </w:rPr>
              <w:t>for Channel 0 for Multi-Button Input</w:t>
            </w:r>
          </w:p>
        </w:tc>
        <w:tc>
          <w:tcPr>
            <w:tcW w:w="905" w:type="pct"/>
            <w:vAlign w:val="center"/>
          </w:tcPr>
          <w:p w14:paraId="0CC9C2C5"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AI</w:t>
            </w:r>
          </w:p>
        </w:tc>
      </w:tr>
    </w:tbl>
    <w:p w14:paraId="79BDE754" w14:textId="77777777" w:rsidR="00986624" w:rsidRDefault="00986624" w:rsidP="001D12A7">
      <w:pPr>
        <w:rPr>
          <w:rFonts w:ascii="Calibri" w:hAnsi="Calibri" w:cs="Arial"/>
          <w:szCs w:val="21"/>
        </w:rPr>
      </w:pPr>
    </w:p>
    <w:p w14:paraId="056088D7" w14:textId="77777777" w:rsidR="00986624" w:rsidRDefault="00986624" w:rsidP="001D12A7">
      <w:pPr>
        <w:rPr>
          <w:rFonts w:ascii="Calibri" w:hAnsi="Calibri" w:cs="Arial"/>
          <w:szCs w:val="21"/>
        </w:rPr>
        <w:sectPr w:rsidR="00986624" w:rsidSect="007519D8">
          <w:headerReference w:type="default" r:id="rId24"/>
          <w:pgSz w:w="12240" w:h="15840" w:code="1"/>
          <w:pgMar w:top="567" w:right="851" w:bottom="567" w:left="851" w:header="567" w:footer="567" w:gutter="0"/>
          <w:cols w:space="720"/>
          <w:docGrid w:linePitch="312"/>
        </w:sectPr>
      </w:pPr>
    </w:p>
    <w:p w14:paraId="636E5561" w14:textId="77777777" w:rsidR="001724C1" w:rsidRPr="001724C1" w:rsidRDefault="001724C1" w:rsidP="001724C1">
      <w:pPr>
        <w:pStyle w:val="Caption"/>
        <w:ind w:leftChars="0" w:left="0" w:firstLineChars="0" w:firstLine="0"/>
        <w:jc w:val="both"/>
      </w:pPr>
      <w:bookmarkStart w:id="48" w:name="_Toc458081425"/>
    </w:p>
    <w:p w14:paraId="1ACE49B3" w14:textId="77777777" w:rsidR="005B2933" w:rsidRPr="005C0016" w:rsidRDefault="005B2933" w:rsidP="00986624">
      <w:pPr>
        <w:pStyle w:val="Heading1"/>
        <w:numPr>
          <w:ilvl w:val="0"/>
          <w:numId w:val="3"/>
        </w:numPr>
        <w:rPr>
          <w:color w:val="0F5AA9"/>
        </w:rPr>
      </w:pPr>
      <w:r w:rsidRPr="005C0016">
        <w:t>E</w:t>
      </w:r>
      <w:r w:rsidR="004F2212">
        <w:t>lectrical</w:t>
      </w:r>
      <w:r w:rsidRPr="005C0016">
        <w:t xml:space="preserve"> C</w:t>
      </w:r>
      <w:r w:rsidR="004F2212">
        <w:t>haracteristics</w:t>
      </w:r>
      <w:bookmarkEnd w:id="48"/>
    </w:p>
    <w:p w14:paraId="76EE1B3C" w14:textId="6A6C0E28" w:rsidR="005B2933" w:rsidRDefault="005B2933" w:rsidP="00A77C57">
      <w:pPr>
        <w:pStyle w:val="Heading2"/>
        <w:tabs>
          <w:tab w:val="left" w:pos="1134"/>
        </w:tabs>
        <w:spacing w:beforeLines="50" w:before="120" w:afterLines="50" w:after="120"/>
      </w:pPr>
      <w:bookmarkStart w:id="49" w:name="_Toc458081426"/>
      <w:r>
        <w:t>Absolute Maximum Ratings</w:t>
      </w:r>
      <w:bookmarkEnd w:id="49"/>
    </w:p>
    <w:p w14:paraId="2797CA61" w14:textId="77777777" w:rsidR="005B2933" w:rsidRDefault="00BA355F" w:rsidP="009B3756">
      <w:pPr>
        <w:kinsoku w:val="0"/>
        <w:topLinePunct/>
        <w:autoSpaceDE w:val="0"/>
        <w:autoSpaceDN w:val="0"/>
        <w:spacing w:beforeLines="50" w:before="120" w:afterLines="50" w:after="120"/>
        <w:rPr>
          <w:rFonts w:ascii="Calibri" w:hAnsi="Calibri" w:cs="Arial"/>
        </w:rPr>
      </w:pPr>
      <w:r>
        <w:rPr>
          <w:rFonts w:ascii="Calibri" w:hAnsi="Calibri" w:cs="Arial"/>
        </w:rPr>
        <w:t>The a</w:t>
      </w:r>
      <w:r w:rsidR="003C73A6">
        <w:rPr>
          <w:rFonts w:ascii="Calibri" w:hAnsi="Calibri" w:cs="Arial" w:hint="eastAsia"/>
        </w:rPr>
        <w:t>bsolute maximum r</w:t>
      </w:r>
      <w:r w:rsidR="006F03CA">
        <w:rPr>
          <w:rFonts w:ascii="Calibri" w:hAnsi="Calibri" w:cs="Arial" w:hint="eastAsia"/>
        </w:rPr>
        <w:t xml:space="preserve">atings are those values beyond which damage to the device may occur. Table 5-1 specifies the absolute maximum ratings over the </w:t>
      </w:r>
      <w:r w:rsidR="006F03CA">
        <w:rPr>
          <w:rFonts w:ascii="Calibri" w:hAnsi="Calibri" w:cs="Arial"/>
        </w:rPr>
        <w:t>operating</w:t>
      </w:r>
      <w:r w:rsidR="006F03CA">
        <w:rPr>
          <w:rFonts w:ascii="Calibri" w:hAnsi="Calibri" w:cs="Arial" w:hint="eastAsia"/>
        </w:rPr>
        <w:t xml:space="preserve"> junction temperature range of commercial temperature devices. </w:t>
      </w:r>
      <w:r w:rsidR="005B2933">
        <w:rPr>
          <w:rFonts w:ascii="Calibri" w:hAnsi="Calibri" w:cs="Arial" w:hint="eastAsia"/>
        </w:rPr>
        <w:t xml:space="preserve">Functional operation of the device at these or any other conditions beyond </w:t>
      </w:r>
      <w:r w:rsidR="006F03CA">
        <w:rPr>
          <w:rFonts w:ascii="Calibri" w:hAnsi="Calibri" w:cs="Arial" w:hint="eastAsia"/>
        </w:rPr>
        <w:t xml:space="preserve">those indicated in the operational sections of this standard may </w:t>
      </w:r>
      <w:r w:rsidR="00373249">
        <w:rPr>
          <w:rFonts w:ascii="Calibri" w:hAnsi="Calibri" w:cs="Arial"/>
        </w:rPr>
        <w:t xml:space="preserve">cause </w:t>
      </w:r>
      <w:r w:rsidR="00373249">
        <w:rPr>
          <w:rFonts w:ascii="Calibri" w:hAnsi="Calibri" w:cs="Arial" w:hint="eastAsia"/>
        </w:rPr>
        <w:t>damage</w:t>
      </w:r>
      <w:r w:rsidR="005B2933">
        <w:rPr>
          <w:rFonts w:ascii="Calibri" w:hAnsi="Calibri" w:cs="Arial" w:hint="eastAsia"/>
        </w:rPr>
        <w:t xml:space="preserve"> </w:t>
      </w:r>
      <w:r w:rsidR="00373249">
        <w:rPr>
          <w:rFonts w:ascii="Calibri" w:hAnsi="Calibri" w:cs="Arial"/>
        </w:rPr>
        <w:t xml:space="preserve">to </w:t>
      </w:r>
      <w:r w:rsidR="005B2933">
        <w:rPr>
          <w:rFonts w:ascii="Calibri" w:hAnsi="Calibri" w:cs="Arial" w:hint="eastAsia"/>
        </w:rPr>
        <w:t>the device.</w:t>
      </w:r>
    </w:p>
    <w:p w14:paraId="053BAF34" w14:textId="77777777" w:rsidR="005B2933" w:rsidRPr="0039477E" w:rsidRDefault="0039477E" w:rsidP="00F12B9C">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3A6CB4">
        <w:rPr>
          <w:rFonts w:ascii="Calibri" w:hAnsi="Calibri" w:cs="Calibri"/>
          <w:noProof/>
        </w:rPr>
        <w:t>5</w:t>
      </w:r>
      <w:r>
        <w:rPr>
          <w:rFonts w:ascii="Calibri" w:hAnsi="Calibri" w:cs="Calibri"/>
        </w:rPr>
        <w:fldChar w:fldCharType="end"/>
      </w:r>
      <w:r w:rsidR="00232DC2">
        <w:rPr>
          <w:rFonts w:ascii="Calibri" w:hAnsi="Calibri" w:cs="Calibri"/>
        </w:rPr>
        <w:t>.</w:t>
      </w:r>
      <w:r>
        <w:rPr>
          <w:rFonts w:ascii="Calibri" w:hAnsi="Calibri" w:cs="Calibri"/>
        </w:rPr>
        <w:fldChar w:fldCharType="begin"/>
      </w:r>
      <w:r>
        <w:rPr>
          <w:rFonts w:ascii="Calibri" w:hAnsi="Calibri" w:cs="Calibri"/>
        </w:rPr>
        <w:instrText xml:space="preserve"> SEQ Table \* ARABIC \s 1 </w:instrText>
      </w:r>
      <w:r>
        <w:rPr>
          <w:rFonts w:ascii="Calibri" w:hAnsi="Calibri" w:cs="Calibri"/>
        </w:rPr>
        <w:fldChar w:fldCharType="separate"/>
      </w:r>
      <w:r w:rsidR="003A6CB4">
        <w:rPr>
          <w:rFonts w:ascii="Calibri" w:hAnsi="Calibri" w:cs="Calibri"/>
          <w:noProof/>
        </w:rPr>
        <w:t>1</w:t>
      </w:r>
      <w:r>
        <w:rPr>
          <w:rFonts w:ascii="Calibri" w:hAnsi="Calibri" w:cs="Calibri"/>
        </w:rPr>
        <w:fldChar w:fldCharType="end"/>
      </w:r>
      <w:r w:rsidR="00232DC2">
        <w:rPr>
          <w:rFonts w:ascii="Calibri" w:hAnsi="Calibri" w:cs="Calibri"/>
        </w:rPr>
        <w:t>:</w:t>
      </w:r>
      <w:r w:rsidRPr="0039477E">
        <w:rPr>
          <w:rFonts w:ascii="Calibri" w:hAnsi="Calibri" w:cs="Calibri"/>
        </w:rPr>
        <w:t xml:space="preserve"> </w:t>
      </w:r>
      <w:r w:rsidR="005B2933" w:rsidRPr="0039477E">
        <w:rPr>
          <w:rFonts w:ascii="Calibri" w:hAnsi="Calibri" w:cs="Calibri"/>
        </w:rPr>
        <w:t>Absolute Maximum Ratings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254"/>
        <w:gridCol w:w="3362"/>
        <w:gridCol w:w="2943"/>
        <w:gridCol w:w="1003"/>
        <w:gridCol w:w="1003"/>
        <w:gridCol w:w="967"/>
      </w:tblGrid>
      <w:tr w:rsidR="005B2933" w14:paraId="2E825A40" w14:textId="77777777" w:rsidTr="00C27E1F">
        <w:trPr>
          <w:trHeight w:val="315"/>
        </w:trPr>
        <w:tc>
          <w:tcPr>
            <w:tcW w:w="596" w:type="pct"/>
            <w:shd w:val="clear" w:color="auto" w:fill="C0C0C0"/>
            <w:vAlign w:val="center"/>
          </w:tcPr>
          <w:p w14:paraId="5DBD07B3" w14:textId="77777777" w:rsidR="005B2933" w:rsidRDefault="005B2933" w:rsidP="005524A1">
            <w:pPr>
              <w:rPr>
                <w:rFonts w:ascii="Calibri" w:hAnsi="Calibri" w:cs="Arial"/>
                <w:b/>
                <w:sz w:val="18"/>
                <w:szCs w:val="18"/>
              </w:rPr>
            </w:pPr>
            <w:r>
              <w:rPr>
                <w:rFonts w:ascii="Calibri" w:hAnsi="Calibri" w:cs="Arial"/>
                <w:b/>
                <w:sz w:val="18"/>
                <w:szCs w:val="18"/>
              </w:rPr>
              <w:t>Symbol</w:t>
            </w:r>
          </w:p>
        </w:tc>
        <w:tc>
          <w:tcPr>
            <w:tcW w:w="2993" w:type="pct"/>
            <w:gridSpan w:val="2"/>
            <w:shd w:val="clear" w:color="auto" w:fill="C0C0C0"/>
            <w:vAlign w:val="center"/>
          </w:tcPr>
          <w:p w14:paraId="37DD4581" w14:textId="77777777" w:rsidR="005B2933" w:rsidRDefault="005B2933" w:rsidP="005524A1">
            <w:pPr>
              <w:rPr>
                <w:rFonts w:ascii="Calibri" w:hAnsi="Calibri" w:cs="Arial"/>
                <w:b/>
                <w:sz w:val="18"/>
                <w:szCs w:val="18"/>
              </w:rPr>
            </w:pPr>
            <w:r>
              <w:rPr>
                <w:rFonts w:ascii="Calibri" w:hAnsi="Calibri" w:cs="Arial"/>
                <w:b/>
                <w:sz w:val="18"/>
                <w:szCs w:val="18"/>
              </w:rPr>
              <w:t>Parameter</w:t>
            </w:r>
          </w:p>
        </w:tc>
        <w:tc>
          <w:tcPr>
            <w:tcW w:w="476" w:type="pct"/>
            <w:shd w:val="clear" w:color="auto" w:fill="C0C0C0"/>
            <w:vAlign w:val="center"/>
          </w:tcPr>
          <w:p w14:paraId="3EC039C9" w14:textId="77777777" w:rsidR="005B2933" w:rsidRDefault="00DF3993" w:rsidP="005524A1">
            <w:pPr>
              <w:rPr>
                <w:rFonts w:ascii="Calibri" w:hAnsi="Calibri" w:cs="Arial"/>
                <w:b/>
                <w:sz w:val="18"/>
                <w:szCs w:val="18"/>
              </w:rPr>
            </w:pPr>
            <w:r>
              <w:rPr>
                <w:rFonts w:ascii="Calibri" w:hAnsi="Calibri" w:cs="Arial" w:hint="eastAsia"/>
                <w:b/>
                <w:sz w:val="18"/>
                <w:szCs w:val="18"/>
              </w:rPr>
              <w:t>M</w:t>
            </w:r>
            <w:r>
              <w:rPr>
                <w:rFonts w:ascii="Calibri" w:hAnsi="Calibri" w:cs="Arial"/>
                <w:b/>
                <w:sz w:val="18"/>
                <w:szCs w:val="18"/>
              </w:rPr>
              <w:t>in</w:t>
            </w:r>
          </w:p>
        </w:tc>
        <w:tc>
          <w:tcPr>
            <w:tcW w:w="476" w:type="pct"/>
            <w:shd w:val="clear" w:color="auto" w:fill="C0C0C0"/>
            <w:vAlign w:val="center"/>
          </w:tcPr>
          <w:p w14:paraId="6F759847" w14:textId="77777777" w:rsidR="005B2933" w:rsidRDefault="005B2933" w:rsidP="005524A1">
            <w:pPr>
              <w:rPr>
                <w:rFonts w:ascii="Calibri" w:hAnsi="Calibri" w:cs="Arial"/>
                <w:b/>
                <w:sz w:val="18"/>
                <w:szCs w:val="18"/>
              </w:rPr>
            </w:pPr>
            <w:r>
              <w:rPr>
                <w:rFonts w:ascii="Calibri" w:hAnsi="Calibri" w:cs="Arial"/>
                <w:b/>
                <w:sz w:val="18"/>
                <w:szCs w:val="18"/>
              </w:rPr>
              <w:t>Max</w:t>
            </w:r>
          </w:p>
        </w:tc>
        <w:tc>
          <w:tcPr>
            <w:tcW w:w="459" w:type="pct"/>
            <w:shd w:val="clear" w:color="auto" w:fill="C0C0C0"/>
            <w:vAlign w:val="center"/>
          </w:tcPr>
          <w:p w14:paraId="0D5FC7D8" w14:textId="77777777" w:rsidR="005B2933" w:rsidRDefault="005B2933" w:rsidP="005524A1">
            <w:pPr>
              <w:rPr>
                <w:rFonts w:ascii="Calibri" w:hAnsi="Calibri" w:cs="Arial"/>
                <w:b/>
                <w:sz w:val="18"/>
                <w:szCs w:val="18"/>
              </w:rPr>
            </w:pPr>
            <w:r>
              <w:rPr>
                <w:rFonts w:ascii="Calibri" w:hAnsi="Calibri" w:cs="Arial"/>
                <w:b/>
                <w:sz w:val="18"/>
                <w:szCs w:val="18"/>
              </w:rPr>
              <w:t>Unit</w:t>
            </w:r>
          </w:p>
        </w:tc>
      </w:tr>
      <w:tr w:rsidR="005F478E" w14:paraId="74E1B651" w14:textId="77777777" w:rsidTr="00C27E1F">
        <w:trPr>
          <w:trHeight w:val="300"/>
        </w:trPr>
        <w:tc>
          <w:tcPr>
            <w:tcW w:w="596" w:type="pct"/>
            <w:vAlign w:val="center"/>
          </w:tcPr>
          <w:p w14:paraId="59CD063E" w14:textId="77777777" w:rsidR="005F478E" w:rsidRPr="002314F5" w:rsidRDefault="005F478E" w:rsidP="00566A84">
            <w:pPr>
              <w:rPr>
                <w:rFonts w:ascii="Calibri" w:hAnsi="Calibri" w:cs="Arial"/>
                <w:sz w:val="18"/>
                <w:szCs w:val="18"/>
              </w:rPr>
            </w:pPr>
            <w:r w:rsidRPr="002314F5">
              <w:rPr>
                <w:rFonts w:ascii="Calibri" w:hAnsi="Calibri" w:cs="Arial"/>
                <w:sz w:val="18"/>
                <w:szCs w:val="18"/>
              </w:rPr>
              <w:t>I</w:t>
            </w:r>
            <w:r w:rsidRPr="00D66E02">
              <w:rPr>
                <w:rFonts w:ascii="Calibri" w:hAnsi="Calibri" w:cs="Arial"/>
                <w:sz w:val="18"/>
                <w:szCs w:val="18"/>
                <w:vertAlign w:val="subscript"/>
              </w:rPr>
              <w:t>I/O</w:t>
            </w:r>
          </w:p>
        </w:tc>
        <w:tc>
          <w:tcPr>
            <w:tcW w:w="2993" w:type="pct"/>
            <w:gridSpan w:val="2"/>
            <w:vAlign w:val="center"/>
          </w:tcPr>
          <w:p w14:paraId="29754CD2" w14:textId="77777777" w:rsidR="005F478E" w:rsidRPr="002314F5" w:rsidRDefault="00951015" w:rsidP="00566A84">
            <w:pPr>
              <w:rPr>
                <w:rFonts w:ascii="Calibri" w:hAnsi="Calibri" w:cs="Arial"/>
                <w:sz w:val="18"/>
                <w:szCs w:val="18"/>
              </w:rPr>
            </w:pPr>
            <w:r>
              <w:rPr>
                <w:rFonts w:ascii="Calibri" w:hAnsi="Calibri" w:cs="Arial"/>
                <w:sz w:val="18"/>
                <w:szCs w:val="18"/>
              </w:rPr>
              <w:t>In/Out Current for Input and O</w:t>
            </w:r>
            <w:r w:rsidR="005F478E" w:rsidRPr="002314F5">
              <w:rPr>
                <w:rFonts w:ascii="Calibri" w:hAnsi="Calibri" w:cs="Arial"/>
                <w:sz w:val="18"/>
                <w:szCs w:val="18"/>
              </w:rPr>
              <w:t>utput</w:t>
            </w:r>
          </w:p>
        </w:tc>
        <w:tc>
          <w:tcPr>
            <w:tcW w:w="476" w:type="pct"/>
            <w:vAlign w:val="center"/>
          </w:tcPr>
          <w:p w14:paraId="1410D508" w14:textId="77777777" w:rsidR="005F478E" w:rsidRPr="002314F5" w:rsidRDefault="005F478E" w:rsidP="00566A84">
            <w:pPr>
              <w:rPr>
                <w:rFonts w:ascii="Calibri" w:hAnsi="Calibri" w:cs="Arial"/>
                <w:sz w:val="18"/>
                <w:szCs w:val="18"/>
              </w:rPr>
            </w:pPr>
            <w:r w:rsidRPr="002314F5">
              <w:rPr>
                <w:rFonts w:ascii="Calibri" w:hAnsi="Calibri" w:cs="Arial" w:hint="eastAsia"/>
                <w:sz w:val="18"/>
                <w:szCs w:val="18"/>
              </w:rPr>
              <w:t>-40</w:t>
            </w:r>
          </w:p>
        </w:tc>
        <w:tc>
          <w:tcPr>
            <w:tcW w:w="476" w:type="pct"/>
            <w:vAlign w:val="center"/>
          </w:tcPr>
          <w:p w14:paraId="64C944FB" w14:textId="77777777" w:rsidR="005F478E" w:rsidRPr="002314F5" w:rsidRDefault="005F478E" w:rsidP="00566A84">
            <w:pPr>
              <w:rPr>
                <w:rFonts w:ascii="Calibri" w:hAnsi="Calibri" w:cs="Arial"/>
                <w:sz w:val="18"/>
                <w:szCs w:val="18"/>
              </w:rPr>
            </w:pPr>
            <w:r w:rsidRPr="002314F5">
              <w:rPr>
                <w:rFonts w:ascii="Calibri" w:hAnsi="Calibri" w:cs="Arial" w:hint="eastAsia"/>
                <w:sz w:val="18"/>
                <w:szCs w:val="18"/>
              </w:rPr>
              <w:t>40</w:t>
            </w:r>
          </w:p>
        </w:tc>
        <w:tc>
          <w:tcPr>
            <w:tcW w:w="459" w:type="pct"/>
            <w:vAlign w:val="center"/>
          </w:tcPr>
          <w:p w14:paraId="1868506A" w14:textId="77777777" w:rsidR="005F478E" w:rsidRPr="002314F5" w:rsidRDefault="005F478E" w:rsidP="00566A84">
            <w:pPr>
              <w:rPr>
                <w:rFonts w:ascii="Calibri" w:hAnsi="Calibri" w:cs="Arial"/>
                <w:sz w:val="18"/>
                <w:szCs w:val="18"/>
              </w:rPr>
            </w:pPr>
            <w:r w:rsidRPr="002314F5">
              <w:rPr>
                <w:rFonts w:ascii="Calibri" w:hAnsi="Calibri" w:cs="Arial"/>
                <w:sz w:val="18"/>
                <w:szCs w:val="18"/>
              </w:rPr>
              <w:t>mA</w:t>
            </w:r>
          </w:p>
        </w:tc>
      </w:tr>
      <w:tr w:rsidR="005F478E" w14:paraId="48509F87" w14:textId="77777777" w:rsidTr="00C27E1F">
        <w:trPr>
          <w:trHeight w:val="300"/>
        </w:trPr>
        <w:tc>
          <w:tcPr>
            <w:tcW w:w="596" w:type="pct"/>
            <w:vAlign w:val="center"/>
          </w:tcPr>
          <w:p w14:paraId="121C2A07" w14:textId="77777777" w:rsidR="005F478E" w:rsidRPr="00F27063" w:rsidRDefault="00BA355F" w:rsidP="00566A84">
            <w:pPr>
              <w:rPr>
                <w:rFonts w:ascii="Calibri" w:hAnsi="Calibri" w:cs="Arial"/>
                <w:sz w:val="18"/>
                <w:szCs w:val="18"/>
              </w:rPr>
            </w:pPr>
            <w:r>
              <w:rPr>
                <w:rFonts w:ascii="Calibri" w:hAnsi="Calibri" w:cs="Arial"/>
                <w:sz w:val="18"/>
                <w:szCs w:val="18"/>
              </w:rPr>
              <w:t>CHG-IN</w:t>
            </w:r>
          </w:p>
        </w:tc>
        <w:tc>
          <w:tcPr>
            <w:tcW w:w="2993" w:type="pct"/>
            <w:gridSpan w:val="2"/>
            <w:vAlign w:val="center"/>
          </w:tcPr>
          <w:p w14:paraId="5D8517E5" w14:textId="77777777" w:rsidR="005F478E" w:rsidRPr="00F27063" w:rsidRDefault="005F478E" w:rsidP="00566A84">
            <w:pPr>
              <w:rPr>
                <w:rFonts w:ascii="Calibri" w:hAnsi="Calibri" w:cs="Arial"/>
                <w:sz w:val="18"/>
                <w:szCs w:val="18"/>
              </w:rPr>
            </w:pPr>
            <w:r w:rsidRPr="00F27063">
              <w:rPr>
                <w:rFonts w:ascii="Calibri" w:hAnsi="Calibri" w:cs="Arial"/>
                <w:sz w:val="18"/>
                <w:szCs w:val="18"/>
              </w:rPr>
              <w:t xml:space="preserve">Supply Voltage for </w:t>
            </w:r>
            <w:r w:rsidR="00BA355F">
              <w:rPr>
                <w:rFonts w:ascii="Calibri" w:hAnsi="Calibri" w:cs="Arial"/>
                <w:sz w:val="18"/>
                <w:szCs w:val="18"/>
              </w:rPr>
              <w:t>Charge-In</w:t>
            </w:r>
          </w:p>
        </w:tc>
        <w:tc>
          <w:tcPr>
            <w:tcW w:w="476" w:type="pct"/>
            <w:vAlign w:val="center"/>
          </w:tcPr>
          <w:p w14:paraId="55F2A5B9" w14:textId="77777777" w:rsidR="005F478E" w:rsidRPr="00F27063" w:rsidRDefault="005F478E" w:rsidP="00566A84">
            <w:pPr>
              <w:rPr>
                <w:rFonts w:ascii="Calibri" w:hAnsi="Calibri" w:cs="Arial"/>
                <w:sz w:val="18"/>
                <w:szCs w:val="18"/>
              </w:rPr>
            </w:pPr>
            <w:r w:rsidRPr="00F27063">
              <w:rPr>
                <w:rFonts w:ascii="Calibri" w:hAnsi="Calibri" w:cs="Arial"/>
                <w:sz w:val="18"/>
                <w:szCs w:val="18"/>
              </w:rPr>
              <w:t>-0.3</w:t>
            </w:r>
          </w:p>
        </w:tc>
        <w:tc>
          <w:tcPr>
            <w:tcW w:w="476" w:type="pct"/>
            <w:vAlign w:val="center"/>
          </w:tcPr>
          <w:p w14:paraId="58CC9BDF" w14:textId="77777777" w:rsidR="005F478E" w:rsidRPr="00F27063" w:rsidRDefault="00373249" w:rsidP="00566A84">
            <w:pPr>
              <w:rPr>
                <w:rFonts w:ascii="Calibri" w:hAnsi="Calibri" w:cs="Arial"/>
                <w:sz w:val="18"/>
                <w:szCs w:val="18"/>
              </w:rPr>
            </w:pPr>
            <w:r>
              <w:rPr>
                <w:rFonts w:ascii="Calibri" w:hAnsi="Calibri" w:cs="Arial"/>
                <w:sz w:val="18"/>
                <w:szCs w:val="18"/>
              </w:rPr>
              <w:t>6.0</w:t>
            </w:r>
          </w:p>
        </w:tc>
        <w:tc>
          <w:tcPr>
            <w:tcW w:w="459" w:type="pct"/>
            <w:vAlign w:val="center"/>
          </w:tcPr>
          <w:p w14:paraId="3C84A8E8" w14:textId="77777777" w:rsidR="005F478E" w:rsidRPr="00F27063" w:rsidRDefault="005F478E" w:rsidP="00566A84">
            <w:pPr>
              <w:rPr>
                <w:rFonts w:ascii="Calibri" w:hAnsi="Calibri" w:cs="Arial"/>
                <w:sz w:val="18"/>
                <w:szCs w:val="18"/>
              </w:rPr>
            </w:pPr>
            <w:r w:rsidRPr="00F27063">
              <w:rPr>
                <w:rFonts w:ascii="Calibri" w:hAnsi="Calibri" w:cs="Arial"/>
                <w:sz w:val="18"/>
                <w:szCs w:val="18"/>
              </w:rPr>
              <w:t>V</w:t>
            </w:r>
          </w:p>
        </w:tc>
      </w:tr>
      <w:tr w:rsidR="005F478E" w14:paraId="75A8438C" w14:textId="77777777" w:rsidTr="00C27E1F">
        <w:trPr>
          <w:trHeight w:val="300"/>
        </w:trPr>
        <w:tc>
          <w:tcPr>
            <w:tcW w:w="596" w:type="pct"/>
            <w:vAlign w:val="center"/>
          </w:tcPr>
          <w:p w14:paraId="5804D050" w14:textId="77777777" w:rsidR="005F478E" w:rsidRPr="00F27063" w:rsidRDefault="00BA355F" w:rsidP="008A2721">
            <w:pPr>
              <w:rPr>
                <w:rFonts w:ascii="Calibri" w:hAnsi="Calibri" w:cs="Arial"/>
                <w:sz w:val="18"/>
                <w:szCs w:val="18"/>
              </w:rPr>
            </w:pPr>
            <w:r>
              <w:rPr>
                <w:rFonts w:ascii="Calibri" w:hAnsi="Calibri" w:cs="Arial"/>
                <w:sz w:val="18"/>
                <w:szCs w:val="18"/>
              </w:rPr>
              <w:t>BAT</w:t>
            </w:r>
          </w:p>
        </w:tc>
        <w:tc>
          <w:tcPr>
            <w:tcW w:w="2993" w:type="pct"/>
            <w:gridSpan w:val="2"/>
            <w:vAlign w:val="center"/>
          </w:tcPr>
          <w:p w14:paraId="4BB877D6" w14:textId="77777777" w:rsidR="005F478E" w:rsidRPr="00F27063" w:rsidRDefault="005F478E" w:rsidP="008A2721">
            <w:pPr>
              <w:rPr>
                <w:rFonts w:ascii="Calibri" w:hAnsi="Calibri" w:cs="Arial"/>
                <w:sz w:val="18"/>
                <w:szCs w:val="18"/>
              </w:rPr>
            </w:pPr>
            <w:r w:rsidRPr="00F27063">
              <w:rPr>
                <w:rFonts w:ascii="Calibri" w:hAnsi="Calibri" w:cs="Arial"/>
                <w:sz w:val="18"/>
                <w:szCs w:val="18"/>
              </w:rPr>
              <w:t xml:space="preserve">Supply Voltage for </w:t>
            </w:r>
            <w:r w:rsidR="00BA355F">
              <w:rPr>
                <w:rFonts w:ascii="Calibri" w:hAnsi="Calibri" w:cs="Arial"/>
                <w:sz w:val="18"/>
                <w:szCs w:val="18"/>
              </w:rPr>
              <w:t>Battery-in</w:t>
            </w:r>
          </w:p>
        </w:tc>
        <w:tc>
          <w:tcPr>
            <w:tcW w:w="476" w:type="pct"/>
            <w:vAlign w:val="center"/>
          </w:tcPr>
          <w:p w14:paraId="7EDA205C" w14:textId="77777777" w:rsidR="005F478E" w:rsidRPr="00F27063" w:rsidRDefault="005F478E" w:rsidP="00566A84">
            <w:pPr>
              <w:rPr>
                <w:rFonts w:ascii="Calibri" w:hAnsi="Calibri" w:cs="Arial"/>
                <w:sz w:val="18"/>
                <w:szCs w:val="18"/>
              </w:rPr>
            </w:pPr>
            <w:r w:rsidRPr="00F27063">
              <w:rPr>
                <w:rFonts w:ascii="Calibri" w:hAnsi="Calibri" w:cs="Arial"/>
                <w:sz w:val="18"/>
                <w:szCs w:val="18"/>
              </w:rPr>
              <w:t>-0.3</w:t>
            </w:r>
          </w:p>
        </w:tc>
        <w:tc>
          <w:tcPr>
            <w:tcW w:w="476" w:type="pct"/>
            <w:vAlign w:val="center"/>
          </w:tcPr>
          <w:p w14:paraId="11185E8A" w14:textId="77777777" w:rsidR="005F478E" w:rsidRPr="00F27063" w:rsidRDefault="00373249" w:rsidP="00566A84">
            <w:pPr>
              <w:rPr>
                <w:rFonts w:ascii="Calibri" w:hAnsi="Calibri" w:cs="Arial"/>
                <w:sz w:val="18"/>
                <w:szCs w:val="18"/>
              </w:rPr>
            </w:pPr>
            <w:r>
              <w:rPr>
                <w:rFonts w:ascii="Calibri" w:hAnsi="Calibri" w:cs="Arial"/>
                <w:sz w:val="18"/>
                <w:szCs w:val="18"/>
              </w:rPr>
              <w:t>4.2</w:t>
            </w:r>
          </w:p>
        </w:tc>
        <w:tc>
          <w:tcPr>
            <w:tcW w:w="459" w:type="pct"/>
            <w:vAlign w:val="center"/>
          </w:tcPr>
          <w:p w14:paraId="6EEF8402" w14:textId="77777777" w:rsidR="005F478E" w:rsidRPr="00F27063" w:rsidRDefault="005F478E" w:rsidP="00566A84">
            <w:pPr>
              <w:rPr>
                <w:rFonts w:ascii="Calibri" w:hAnsi="Calibri" w:cs="Arial"/>
                <w:sz w:val="18"/>
                <w:szCs w:val="18"/>
              </w:rPr>
            </w:pPr>
            <w:r w:rsidRPr="00F27063">
              <w:rPr>
                <w:rFonts w:ascii="Calibri" w:hAnsi="Calibri" w:cs="Arial"/>
                <w:sz w:val="18"/>
                <w:szCs w:val="18"/>
              </w:rPr>
              <w:t>V</w:t>
            </w:r>
          </w:p>
        </w:tc>
      </w:tr>
      <w:tr w:rsidR="00896ADF" w14:paraId="2CEC6214" w14:textId="77777777" w:rsidTr="00C27E1F">
        <w:trPr>
          <w:trHeight w:val="300"/>
        </w:trPr>
        <w:tc>
          <w:tcPr>
            <w:tcW w:w="596" w:type="pct"/>
            <w:vAlign w:val="center"/>
          </w:tcPr>
          <w:p w14:paraId="533457C1" w14:textId="77777777" w:rsidR="00896ADF" w:rsidRDefault="00BA355F" w:rsidP="00A04B04">
            <w:pPr>
              <w:rPr>
                <w:rFonts w:ascii="Calibri" w:hAnsi="Calibri" w:cs="Arial"/>
                <w:sz w:val="18"/>
                <w:szCs w:val="18"/>
              </w:rPr>
            </w:pPr>
            <w:r>
              <w:rPr>
                <w:rFonts w:ascii="Calibri" w:hAnsi="Calibri" w:cs="Arial"/>
                <w:sz w:val="18"/>
                <w:szCs w:val="18"/>
              </w:rPr>
              <w:t>VBus</w:t>
            </w:r>
          </w:p>
        </w:tc>
        <w:tc>
          <w:tcPr>
            <w:tcW w:w="2993" w:type="pct"/>
            <w:gridSpan w:val="2"/>
            <w:vAlign w:val="center"/>
          </w:tcPr>
          <w:p w14:paraId="1A1777BC" w14:textId="77777777" w:rsidR="00896ADF" w:rsidRPr="00F27063" w:rsidRDefault="0058220A" w:rsidP="00A04B04">
            <w:pPr>
              <w:rPr>
                <w:rFonts w:ascii="Calibri" w:hAnsi="Calibri" w:cs="Arial"/>
                <w:sz w:val="18"/>
                <w:szCs w:val="18"/>
              </w:rPr>
            </w:pPr>
            <w:r>
              <w:rPr>
                <w:rFonts w:ascii="Calibri" w:hAnsi="Calibri" w:cs="Arial"/>
                <w:sz w:val="18"/>
                <w:szCs w:val="18"/>
              </w:rPr>
              <w:t xml:space="preserve">Supply Voltage for </w:t>
            </w:r>
            <w:r w:rsidR="00BA355F">
              <w:rPr>
                <w:rFonts w:ascii="Calibri" w:hAnsi="Calibri" w:cs="Arial"/>
                <w:sz w:val="18"/>
                <w:szCs w:val="18"/>
              </w:rPr>
              <w:t>Vbus</w:t>
            </w:r>
          </w:p>
        </w:tc>
        <w:tc>
          <w:tcPr>
            <w:tcW w:w="476" w:type="pct"/>
            <w:vAlign w:val="center"/>
          </w:tcPr>
          <w:p w14:paraId="11591B00" w14:textId="77777777" w:rsidR="00896ADF" w:rsidRPr="00F27063" w:rsidRDefault="00896ADF" w:rsidP="00A04B04">
            <w:pPr>
              <w:rPr>
                <w:rFonts w:ascii="Calibri" w:hAnsi="Calibri" w:cs="Arial"/>
                <w:sz w:val="18"/>
                <w:szCs w:val="18"/>
              </w:rPr>
            </w:pPr>
            <w:r>
              <w:rPr>
                <w:rFonts w:ascii="Calibri" w:hAnsi="Calibri" w:cs="Arial"/>
                <w:sz w:val="18"/>
                <w:szCs w:val="18"/>
              </w:rPr>
              <w:t>-0.3</w:t>
            </w:r>
          </w:p>
        </w:tc>
        <w:tc>
          <w:tcPr>
            <w:tcW w:w="476" w:type="pct"/>
            <w:vAlign w:val="center"/>
          </w:tcPr>
          <w:p w14:paraId="226D8F37" w14:textId="77777777" w:rsidR="00896ADF" w:rsidRPr="00F27063" w:rsidRDefault="00373249" w:rsidP="00A04B04">
            <w:pPr>
              <w:rPr>
                <w:rFonts w:ascii="Calibri" w:hAnsi="Calibri" w:cs="Arial"/>
                <w:sz w:val="18"/>
                <w:szCs w:val="18"/>
              </w:rPr>
            </w:pPr>
            <w:r>
              <w:rPr>
                <w:rFonts w:ascii="Calibri" w:hAnsi="Calibri" w:cs="Arial"/>
                <w:sz w:val="18"/>
                <w:szCs w:val="18"/>
              </w:rPr>
              <w:t>5.0</w:t>
            </w:r>
          </w:p>
        </w:tc>
        <w:tc>
          <w:tcPr>
            <w:tcW w:w="459" w:type="pct"/>
            <w:vAlign w:val="center"/>
          </w:tcPr>
          <w:p w14:paraId="601BFE01" w14:textId="77777777" w:rsidR="00896ADF" w:rsidRPr="00F27063" w:rsidRDefault="00896ADF" w:rsidP="00A04B04">
            <w:pPr>
              <w:rPr>
                <w:rFonts w:ascii="Calibri" w:hAnsi="Calibri" w:cs="Arial"/>
                <w:sz w:val="18"/>
                <w:szCs w:val="18"/>
              </w:rPr>
            </w:pPr>
            <w:r>
              <w:rPr>
                <w:rFonts w:ascii="Calibri" w:hAnsi="Calibri" w:cs="Arial"/>
                <w:sz w:val="18"/>
                <w:szCs w:val="18"/>
              </w:rPr>
              <w:t>V</w:t>
            </w:r>
          </w:p>
        </w:tc>
      </w:tr>
      <w:tr w:rsidR="00896ADF" w14:paraId="4B1B5CC8" w14:textId="77777777" w:rsidTr="00C27E1F">
        <w:trPr>
          <w:trHeight w:val="300"/>
        </w:trPr>
        <w:tc>
          <w:tcPr>
            <w:tcW w:w="596" w:type="pct"/>
            <w:vAlign w:val="center"/>
          </w:tcPr>
          <w:p w14:paraId="037B5A75" w14:textId="77777777" w:rsidR="00896ADF" w:rsidRPr="002314F5" w:rsidRDefault="00896ADF" w:rsidP="00566A84">
            <w:pPr>
              <w:rPr>
                <w:rFonts w:ascii="Calibri" w:hAnsi="Calibri" w:cs="Arial"/>
                <w:sz w:val="18"/>
                <w:szCs w:val="18"/>
              </w:rPr>
            </w:pPr>
            <w:r w:rsidRPr="002314F5">
              <w:rPr>
                <w:rFonts w:ascii="Calibri" w:hAnsi="Calibri" w:cs="Arial" w:hint="eastAsia"/>
                <w:sz w:val="18"/>
                <w:szCs w:val="18"/>
              </w:rPr>
              <w:t>T</w:t>
            </w:r>
            <w:r w:rsidRPr="005F478E">
              <w:rPr>
                <w:rFonts w:ascii="Calibri" w:hAnsi="Calibri" w:cs="Arial" w:hint="eastAsia"/>
                <w:sz w:val="18"/>
                <w:szCs w:val="18"/>
                <w:vertAlign w:val="subscript"/>
              </w:rPr>
              <w:t>STG</w:t>
            </w:r>
          </w:p>
        </w:tc>
        <w:tc>
          <w:tcPr>
            <w:tcW w:w="2993" w:type="pct"/>
            <w:gridSpan w:val="2"/>
            <w:vAlign w:val="center"/>
          </w:tcPr>
          <w:p w14:paraId="2E49EF08" w14:textId="77777777" w:rsidR="00896ADF" w:rsidRPr="002314F5" w:rsidRDefault="00896ADF" w:rsidP="00566A84">
            <w:pPr>
              <w:rPr>
                <w:rFonts w:ascii="Calibri" w:hAnsi="Calibri" w:cs="Arial"/>
                <w:sz w:val="18"/>
                <w:szCs w:val="18"/>
              </w:rPr>
            </w:pPr>
            <w:r w:rsidRPr="002314F5">
              <w:rPr>
                <w:rFonts w:ascii="Calibri" w:hAnsi="Calibri" w:cs="Arial"/>
                <w:sz w:val="18"/>
                <w:szCs w:val="18"/>
              </w:rPr>
              <w:t>Storage Temperature</w:t>
            </w:r>
          </w:p>
        </w:tc>
        <w:tc>
          <w:tcPr>
            <w:tcW w:w="476" w:type="pct"/>
            <w:vAlign w:val="center"/>
          </w:tcPr>
          <w:p w14:paraId="6563C60B" w14:textId="77777777" w:rsidR="00896ADF" w:rsidRPr="002314F5" w:rsidRDefault="00896ADF" w:rsidP="00566A84">
            <w:pPr>
              <w:rPr>
                <w:rFonts w:ascii="Calibri" w:hAnsi="Calibri" w:cs="Arial"/>
                <w:sz w:val="18"/>
                <w:szCs w:val="18"/>
              </w:rPr>
            </w:pPr>
            <w:r w:rsidRPr="002314F5">
              <w:rPr>
                <w:rFonts w:ascii="Calibri" w:hAnsi="Calibri" w:cs="Arial" w:hint="eastAsia"/>
                <w:sz w:val="18"/>
                <w:szCs w:val="18"/>
              </w:rPr>
              <w:t>-40</w:t>
            </w:r>
          </w:p>
        </w:tc>
        <w:tc>
          <w:tcPr>
            <w:tcW w:w="476" w:type="pct"/>
            <w:vAlign w:val="center"/>
          </w:tcPr>
          <w:p w14:paraId="3FB1806B" w14:textId="77777777" w:rsidR="00896ADF" w:rsidRPr="002314F5" w:rsidRDefault="00896ADF" w:rsidP="00566A84">
            <w:pPr>
              <w:rPr>
                <w:rFonts w:ascii="Calibri" w:hAnsi="Calibri" w:cs="Arial"/>
                <w:sz w:val="18"/>
                <w:szCs w:val="18"/>
              </w:rPr>
            </w:pPr>
            <w:r w:rsidRPr="002314F5">
              <w:rPr>
                <w:rFonts w:ascii="Calibri" w:hAnsi="Calibri" w:cs="Arial"/>
                <w:sz w:val="18"/>
                <w:szCs w:val="18"/>
              </w:rPr>
              <w:t>125</w:t>
            </w:r>
          </w:p>
        </w:tc>
        <w:tc>
          <w:tcPr>
            <w:tcW w:w="459" w:type="pct"/>
            <w:vAlign w:val="center"/>
          </w:tcPr>
          <w:p w14:paraId="17985C58" w14:textId="77777777" w:rsidR="00896ADF" w:rsidRPr="002314F5" w:rsidRDefault="00896ADF" w:rsidP="00566A84">
            <w:pPr>
              <w:rPr>
                <w:rFonts w:ascii="Calibri" w:hAnsi="Calibri" w:cs="Arial"/>
                <w:sz w:val="18"/>
                <w:szCs w:val="18"/>
              </w:rPr>
            </w:pPr>
            <w:r w:rsidRPr="002314F5">
              <w:rPr>
                <w:rFonts w:ascii="Calibri" w:hAnsi="Calibri" w:cs="Arial"/>
                <w:sz w:val="18"/>
                <w:szCs w:val="18"/>
              </w:rPr>
              <w:t>°C</w:t>
            </w:r>
          </w:p>
        </w:tc>
      </w:tr>
      <w:tr w:rsidR="00C27E1F" w14:paraId="2338F371" w14:textId="77777777" w:rsidTr="00C27E1F">
        <w:trPr>
          <w:trHeight w:val="136"/>
        </w:trPr>
        <w:tc>
          <w:tcPr>
            <w:tcW w:w="596" w:type="pct"/>
            <w:vMerge w:val="restart"/>
            <w:vAlign w:val="center"/>
          </w:tcPr>
          <w:p w14:paraId="73C34310" w14:textId="77777777" w:rsidR="00C27E1F" w:rsidRPr="00DC64CE" w:rsidRDefault="00C27E1F" w:rsidP="00566A84">
            <w:pPr>
              <w:rPr>
                <w:rFonts w:ascii="Calibri" w:hAnsi="Calibri" w:cs="Calibri"/>
                <w:sz w:val="18"/>
                <w:szCs w:val="18"/>
              </w:rPr>
            </w:pPr>
            <w:r w:rsidRPr="00DC64CE">
              <w:rPr>
                <w:rFonts w:ascii="Calibri" w:hAnsi="Calibri" w:cs="Calibri"/>
                <w:sz w:val="18"/>
                <w:szCs w:val="18"/>
              </w:rPr>
              <w:t>V</w:t>
            </w:r>
            <w:r w:rsidRPr="00DC64CE">
              <w:rPr>
                <w:rFonts w:ascii="Calibri" w:hAnsi="Calibri" w:cs="Calibri"/>
                <w:sz w:val="18"/>
                <w:szCs w:val="18"/>
                <w:vertAlign w:val="subscript"/>
              </w:rPr>
              <w:t>ESD</w:t>
            </w:r>
          </w:p>
        </w:tc>
        <w:tc>
          <w:tcPr>
            <w:tcW w:w="1596" w:type="pct"/>
            <w:vMerge w:val="restart"/>
            <w:vAlign w:val="center"/>
          </w:tcPr>
          <w:p w14:paraId="24F0B7EC" w14:textId="77777777" w:rsidR="00C27E1F" w:rsidRPr="00DC64CE" w:rsidRDefault="00C27E1F" w:rsidP="00566A84">
            <w:pPr>
              <w:rPr>
                <w:rFonts w:ascii="Calibri" w:hAnsi="Calibri" w:cs="Calibri"/>
                <w:sz w:val="18"/>
                <w:szCs w:val="18"/>
              </w:rPr>
            </w:pPr>
            <w:r w:rsidRPr="00DC64CE">
              <w:rPr>
                <w:rFonts w:ascii="Calibri" w:hAnsi="Calibri" w:cs="Calibri"/>
                <w:sz w:val="18"/>
                <w:szCs w:val="18"/>
              </w:rPr>
              <w:t>Electrostatic Discharge</w:t>
            </w:r>
          </w:p>
        </w:tc>
        <w:tc>
          <w:tcPr>
            <w:tcW w:w="1397" w:type="pct"/>
            <w:vAlign w:val="center"/>
          </w:tcPr>
          <w:p w14:paraId="41CC9CFF"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Human Body Model(HBM)</w:t>
            </w:r>
            <w:hyperlink w:anchor="_Hlk436403373" w:history="1" w:docLocation="1,25355,25358,0,,(1)">
              <w:r w:rsidRPr="00DC64CE">
                <w:rPr>
                  <w:rStyle w:val="Hyperlink"/>
                  <w:rFonts w:ascii="Calibri" w:hAnsi="Calibri" w:cs="Calibri"/>
                  <w:sz w:val="18"/>
                  <w:szCs w:val="18"/>
                  <w:u w:val="none"/>
                  <w:vertAlign w:val="superscript"/>
                </w:rPr>
                <w:t>(1)</w:t>
              </w:r>
            </w:hyperlink>
          </w:p>
        </w:tc>
        <w:tc>
          <w:tcPr>
            <w:tcW w:w="476" w:type="pct"/>
            <w:vAlign w:val="center"/>
          </w:tcPr>
          <w:p w14:paraId="61AFA851"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-4000</w:t>
            </w:r>
          </w:p>
        </w:tc>
        <w:tc>
          <w:tcPr>
            <w:tcW w:w="476" w:type="pct"/>
            <w:vAlign w:val="center"/>
          </w:tcPr>
          <w:p w14:paraId="2AD928C8"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4000</w:t>
            </w:r>
          </w:p>
        </w:tc>
        <w:tc>
          <w:tcPr>
            <w:tcW w:w="459" w:type="pct"/>
            <w:vAlign w:val="center"/>
          </w:tcPr>
          <w:p w14:paraId="67FE5613"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V</w:t>
            </w:r>
          </w:p>
        </w:tc>
      </w:tr>
      <w:tr w:rsidR="00C27E1F" w14:paraId="2B1AEDDD" w14:textId="77777777" w:rsidTr="00C27E1F">
        <w:trPr>
          <w:trHeight w:val="136"/>
        </w:trPr>
        <w:tc>
          <w:tcPr>
            <w:tcW w:w="596" w:type="pct"/>
            <w:vMerge/>
            <w:vAlign w:val="center"/>
          </w:tcPr>
          <w:p w14:paraId="5ADFF60A" w14:textId="77777777" w:rsidR="00C27E1F" w:rsidRPr="00DC64CE" w:rsidRDefault="00C27E1F" w:rsidP="00566A84">
            <w:pPr>
              <w:rPr>
                <w:rFonts w:ascii="Calibri" w:hAnsi="Calibri" w:cs="Calibri"/>
                <w:sz w:val="18"/>
                <w:szCs w:val="18"/>
              </w:rPr>
            </w:pPr>
          </w:p>
        </w:tc>
        <w:tc>
          <w:tcPr>
            <w:tcW w:w="1596" w:type="pct"/>
            <w:vMerge/>
            <w:vAlign w:val="center"/>
          </w:tcPr>
          <w:p w14:paraId="5CEEBC1E" w14:textId="77777777" w:rsidR="00C27E1F" w:rsidRPr="00DC64CE" w:rsidRDefault="00C27E1F" w:rsidP="00566A84">
            <w:pPr>
              <w:rPr>
                <w:rFonts w:ascii="Calibri" w:hAnsi="Calibri" w:cs="Calibri"/>
                <w:sz w:val="18"/>
                <w:szCs w:val="18"/>
              </w:rPr>
            </w:pPr>
          </w:p>
        </w:tc>
        <w:tc>
          <w:tcPr>
            <w:tcW w:w="1397" w:type="pct"/>
            <w:vAlign w:val="center"/>
          </w:tcPr>
          <w:p w14:paraId="4DB3A69C"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Charged Device Model(CDM)</w:t>
            </w:r>
            <w:hyperlink w:anchor="_Hlk436403391" w:history="1" w:docLocation="1,25572,25575,0,,(2)">
              <w:r w:rsidRPr="00DC64CE">
                <w:rPr>
                  <w:rStyle w:val="Hyperlink"/>
                  <w:rFonts w:ascii="Calibri" w:hAnsi="Calibri" w:cs="Calibri"/>
                  <w:sz w:val="18"/>
                  <w:szCs w:val="18"/>
                  <w:u w:val="none"/>
                  <w:vertAlign w:val="superscript"/>
                </w:rPr>
                <w:t>(2)</w:t>
              </w:r>
            </w:hyperlink>
          </w:p>
        </w:tc>
        <w:tc>
          <w:tcPr>
            <w:tcW w:w="476" w:type="pct"/>
            <w:vAlign w:val="center"/>
          </w:tcPr>
          <w:p w14:paraId="000B951A" w14:textId="77777777" w:rsidR="00C27E1F" w:rsidRPr="00DC64CE" w:rsidRDefault="00111E93" w:rsidP="00886002">
            <w:pPr>
              <w:jc w:val="left"/>
              <w:rPr>
                <w:rFonts w:ascii="Calibri" w:hAnsi="Calibri" w:cs="Calibri"/>
                <w:sz w:val="18"/>
                <w:szCs w:val="18"/>
              </w:rPr>
            </w:pPr>
            <w:r w:rsidRPr="00DC64CE">
              <w:rPr>
                <w:rFonts w:ascii="Calibri" w:hAnsi="Calibri" w:cs="Calibri"/>
                <w:sz w:val="18"/>
                <w:szCs w:val="18"/>
              </w:rPr>
              <w:t>-50</w:t>
            </w:r>
            <w:r w:rsidR="00C27E1F" w:rsidRPr="00DC64CE">
              <w:rPr>
                <w:rFonts w:ascii="Calibri" w:hAnsi="Calibri" w:cs="Calibri"/>
                <w:sz w:val="18"/>
                <w:szCs w:val="18"/>
              </w:rPr>
              <w:t>0</w:t>
            </w:r>
          </w:p>
        </w:tc>
        <w:tc>
          <w:tcPr>
            <w:tcW w:w="476" w:type="pct"/>
            <w:vAlign w:val="center"/>
          </w:tcPr>
          <w:p w14:paraId="5763C589" w14:textId="77777777" w:rsidR="00C27E1F" w:rsidRPr="00DC64CE" w:rsidRDefault="00111E93" w:rsidP="00886002">
            <w:pPr>
              <w:jc w:val="left"/>
              <w:rPr>
                <w:rFonts w:ascii="Calibri" w:hAnsi="Calibri" w:cs="Calibri"/>
                <w:sz w:val="18"/>
                <w:szCs w:val="18"/>
              </w:rPr>
            </w:pPr>
            <w:r w:rsidRPr="00DC64CE">
              <w:rPr>
                <w:rFonts w:ascii="Calibri" w:hAnsi="Calibri" w:cs="Calibri"/>
                <w:sz w:val="18"/>
                <w:szCs w:val="18"/>
              </w:rPr>
              <w:t>50</w:t>
            </w:r>
            <w:r w:rsidR="00C27E1F" w:rsidRPr="00DC64CE">
              <w:rPr>
                <w:rFonts w:ascii="Calibri" w:hAnsi="Calibri" w:cs="Calibri"/>
                <w:sz w:val="18"/>
                <w:szCs w:val="18"/>
              </w:rPr>
              <w:t>0</w:t>
            </w:r>
          </w:p>
        </w:tc>
        <w:tc>
          <w:tcPr>
            <w:tcW w:w="459" w:type="pct"/>
            <w:vAlign w:val="center"/>
          </w:tcPr>
          <w:p w14:paraId="299DF05D"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V</w:t>
            </w:r>
          </w:p>
        </w:tc>
      </w:tr>
      <w:tr w:rsidR="00C27E1F" w14:paraId="1F256565" w14:textId="77777777" w:rsidTr="00C27E1F">
        <w:trPr>
          <w:trHeight w:val="300"/>
        </w:trPr>
        <w:tc>
          <w:tcPr>
            <w:tcW w:w="596" w:type="pct"/>
            <w:vMerge w:val="restart"/>
            <w:vAlign w:val="center"/>
          </w:tcPr>
          <w:p w14:paraId="4323F51A" w14:textId="77777777" w:rsidR="00C27E1F" w:rsidRPr="00DC64CE" w:rsidRDefault="00C27E1F" w:rsidP="00566A84">
            <w:pPr>
              <w:rPr>
                <w:rFonts w:ascii="Calibri" w:hAnsi="Calibri" w:cs="Calibri"/>
                <w:sz w:val="18"/>
                <w:szCs w:val="18"/>
              </w:rPr>
            </w:pPr>
            <w:r w:rsidRPr="00DC64CE">
              <w:rPr>
                <w:rFonts w:ascii="Calibri" w:hAnsi="Calibri" w:cs="Calibri"/>
                <w:sz w:val="18"/>
                <w:szCs w:val="18"/>
              </w:rPr>
              <w:t>I</w:t>
            </w:r>
            <w:r w:rsidRPr="00DC64CE">
              <w:rPr>
                <w:rFonts w:ascii="Calibri" w:hAnsi="Calibri" w:cs="Calibri"/>
                <w:sz w:val="18"/>
                <w:szCs w:val="18"/>
                <w:vertAlign w:val="subscript"/>
              </w:rPr>
              <w:t>Latch-up</w:t>
            </w:r>
          </w:p>
        </w:tc>
        <w:tc>
          <w:tcPr>
            <w:tcW w:w="2993" w:type="pct"/>
            <w:gridSpan w:val="2"/>
            <w:vAlign w:val="center"/>
          </w:tcPr>
          <w:p w14:paraId="557EBAAA"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Latch-up I-test performance current-pulse injection on each IO pin</w:t>
            </w:r>
            <w:hyperlink w:anchor="_Hlk438469731" w:history="1" w:docLocation="1,25784,25787,0,,(3)">
              <w:r w:rsidRPr="00DC64CE">
                <w:rPr>
                  <w:rStyle w:val="Hyperlink"/>
                  <w:rFonts w:ascii="Calibri" w:hAnsi="Calibri" w:cs="Calibri"/>
                  <w:sz w:val="18"/>
                  <w:szCs w:val="18"/>
                  <w:u w:val="none"/>
                  <w:vertAlign w:val="superscript"/>
                </w:rPr>
                <w:t>(3)</w:t>
              </w:r>
            </w:hyperlink>
          </w:p>
        </w:tc>
        <w:tc>
          <w:tcPr>
            <w:tcW w:w="1411" w:type="pct"/>
            <w:gridSpan w:val="3"/>
            <w:vAlign w:val="center"/>
          </w:tcPr>
          <w:p w14:paraId="79CBEBE3" w14:textId="77777777" w:rsidR="00C27E1F" w:rsidRPr="00DC64CE" w:rsidRDefault="00C27E1F" w:rsidP="00C27E1F">
            <w:pPr>
              <w:jc w:val="center"/>
              <w:rPr>
                <w:rFonts w:ascii="Calibri" w:hAnsi="Calibri" w:cs="Calibri"/>
                <w:sz w:val="18"/>
                <w:szCs w:val="18"/>
              </w:rPr>
            </w:pPr>
            <w:r w:rsidRPr="00DC64CE">
              <w:rPr>
                <w:rFonts w:ascii="Calibri" w:hAnsi="Calibri" w:cs="Calibri"/>
                <w:sz w:val="18"/>
                <w:szCs w:val="18"/>
              </w:rPr>
              <w:t>Pass</w:t>
            </w:r>
          </w:p>
        </w:tc>
      </w:tr>
      <w:tr w:rsidR="00C27E1F" w14:paraId="0AE633F1" w14:textId="77777777" w:rsidTr="00C27E1F">
        <w:trPr>
          <w:trHeight w:val="300"/>
        </w:trPr>
        <w:tc>
          <w:tcPr>
            <w:tcW w:w="596" w:type="pct"/>
            <w:vMerge/>
            <w:vAlign w:val="center"/>
          </w:tcPr>
          <w:p w14:paraId="78AF85F7" w14:textId="77777777" w:rsidR="00C27E1F" w:rsidRPr="00DC64CE" w:rsidRDefault="00C27E1F" w:rsidP="00566A84">
            <w:pPr>
              <w:rPr>
                <w:rFonts w:ascii="Calibri" w:hAnsi="Calibri" w:cs="Calibri"/>
                <w:sz w:val="18"/>
                <w:szCs w:val="18"/>
              </w:rPr>
            </w:pPr>
          </w:p>
        </w:tc>
        <w:tc>
          <w:tcPr>
            <w:tcW w:w="2993" w:type="pct"/>
            <w:gridSpan w:val="2"/>
            <w:vAlign w:val="center"/>
          </w:tcPr>
          <w:p w14:paraId="00B3505E"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Latch-up over-voltage performance voltage injection on each IO pin</w:t>
            </w:r>
            <w:hyperlink w:anchor="_Hlk438469755" w:history="1" w:docLocation="1,25992,25995,0,,(4)">
              <w:r w:rsidRPr="00DC64CE">
                <w:rPr>
                  <w:rStyle w:val="Hyperlink"/>
                  <w:rFonts w:ascii="Calibri" w:hAnsi="Calibri" w:cs="Calibri"/>
                  <w:sz w:val="18"/>
                  <w:szCs w:val="18"/>
                  <w:u w:val="none"/>
                  <w:vertAlign w:val="superscript"/>
                </w:rPr>
                <w:t>(4)</w:t>
              </w:r>
            </w:hyperlink>
          </w:p>
        </w:tc>
        <w:tc>
          <w:tcPr>
            <w:tcW w:w="1411" w:type="pct"/>
            <w:gridSpan w:val="3"/>
            <w:vAlign w:val="center"/>
          </w:tcPr>
          <w:p w14:paraId="7A1ECE88" w14:textId="77777777" w:rsidR="00C27E1F" w:rsidRPr="00DC64CE" w:rsidRDefault="00C27E1F" w:rsidP="00C27E1F">
            <w:pPr>
              <w:jc w:val="center"/>
              <w:rPr>
                <w:rFonts w:ascii="Calibri" w:hAnsi="Calibri" w:cs="Calibri"/>
                <w:sz w:val="18"/>
                <w:szCs w:val="18"/>
              </w:rPr>
            </w:pPr>
            <w:r w:rsidRPr="00DC64CE">
              <w:rPr>
                <w:rFonts w:ascii="Calibri" w:hAnsi="Calibri" w:cs="Calibri"/>
                <w:sz w:val="18"/>
                <w:szCs w:val="18"/>
              </w:rPr>
              <w:t>Pass</w:t>
            </w:r>
          </w:p>
        </w:tc>
      </w:tr>
    </w:tbl>
    <w:p w14:paraId="3C635F38" w14:textId="77777777" w:rsidR="00C27E1F" w:rsidRPr="00C27E1F" w:rsidRDefault="00C27E1F" w:rsidP="00C27E1F">
      <w:pPr>
        <w:kinsoku w:val="0"/>
        <w:topLinePunct/>
        <w:autoSpaceDE w:val="0"/>
        <w:autoSpaceDN w:val="0"/>
        <w:rPr>
          <w:rFonts w:ascii="Calibri" w:hAnsi="Calibri" w:cs="Calibri"/>
          <w:szCs w:val="21"/>
        </w:rPr>
      </w:pPr>
      <w:bookmarkStart w:id="50" w:name="_Hlk436403373"/>
      <w:r w:rsidRPr="00C27E1F">
        <w:rPr>
          <w:rFonts w:ascii="Calibri" w:hAnsi="Calibri" w:cs="Calibri"/>
          <w:szCs w:val="21"/>
        </w:rPr>
        <w:t>1)</w:t>
      </w:r>
      <w:bookmarkEnd w:id="50"/>
      <w:r w:rsidRPr="00C27E1F">
        <w:rPr>
          <w:rFonts w:ascii="Calibri" w:hAnsi="Calibri" w:cs="Calibri"/>
          <w:szCs w:val="21"/>
        </w:rPr>
        <w:t>. Test method: JEDEC JS-001-2014(Class-3A). JEDEC document JEP155 states that 500V HBM allows safe manufacturing with a standard ESD control process.</w:t>
      </w:r>
    </w:p>
    <w:p w14:paraId="4B48C9CD" w14:textId="77777777" w:rsidR="00C27E1F" w:rsidRPr="00C27E1F" w:rsidRDefault="00C27E1F" w:rsidP="00C27E1F">
      <w:pPr>
        <w:kinsoku w:val="0"/>
        <w:topLinePunct/>
        <w:autoSpaceDE w:val="0"/>
        <w:autoSpaceDN w:val="0"/>
        <w:rPr>
          <w:rFonts w:ascii="Calibri" w:hAnsi="Calibri" w:cs="Calibri"/>
          <w:szCs w:val="21"/>
        </w:rPr>
      </w:pPr>
      <w:bookmarkStart w:id="51" w:name="_Hlk436403391"/>
      <w:r w:rsidRPr="00C27E1F">
        <w:rPr>
          <w:rFonts w:ascii="Calibri" w:hAnsi="Calibri" w:cs="Calibri"/>
          <w:szCs w:val="21"/>
        </w:rPr>
        <w:t>2)</w:t>
      </w:r>
      <w:bookmarkEnd w:id="51"/>
      <w:r w:rsidRPr="00C27E1F">
        <w:rPr>
          <w:rFonts w:ascii="Calibri" w:hAnsi="Calibri" w:cs="Calibri"/>
          <w:szCs w:val="21"/>
        </w:rPr>
        <w:t xml:space="preserve">. </w:t>
      </w:r>
      <w:r w:rsidR="00405578">
        <w:rPr>
          <w:rFonts w:ascii="Calibri" w:hAnsi="Calibri" w:cs="Calibri"/>
          <w:szCs w:val="21"/>
        </w:rPr>
        <w:t>Test method: JEDEC JS-002-2014(Class-C2A</w:t>
      </w:r>
      <w:r w:rsidRPr="00C27E1F">
        <w:rPr>
          <w:rFonts w:ascii="Calibri" w:hAnsi="Calibri" w:cs="Calibri"/>
          <w:szCs w:val="21"/>
        </w:rPr>
        <w:t>). JEDEC document JEP157 states that 250V CDM allows safe manufacturing with a standard ESD control process.</w:t>
      </w:r>
    </w:p>
    <w:p w14:paraId="42728AE0" w14:textId="77777777" w:rsidR="00C27E1F" w:rsidRPr="00C27E1F" w:rsidRDefault="00C27E1F" w:rsidP="00C27E1F">
      <w:pPr>
        <w:rPr>
          <w:rFonts w:ascii="Calibri" w:hAnsi="Calibri" w:cs="Calibri"/>
        </w:rPr>
      </w:pPr>
      <w:bookmarkStart w:id="52" w:name="_Hlk438469731"/>
      <w:r w:rsidRPr="00C27E1F">
        <w:rPr>
          <w:rFonts w:ascii="Calibri" w:hAnsi="Calibri" w:cs="Calibri"/>
        </w:rPr>
        <w:t>3)</w:t>
      </w:r>
      <w:bookmarkEnd w:id="52"/>
      <w:r w:rsidRPr="00C27E1F">
        <w:rPr>
          <w:rFonts w:ascii="Calibri" w:hAnsi="Calibri" w:cs="Calibri"/>
        </w:rPr>
        <w:t xml:space="preserve">. </w:t>
      </w:r>
      <w:r w:rsidRPr="00C27E1F">
        <w:rPr>
          <w:rFonts w:ascii="Calibri" w:hAnsi="Calibri" w:cs="Calibri"/>
          <w:szCs w:val="21"/>
        </w:rPr>
        <w:t>Current test performance: Pins stressed per JEDEC JESD78D(Class I, Level A) and passed with I/O pin injection current as defined in JEDEC.</w:t>
      </w:r>
    </w:p>
    <w:p w14:paraId="3F467F34" w14:textId="77777777" w:rsidR="00C27E1F" w:rsidRPr="00C27E1F" w:rsidRDefault="00C27E1F" w:rsidP="00C27E1F">
      <w:pPr>
        <w:rPr>
          <w:rFonts w:ascii="Calibri" w:hAnsi="Calibri" w:cs="Calibri"/>
        </w:rPr>
      </w:pPr>
      <w:bookmarkStart w:id="53" w:name="_Hlk438469755"/>
      <w:r w:rsidRPr="00C27E1F">
        <w:rPr>
          <w:rFonts w:ascii="Calibri" w:hAnsi="Calibri" w:cs="Calibri"/>
        </w:rPr>
        <w:t>4)</w:t>
      </w:r>
      <w:bookmarkEnd w:id="53"/>
      <w:r w:rsidRPr="00C27E1F">
        <w:rPr>
          <w:rFonts w:ascii="Calibri" w:hAnsi="Calibri" w:cs="Calibri"/>
        </w:rPr>
        <w:t xml:space="preserve">. </w:t>
      </w:r>
      <w:r w:rsidRPr="00C27E1F">
        <w:rPr>
          <w:rFonts w:ascii="Calibri" w:hAnsi="Calibri" w:cs="Calibri"/>
          <w:szCs w:val="21"/>
        </w:rPr>
        <w:t>Over voltage performance: Supplies stressed per JEDEC JESD78D(Class I, Level A) and passed voltage injection as defined in JEDEC.</w:t>
      </w:r>
    </w:p>
    <w:p w14:paraId="0E8AC0D7" w14:textId="77777777" w:rsidR="005B2933" w:rsidRPr="00C27E1F" w:rsidRDefault="005B2933" w:rsidP="00DF3993">
      <w:pPr>
        <w:kinsoku w:val="0"/>
        <w:topLinePunct/>
        <w:autoSpaceDE w:val="0"/>
        <w:autoSpaceDN w:val="0"/>
        <w:spacing w:after="100" w:afterAutospacing="1"/>
        <w:rPr>
          <w:rFonts w:ascii="Calibri" w:hAnsi="Calibri" w:cs="Arial"/>
          <w:szCs w:val="21"/>
        </w:rPr>
      </w:pPr>
    </w:p>
    <w:p w14:paraId="7C14AE80" w14:textId="77777777" w:rsidR="005B2933" w:rsidRPr="00A77C57" w:rsidRDefault="005B2933" w:rsidP="00A77C57">
      <w:pPr>
        <w:pStyle w:val="Heading2"/>
        <w:tabs>
          <w:tab w:val="left" w:pos="1134"/>
        </w:tabs>
        <w:spacing w:beforeLines="50" w:before="120" w:afterLines="50" w:after="120"/>
        <w:rPr>
          <w:szCs w:val="32"/>
        </w:rPr>
      </w:pPr>
      <w:bookmarkStart w:id="54" w:name="_Toc458081427"/>
      <w:r w:rsidRPr="00A77C57">
        <w:rPr>
          <w:szCs w:val="32"/>
        </w:rPr>
        <w:t>Recommended Operating Conditions</w:t>
      </w:r>
      <w:bookmarkEnd w:id="54"/>
    </w:p>
    <w:p w14:paraId="40775FC2" w14:textId="77777777" w:rsidR="005B2933" w:rsidRDefault="005B2933" w:rsidP="00B8295C">
      <w:pPr>
        <w:kinsoku w:val="0"/>
        <w:topLinePunct/>
        <w:autoSpaceDE w:val="0"/>
        <w:autoSpaceDN w:val="0"/>
        <w:spacing w:beforeLines="50" w:before="120" w:afterLines="50" w:after="120"/>
        <w:rPr>
          <w:rFonts w:ascii="Calibri" w:hAnsi="Calibri" w:cs="Arial"/>
        </w:rPr>
      </w:pPr>
      <w:r>
        <w:rPr>
          <w:rFonts w:ascii="Calibri" w:hAnsi="Calibri" w:cs="Arial"/>
        </w:rPr>
        <w:t xml:space="preserve">All </w:t>
      </w:r>
      <w:r w:rsidR="00BA355F">
        <w:rPr>
          <w:rFonts w:ascii="Calibri" w:hAnsi="Calibri" w:cs="Arial"/>
        </w:rPr>
        <w:t>C.H.I.P Pro</w:t>
      </w:r>
      <w:r>
        <w:rPr>
          <w:rFonts w:ascii="Calibri" w:hAnsi="Calibri" w:cs="Arial"/>
        </w:rPr>
        <w:t xml:space="preserve"> module</w:t>
      </w:r>
      <w:r w:rsidR="009137ED">
        <w:rPr>
          <w:rFonts w:ascii="Calibri" w:hAnsi="Calibri" w:cs="Arial"/>
        </w:rPr>
        <w:t>s are used under the operating c</w:t>
      </w:r>
      <w:r>
        <w:rPr>
          <w:rFonts w:ascii="Calibri" w:hAnsi="Calibri" w:cs="Arial"/>
        </w:rPr>
        <w:t xml:space="preserve">onditions contained in Table </w:t>
      </w:r>
      <w:r>
        <w:rPr>
          <w:rFonts w:ascii="Calibri" w:hAnsi="Calibri" w:cs="Arial" w:hint="eastAsia"/>
        </w:rPr>
        <w:t>5</w:t>
      </w:r>
      <w:r>
        <w:rPr>
          <w:rFonts w:ascii="Calibri" w:hAnsi="Calibri" w:cs="Arial"/>
        </w:rPr>
        <w:t>-2.</w:t>
      </w:r>
    </w:p>
    <w:p w14:paraId="3EA167AC" w14:textId="77777777" w:rsidR="005B2933" w:rsidRPr="0039477E" w:rsidRDefault="0039477E" w:rsidP="0039477E">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3A6CB4">
        <w:rPr>
          <w:rFonts w:ascii="Calibri" w:hAnsi="Calibri" w:cs="Calibri"/>
          <w:noProof/>
        </w:rPr>
        <w:t>5</w:t>
      </w:r>
      <w:r>
        <w:rPr>
          <w:rFonts w:ascii="Calibri" w:hAnsi="Calibri" w:cs="Calibri"/>
        </w:rPr>
        <w:fldChar w:fldCharType="end"/>
      </w:r>
      <w:r w:rsidR="00232DC2">
        <w:rPr>
          <w:rFonts w:ascii="Calibri" w:hAnsi="Calibri" w:cs="Calibri"/>
        </w:rPr>
        <w:t>.</w:t>
      </w:r>
      <w:r>
        <w:rPr>
          <w:rFonts w:ascii="Calibri" w:hAnsi="Calibri" w:cs="Calibri"/>
        </w:rPr>
        <w:fldChar w:fldCharType="begin"/>
      </w:r>
      <w:r>
        <w:rPr>
          <w:rFonts w:ascii="Calibri" w:hAnsi="Calibri" w:cs="Calibri"/>
        </w:rPr>
        <w:instrText xml:space="preserve"> SEQ Table \* ARABIC \s 1 </w:instrText>
      </w:r>
      <w:r>
        <w:rPr>
          <w:rFonts w:ascii="Calibri" w:hAnsi="Calibri" w:cs="Calibri"/>
        </w:rPr>
        <w:fldChar w:fldCharType="separate"/>
      </w:r>
      <w:r w:rsidR="003A6CB4">
        <w:rPr>
          <w:rFonts w:ascii="Calibri" w:hAnsi="Calibri" w:cs="Calibri"/>
          <w:noProof/>
        </w:rPr>
        <w:t>2</w:t>
      </w:r>
      <w:r>
        <w:rPr>
          <w:rFonts w:ascii="Calibri" w:hAnsi="Calibri" w:cs="Calibri"/>
        </w:rPr>
        <w:fldChar w:fldCharType="end"/>
      </w:r>
      <w:r w:rsidR="00232DC2">
        <w:rPr>
          <w:rFonts w:ascii="Calibri" w:hAnsi="Calibri" w:cs="Calibri"/>
        </w:rPr>
        <w:t>:</w:t>
      </w:r>
      <w:r w:rsidRPr="0039477E">
        <w:rPr>
          <w:rFonts w:ascii="Calibri" w:hAnsi="Calibri" w:cs="Calibri"/>
        </w:rPr>
        <w:t xml:space="preserve"> </w:t>
      </w:r>
      <w:r w:rsidR="005B2933" w:rsidRPr="0039477E">
        <w:rPr>
          <w:rFonts w:ascii="Calibri" w:hAnsi="Calibri" w:cs="Calibri"/>
        </w:rPr>
        <w:t>Recommended Operating Conditions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506"/>
        <w:gridCol w:w="5053"/>
        <w:gridCol w:w="967"/>
        <w:gridCol w:w="1038"/>
        <w:gridCol w:w="1003"/>
        <w:gridCol w:w="965"/>
      </w:tblGrid>
      <w:tr w:rsidR="005B2933" w14:paraId="07C967E6" w14:textId="77777777" w:rsidTr="00BA355F">
        <w:trPr>
          <w:trHeight w:val="315"/>
        </w:trPr>
        <w:tc>
          <w:tcPr>
            <w:tcW w:w="715" w:type="pct"/>
            <w:shd w:val="clear" w:color="auto" w:fill="C0C0C0"/>
            <w:vAlign w:val="center"/>
          </w:tcPr>
          <w:p w14:paraId="5113154A" w14:textId="77777777" w:rsidR="005B2933" w:rsidRDefault="005B2933" w:rsidP="007973C1">
            <w:pPr>
              <w:jc w:val="left"/>
              <w:rPr>
                <w:rFonts w:ascii="Calibri" w:hAnsi="Calibri" w:cs="Arial"/>
                <w:b/>
                <w:sz w:val="18"/>
                <w:szCs w:val="18"/>
              </w:rPr>
            </w:pPr>
            <w:r>
              <w:rPr>
                <w:rFonts w:ascii="Calibri" w:hAnsi="Calibri" w:cs="Arial"/>
                <w:b/>
                <w:sz w:val="18"/>
                <w:szCs w:val="18"/>
              </w:rPr>
              <w:t>Symbol</w:t>
            </w:r>
          </w:p>
        </w:tc>
        <w:tc>
          <w:tcPr>
            <w:tcW w:w="2399" w:type="pct"/>
            <w:shd w:val="clear" w:color="auto" w:fill="C0C0C0"/>
            <w:vAlign w:val="center"/>
          </w:tcPr>
          <w:p w14:paraId="64248F9F" w14:textId="77777777" w:rsidR="005B2933" w:rsidRDefault="005B2933" w:rsidP="007973C1">
            <w:pPr>
              <w:jc w:val="left"/>
              <w:rPr>
                <w:rFonts w:ascii="Calibri" w:hAnsi="Calibri" w:cs="Arial"/>
                <w:b/>
                <w:sz w:val="18"/>
                <w:szCs w:val="18"/>
              </w:rPr>
            </w:pPr>
            <w:r>
              <w:rPr>
                <w:rFonts w:ascii="Calibri" w:hAnsi="Calibri" w:cs="Arial"/>
                <w:b/>
                <w:sz w:val="18"/>
                <w:szCs w:val="18"/>
              </w:rPr>
              <w:t>Parameter</w:t>
            </w:r>
          </w:p>
        </w:tc>
        <w:tc>
          <w:tcPr>
            <w:tcW w:w="459" w:type="pct"/>
            <w:shd w:val="clear" w:color="auto" w:fill="C0C0C0"/>
            <w:vAlign w:val="center"/>
          </w:tcPr>
          <w:p w14:paraId="69A6BB7F" w14:textId="77777777" w:rsidR="005B2933" w:rsidRDefault="005B2933" w:rsidP="007973C1">
            <w:pPr>
              <w:jc w:val="left"/>
              <w:rPr>
                <w:rFonts w:ascii="Calibri" w:hAnsi="Calibri" w:cs="Arial"/>
                <w:b/>
                <w:sz w:val="18"/>
                <w:szCs w:val="18"/>
              </w:rPr>
            </w:pPr>
            <w:r>
              <w:rPr>
                <w:rFonts w:ascii="Calibri" w:hAnsi="Calibri" w:cs="Arial"/>
                <w:b/>
                <w:sz w:val="18"/>
                <w:szCs w:val="18"/>
              </w:rPr>
              <w:t>Min</w:t>
            </w:r>
          </w:p>
        </w:tc>
        <w:tc>
          <w:tcPr>
            <w:tcW w:w="493" w:type="pct"/>
            <w:shd w:val="clear" w:color="auto" w:fill="C0C0C0"/>
            <w:vAlign w:val="center"/>
          </w:tcPr>
          <w:p w14:paraId="3C73F731" w14:textId="77777777" w:rsidR="005B2933" w:rsidRDefault="005B2933" w:rsidP="007973C1">
            <w:pPr>
              <w:jc w:val="left"/>
              <w:rPr>
                <w:rFonts w:ascii="Calibri" w:hAnsi="Calibri" w:cs="Arial"/>
                <w:b/>
                <w:sz w:val="18"/>
                <w:szCs w:val="18"/>
              </w:rPr>
            </w:pPr>
            <w:r>
              <w:rPr>
                <w:rFonts w:ascii="Calibri" w:hAnsi="Calibri" w:cs="Arial"/>
                <w:b/>
                <w:sz w:val="18"/>
                <w:szCs w:val="18"/>
              </w:rPr>
              <w:t>Typ</w:t>
            </w:r>
          </w:p>
        </w:tc>
        <w:tc>
          <w:tcPr>
            <w:tcW w:w="476" w:type="pct"/>
            <w:shd w:val="clear" w:color="auto" w:fill="C0C0C0"/>
            <w:vAlign w:val="center"/>
          </w:tcPr>
          <w:p w14:paraId="47DED689" w14:textId="77777777" w:rsidR="005B2933" w:rsidRDefault="005B2933" w:rsidP="007973C1">
            <w:pPr>
              <w:jc w:val="left"/>
              <w:rPr>
                <w:rFonts w:ascii="Calibri" w:hAnsi="Calibri" w:cs="Arial"/>
                <w:b/>
                <w:sz w:val="18"/>
                <w:szCs w:val="18"/>
              </w:rPr>
            </w:pPr>
            <w:r>
              <w:rPr>
                <w:rFonts w:ascii="Calibri" w:hAnsi="Calibri" w:cs="Arial"/>
                <w:b/>
                <w:sz w:val="18"/>
                <w:szCs w:val="18"/>
              </w:rPr>
              <w:t>Max</w:t>
            </w:r>
          </w:p>
        </w:tc>
        <w:tc>
          <w:tcPr>
            <w:tcW w:w="458" w:type="pct"/>
            <w:shd w:val="clear" w:color="auto" w:fill="C0C0C0"/>
            <w:vAlign w:val="center"/>
          </w:tcPr>
          <w:p w14:paraId="4AD92767" w14:textId="77777777" w:rsidR="005B2933" w:rsidRDefault="005B2933" w:rsidP="007973C1">
            <w:pPr>
              <w:jc w:val="left"/>
              <w:rPr>
                <w:rFonts w:ascii="Calibri" w:hAnsi="Calibri" w:cs="Arial"/>
                <w:b/>
                <w:sz w:val="18"/>
                <w:szCs w:val="18"/>
              </w:rPr>
            </w:pPr>
            <w:r>
              <w:rPr>
                <w:rFonts w:ascii="Calibri" w:hAnsi="Calibri" w:cs="Arial"/>
                <w:b/>
                <w:sz w:val="18"/>
                <w:szCs w:val="18"/>
              </w:rPr>
              <w:t>Unit</w:t>
            </w:r>
          </w:p>
        </w:tc>
      </w:tr>
      <w:tr w:rsidR="005F478E" w14:paraId="7A3CA081" w14:textId="77777777" w:rsidTr="00BA355F">
        <w:trPr>
          <w:trHeight w:val="300"/>
        </w:trPr>
        <w:tc>
          <w:tcPr>
            <w:tcW w:w="715" w:type="pct"/>
            <w:vAlign w:val="center"/>
          </w:tcPr>
          <w:p w14:paraId="54A38EFC" w14:textId="77777777" w:rsidR="005F478E" w:rsidRDefault="005F478E" w:rsidP="008A2721">
            <w:pPr>
              <w:rPr>
                <w:rFonts w:ascii="Calibri" w:hAnsi="Calibri" w:cs="Arial"/>
                <w:sz w:val="18"/>
                <w:szCs w:val="18"/>
              </w:rPr>
            </w:pPr>
            <w:r>
              <w:rPr>
                <w:rFonts w:ascii="Calibri" w:hAnsi="Calibri" w:cs="Arial"/>
                <w:sz w:val="18"/>
                <w:szCs w:val="18"/>
              </w:rPr>
              <w:t>Ta</w:t>
            </w:r>
          </w:p>
        </w:tc>
        <w:tc>
          <w:tcPr>
            <w:tcW w:w="2399" w:type="pct"/>
            <w:vAlign w:val="center"/>
          </w:tcPr>
          <w:p w14:paraId="21B14EBD" w14:textId="77777777" w:rsidR="005F478E" w:rsidRDefault="005F478E" w:rsidP="008A2721">
            <w:pPr>
              <w:rPr>
                <w:rFonts w:ascii="Calibri" w:hAnsi="Calibri" w:cs="Arial"/>
                <w:sz w:val="18"/>
                <w:szCs w:val="18"/>
              </w:rPr>
            </w:pPr>
            <w:r>
              <w:rPr>
                <w:rFonts w:ascii="Calibri" w:hAnsi="Calibri" w:cs="Arial"/>
                <w:sz w:val="18"/>
                <w:szCs w:val="18"/>
              </w:rPr>
              <w:t>Ambient Operating Temperature</w:t>
            </w:r>
          </w:p>
        </w:tc>
        <w:tc>
          <w:tcPr>
            <w:tcW w:w="459" w:type="pct"/>
            <w:vAlign w:val="center"/>
          </w:tcPr>
          <w:p w14:paraId="2A265F6F" w14:textId="77777777" w:rsidR="005F478E" w:rsidRDefault="00D23A46" w:rsidP="008A2721">
            <w:pPr>
              <w:rPr>
                <w:rFonts w:ascii="Calibri" w:hAnsi="Calibri" w:cs="Arial"/>
                <w:sz w:val="18"/>
                <w:szCs w:val="18"/>
              </w:rPr>
            </w:pPr>
            <w:r>
              <w:rPr>
                <w:rFonts w:ascii="Calibri" w:hAnsi="Calibri" w:cs="Arial"/>
                <w:sz w:val="18"/>
                <w:szCs w:val="18"/>
              </w:rPr>
              <w:t>0</w:t>
            </w:r>
          </w:p>
        </w:tc>
        <w:tc>
          <w:tcPr>
            <w:tcW w:w="493" w:type="pct"/>
            <w:vAlign w:val="center"/>
          </w:tcPr>
          <w:p w14:paraId="1D27F6B3" w14:textId="77777777" w:rsidR="005F478E" w:rsidRDefault="005F478E" w:rsidP="008A2721">
            <w:pPr>
              <w:rPr>
                <w:rFonts w:ascii="Calibri" w:hAnsi="Calibri" w:cs="Arial"/>
                <w:sz w:val="18"/>
                <w:szCs w:val="18"/>
              </w:rPr>
            </w:pPr>
            <w:r>
              <w:rPr>
                <w:rFonts w:ascii="Calibri" w:hAnsi="Calibri" w:cs="Arial" w:hint="eastAsia"/>
                <w:sz w:val="18"/>
                <w:szCs w:val="18"/>
              </w:rPr>
              <w:t>-</w:t>
            </w:r>
          </w:p>
        </w:tc>
        <w:tc>
          <w:tcPr>
            <w:tcW w:w="476" w:type="pct"/>
            <w:vAlign w:val="center"/>
          </w:tcPr>
          <w:p w14:paraId="212FEE8C" w14:textId="77777777" w:rsidR="005F478E" w:rsidRDefault="00B758AB" w:rsidP="008A2721">
            <w:pPr>
              <w:rPr>
                <w:rFonts w:ascii="Calibri" w:hAnsi="Calibri" w:cs="Arial"/>
                <w:sz w:val="18"/>
                <w:szCs w:val="18"/>
              </w:rPr>
            </w:pPr>
            <w:r>
              <w:rPr>
                <w:rFonts w:ascii="Calibri" w:hAnsi="Calibri" w:cs="Arial"/>
                <w:sz w:val="18"/>
                <w:szCs w:val="18"/>
              </w:rPr>
              <w:t>+70</w:t>
            </w:r>
          </w:p>
        </w:tc>
        <w:tc>
          <w:tcPr>
            <w:tcW w:w="458" w:type="pct"/>
            <w:vAlign w:val="center"/>
          </w:tcPr>
          <w:p w14:paraId="46DF2935" w14:textId="77777777" w:rsidR="005F478E" w:rsidRDefault="005F478E" w:rsidP="008A2721">
            <w:pPr>
              <w:rPr>
                <w:rFonts w:ascii="Calibri" w:hAnsi="Calibri" w:cs="Arial"/>
                <w:sz w:val="18"/>
                <w:szCs w:val="18"/>
              </w:rPr>
            </w:pPr>
            <w:r>
              <w:rPr>
                <w:rFonts w:ascii="Calibri" w:hAnsi="Calibri" w:cs="Arial"/>
                <w:sz w:val="18"/>
                <w:szCs w:val="18"/>
              </w:rPr>
              <w:t>°C</w:t>
            </w:r>
          </w:p>
        </w:tc>
      </w:tr>
      <w:tr w:rsidR="005F478E" w14:paraId="07D63B6F" w14:textId="77777777" w:rsidTr="00BA355F">
        <w:trPr>
          <w:trHeight w:val="300"/>
        </w:trPr>
        <w:tc>
          <w:tcPr>
            <w:tcW w:w="715" w:type="pct"/>
            <w:vAlign w:val="center"/>
          </w:tcPr>
          <w:p w14:paraId="02E6754B" w14:textId="77777777" w:rsidR="005F478E" w:rsidRPr="00F27063" w:rsidRDefault="00373249" w:rsidP="008A2721">
            <w:pPr>
              <w:rPr>
                <w:rFonts w:ascii="Calibri" w:hAnsi="Calibri" w:cs="Arial"/>
                <w:sz w:val="18"/>
                <w:szCs w:val="18"/>
              </w:rPr>
            </w:pPr>
            <w:r>
              <w:rPr>
                <w:rFonts w:ascii="Calibri" w:hAnsi="Calibri" w:cs="Arial"/>
                <w:sz w:val="18"/>
                <w:szCs w:val="18"/>
              </w:rPr>
              <w:t>CHG-IN</w:t>
            </w:r>
          </w:p>
        </w:tc>
        <w:tc>
          <w:tcPr>
            <w:tcW w:w="2399" w:type="pct"/>
            <w:vAlign w:val="center"/>
          </w:tcPr>
          <w:p w14:paraId="5E2E7E9C" w14:textId="77777777" w:rsidR="005F478E" w:rsidRPr="00F27063" w:rsidRDefault="005F478E" w:rsidP="008A2721">
            <w:pPr>
              <w:rPr>
                <w:rFonts w:ascii="Calibri" w:hAnsi="Calibri" w:cs="Arial"/>
                <w:sz w:val="18"/>
                <w:szCs w:val="18"/>
              </w:rPr>
            </w:pPr>
            <w:r w:rsidRPr="00F27063">
              <w:rPr>
                <w:rFonts w:ascii="Calibri" w:hAnsi="Calibri" w:cs="Arial"/>
                <w:sz w:val="18"/>
                <w:szCs w:val="18"/>
              </w:rPr>
              <w:t xml:space="preserve">Supply Voltage for </w:t>
            </w:r>
            <w:r w:rsidR="00373249">
              <w:rPr>
                <w:rFonts w:ascii="Calibri" w:hAnsi="Calibri" w:cs="Arial"/>
                <w:sz w:val="18"/>
                <w:szCs w:val="18"/>
              </w:rPr>
              <w:t>Charge Input</w:t>
            </w:r>
          </w:p>
        </w:tc>
        <w:tc>
          <w:tcPr>
            <w:tcW w:w="459" w:type="pct"/>
            <w:vAlign w:val="center"/>
          </w:tcPr>
          <w:p w14:paraId="38BC01A3" w14:textId="77777777" w:rsidR="005F478E" w:rsidRPr="00F27063" w:rsidRDefault="00373249" w:rsidP="008A2721">
            <w:pPr>
              <w:rPr>
                <w:rFonts w:ascii="Calibri" w:hAnsi="Calibri" w:cs="Arial"/>
                <w:sz w:val="18"/>
                <w:szCs w:val="18"/>
              </w:rPr>
            </w:pPr>
            <w:r>
              <w:rPr>
                <w:rFonts w:ascii="Calibri" w:hAnsi="Calibri" w:cs="Arial"/>
                <w:sz w:val="18"/>
                <w:szCs w:val="18"/>
              </w:rPr>
              <w:t>4.8</w:t>
            </w:r>
          </w:p>
        </w:tc>
        <w:tc>
          <w:tcPr>
            <w:tcW w:w="493" w:type="pct"/>
            <w:vAlign w:val="center"/>
          </w:tcPr>
          <w:p w14:paraId="1F97A854" w14:textId="77777777" w:rsidR="005F478E" w:rsidRPr="00F27063" w:rsidRDefault="00373249" w:rsidP="008A2721">
            <w:pPr>
              <w:rPr>
                <w:rFonts w:ascii="Calibri" w:hAnsi="Calibri" w:cs="Arial"/>
                <w:sz w:val="18"/>
                <w:szCs w:val="18"/>
              </w:rPr>
            </w:pPr>
            <w:r>
              <w:rPr>
                <w:rFonts w:ascii="Calibri" w:hAnsi="Calibri" w:cs="Arial"/>
                <w:sz w:val="18"/>
                <w:szCs w:val="18"/>
              </w:rPr>
              <w:t>5</w:t>
            </w:r>
            <w:r w:rsidR="005F478E" w:rsidRPr="00F27063">
              <w:rPr>
                <w:rFonts w:ascii="Calibri" w:hAnsi="Calibri" w:cs="Arial"/>
                <w:sz w:val="18"/>
                <w:szCs w:val="18"/>
              </w:rPr>
              <w:t>~</w:t>
            </w:r>
            <w:r>
              <w:rPr>
                <w:rFonts w:ascii="Calibri" w:hAnsi="Calibri" w:cs="Arial"/>
                <w:sz w:val="18"/>
                <w:szCs w:val="18"/>
              </w:rPr>
              <w:t>5.5</w:t>
            </w:r>
          </w:p>
        </w:tc>
        <w:tc>
          <w:tcPr>
            <w:tcW w:w="476" w:type="pct"/>
            <w:vAlign w:val="center"/>
          </w:tcPr>
          <w:p w14:paraId="18215764" w14:textId="77777777" w:rsidR="005F478E" w:rsidRPr="00F27063" w:rsidRDefault="00373249" w:rsidP="008A2721">
            <w:pPr>
              <w:rPr>
                <w:rFonts w:ascii="Calibri" w:hAnsi="Calibri" w:cs="Arial"/>
                <w:sz w:val="18"/>
                <w:szCs w:val="18"/>
              </w:rPr>
            </w:pPr>
            <w:r>
              <w:rPr>
                <w:rFonts w:ascii="Calibri" w:hAnsi="Calibri" w:cs="Arial"/>
                <w:sz w:val="18"/>
                <w:szCs w:val="18"/>
              </w:rPr>
              <w:t>6.0</w:t>
            </w:r>
          </w:p>
        </w:tc>
        <w:tc>
          <w:tcPr>
            <w:tcW w:w="458" w:type="pct"/>
            <w:vAlign w:val="center"/>
          </w:tcPr>
          <w:p w14:paraId="522245A2" w14:textId="77777777" w:rsidR="005F478E" w:rsidRPr="00F27063" w:rsidRDefault="005F478E" w:rsidP="008A2721">
            <w:pPr>
              <w:rPr>
                <w:rFonts w:ascii="Calibri" w:hAnsi="Calibri" w:cs="Arial"/>
                <w:sz w:val="18"/>
                <w:szCs w:val="18"/>
              </w:rPr>
            </w:pPr>
            <w:r w:rsidRPr="00F27063">
              <w:rPr>
                <w:rFonts w:ascii="Calibri" w:hAnsi="Calibri" w:cs="Arial"/>
                <w:sz w:val="18"/>
                <w:szCs w:val="18"/>
              </w:rPr>
              <w:t>V</w:t>
            </w:r>
          </w:p>
        </w:tc>
      </w:tr>
    </w:tbl>
    <w:p w14:paraId="40B2D429" w14:textId="77777777" w:rsidR="005B2933" w:rsidRDefault="005B2933" w:rsidP="00DF3993">
      <w:pPr>
        <w:kinsoku w:val="0"/>
        <w:topLinePunct/>
        <w:autoSpaceDE w:val="0"/>
        <w:autoSpaceDN w:val="0"/>
        <w:spacing w:after="100" w:afterAutospacing="1"/>
        <w:rPr>
          <w:rFonts w:ascii="Calibri" w:hAnsi="Calibri" w:cs="Arial"/>
          <w:b/>
        </w:rPr>
      </w:pPr>
    </w:p>
    <w:p w14:paraId="278203A2" w14:textId="77777777" w:rsidR="001C3BC7" w:rsidRDefault="00373249" w:rsidP="007519D8">
      <w:pPr>
        <w:kinsoku w:val="0"/>
        <w:topLinePunct/>
        <w:autoSpaceDE w:val="0"/>
        <w:autoSpaceDN w:val="0"/>
        <w:spacing w:after="100" w:afterAutospacing="1"/>
        <w:rPr>
          <w:rFonts w:ascii="Calibri" w:hAnsi="Calibri" w:cs="Arial"/>
          <w:b/>
        </w:rPr>
      </w:pPr>
      <w:r>
        <w:rPr>
          <w:rFonts w:ascii="Calibri" w:hAnsi="Calibri" w:cs="Arial"/>
          <w:b/>
        </w:rPr>
        <w:br w:type="page"/>
      </w:r>
    </w:p>
    <w:p w14:paraId="41D2366B" w14:textId="77777777" w:rsidR="005B2933" w:rsidRPr="00A77C57" w:rsidRDefault="005B2933" w:rsidP="00A77C57">
      <w:pPr>
        <w:pStyle w:val="Heading2"/>
        <w:tabs>
          <w:tab w:val="left" w:pos="1134"/>
        </w:tabs>
        <w:spacing w:beforeLines="50" w:before="120" w:afterLines="50" w:after="120"/>
        <w:rPr>
          <w:szCs w:val="32"/>
        </w:rPr>
      </w:pPr>
      <w:bookmarkStart w:id="55" w:name="_Toc458081428"/>
      <w:r w:rsidRPr="00A77C57">
        <w:rPr>
          <w:szCs w:val="32"/>
        </w:rPr>
        <w:lastRenderedPageBreak/>
        <w:t>DC Electrical Characteristics</w:t>
      </w:r>
      <w:bookmarkEnd w:id="55"/>
    </w:p>
    <w:p w14:paraId="387E752C" w14:textId="77777777" w:rsidR="005B2933" w:rsidRDefault="005B2933" w:rsidP="00B8295C">
      <w:pPr>
        <w:kinsoku w:val="0"/>
        <w:topLinePunct/>
        <w:autoSpaceDE w:val="0"/>
        <w:autoSpaceDN w:val="0"/>
        <w:spacing w:beforeLines="50" w:before="120" w:afterLines="50" w:after="120"/>
        <w:rPr>
          <w:rFonts w:ascii="Calibri" w:hAnsi="Calibri" w:cs="Arial"/>
        </w:rPr>
      </w:pPr>
      <w:r>
        <w:rPr>
          <w:rFonts w:ascii="Calibri" w:hAnsi="Calibri" w:cs="Arial"/>
        </w:rPr>
        <w:t xml:space="preserve">Table </w:t>
      </w:r>
      <w:r>
        <w:rPr>
          <w:rFonts w:ascii="Calibri" w:hAnsi="Calibri" w:cs="Arial" w:hint="eastAsia"/>
        </w:rPr>
        <w:t>5</w:t>
      </w:r>
      <w:r w:rsidR="00983FFE">
        <w:rPr>
          <w:rFonts w:ascii="Calibri" w:hAnsi="Calibri" w:cs="Arial"/>
        </w:rPr>
        <w:t>.</w:t>
      </w:r>
      <w:r>
        <w:rPr>
          <w:rFonts w:ascii="Calibri" w:hAnsi="Calibri" w:cs="Arial"/>
        </w:rPr>
        <w:t xml:space="preserve">3 summarizes the DC electrical characteristics of </w:t>
      </w:r>
      <w:r w:rsidR="003C73A6">
        <w:rPr>
          <w:rFonts w:ascii="Calibri" w:hAnsi="Calibri" w:cs="Arial"/>
        </w:rPr>
        <w:t>C.H.I.P Pro</w:t>
      </w:r>
      <w:r>
        <w:rPr>
          <w:rFonts w:ascii="Calibri" w:hAnsi="Calibri" w:cs="Arial"/>
        </w:rPr>
        <w:t>.</w:t>
      </w:r>
    </w:p>
    <w:p w14:paraId="6661EBB4" w14:textId="77777777" w:rsidR="005B2933" w:rsidRPr="0039477E" w:rsidRDefault="0039477E" w:rsidP="00222F6C">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3A6CB4">
        <w:rPr>
          <w:rFonts w:ascii="Calibri" w:hAnsi="Calibri" w:cs="Calibri"/>
          <w:noProof/>
        </w:rPr>
        <w:t>5</w:t>
      </w:r>
      <w:r>
        <w:rPr>
          <w:rFonts w:ascii="Calibri" w:hAnsi="Calibri" w:cs="Calibri"/>
        </w:rPr>
        <w:fldChar w:fldCharType="end"/>
      </w:r>
      <w:r w:rsidR="00983FFE">
        <w:rPr>
          <w:rFonts w:ascii="Calibri" w:hAnsi="Calibri" w:cs="Calibri"/>
        </w:rPr>
        <w:t>.</w:t>
      </w:r>
      <w:r>
        <w:rPr>
          <w:rFonts w:ascii="Calibri" w:hAnsi="Calibri" w:cs="Calibri"/>
        </w:rPr>
        <w:fldChar w:fldCharType="begin"/>
      </w:r>
      <w:r>
        <w:rPr>
          <w:rFonts w:ascii="Calibri" w:hAnsi="Calibri" w:cs="Calibri"/>
        </w:rPr>
        <w:instrText xml:space="preserve"> SEQ Table \* ARABIC \s 1 </w:instrText>
      </w:r>
      <w:r>
        <w:rPr>
          <w:rFonts w:ascii="Calibri" w:hAnsi="Calibri" w:cs="Calibri"/>
        </w:rPr>
        <w:fldChar w:fldCharType="separate"/>
      </w:r>
      <w:r w:rsidR="003A6CB4">
        <w:rPr>
          <w:rFonts w:ascii="Calibri" w:hAnsi="Calibri" w:cs="Calibri"/>
          <w:noProof/>
        </w:rPr>
        <w:t>3</w:t>
      </w:r>
      <w:r>
        <w:rPr>
          <w:rFonts w:ascii="Calibri" w:hAnsi="Calibri" w:cs="Calibri"/>
        </w:rPr>
        <w:fldChar w:fldCharType="end"/>
      </w:r>
      <w:r w:rsidR="00983FFE">
        <w:rPr>
          <w:rFonts w:ascii="Calibri" w:hAnsi="Calibri" w:cs="Calibri"/>
        </w:rPr>
        <w:t>:</w:t>
      </w:r>
      <w:r w:rsidRPr="0039477E">
        <w:rPr>
          <w:rFonts w:ascii="Calibri" w:hAnsi="Calibri" w:cs="Calibri"/>
        </w:rPr>
        <w:t xml:space="preserve"> </w:t>
      </w:r>
      <w:r w:rsidR="005B2933" w:rsidRPr="0039477E">
        <w:rPr>
          <w:rFonts w:ascii="Calibri" w:hAnsi="Calibri" w:cs="Calibri"/>
        </w:rPr>
        <w:t>DC Electrical Characteristics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19"/>
        <w:gridCol w:w="3345"/>
        <w:gridCol w:w="1576"/>
        <w:gridCol w:w="1576"/>
        <w:gridCol w:w="1576"/>
        <w:gridCol w:w="1540"/>
      </w:tblGrid>
      <w:tr w:rsidR="005B2933" w14:paraId="53970A05" w14:textId="77777777" w:rsidTr="00951015">
        <w:trPr>
          <w:trHeight w:val="300"/>
        </w:trPr>
        <w:tc>
          <w:tcPr>
            <w:tcW w:w="437" w:type="pct"/>
            <w:shd w:val="clear" w:color="auto" w:fill="C0C0C0"/>
            <w:vAlign w:val="center"/>
          </w:tcPr>
          <w:p w14:paraId="559C469C" w14:textId="77777777" w:rsidR="005B2933" w:rsidRDefault="005B2933" w:rsidP="007973C1">
            <w:pPr>
              <w:jc w:val="left"/>
              <w:rPr>
                <w:rFonts w:ascii="Calibri" w:hAnsi="Calibri" w:cs="Arial"/>
                <w:b/>
                <w:sz w:val="18"/>
                <w:szCs w:val="18"/>
              </w:rPr>
            </w:pPr>
            <w:r>
              <w:rPr>
                <w:rFonts w:ascii="Calibri" w:hAnsi="Calibri" w:cs="Arial"/>
                <w:b/>
                <w:sz w:val="18"/>
                <w:szCs w:val="18"/>
              </w:rPr>
              <w:t>Symbol</w:t>
            </w:r>
          </w:p>
        </w:tc>
        <w:tc>
          <w:tcPr>
            <w:tcW w:w="1588" w:type="pct"/>
            <w:shd w:val="clear" w:color="auto" w:fill="C0C0C0"/>
            <w:vAlign w:val="center"/>
          </w:tcPr>
          <w:p w14:paraId="674DAFED" w14:textId="77777777" w:rsidR="005B2933" w:rsidRDefault="005B2933" w:rsidP="007973C1">
            <w:pPr>
              <w:jc w:val="left"/>
              <w:rPr>
                <w:rFonts w:ascii="Calibri" w:hAnsi="Calibri" w:cs="Arial"/>
                <w:b/>
                <w:sz w:val="18"/>
                <w:szCs w:val="18"/>
              </w:rPr>
            </w:pPr>
            <w:r>
              <w:rPr>
                <w:rFonts w:ascii="Calibri" w:hAnsi="Calibri" w:cs="Arial"/>
                <w:b/>
                <w:sz w:val="18"/>
                <w:szCs w:val="18"/>
              </w:rPr>
              <w:t>Parameter</w:t>
            </w:r>
          </w:p>
        </w:tc>
        <w:tc>
          <w:tcPr>
            <w:tcW w:w="748" w:type="pct"/>
            <w:shd w:val="clear" w:color="auto" w:fill="C0C0C0"/>
            <w:vAlign w:val="center"/>
          </w:tcPr>
          <w:p w14:paraId="2A630E76" w14:textId="77777777" w:rsidR="005B2933" w:rsidRDefault="005B2933" w:rsidP="007973C1">
            <w:pPr>
              <w:jc w:val="left"/>
              <w:rPr>
                <w:rFonts w:ascii="Calibri" w:hAnsi="Calibri" w:cs="Arial"/>
                <w:b/>
                <w:sz w:val="18"/>
                <w:szCs w:val="18"/>
              </w:rPr>
            </w:pPr>
            <w:r>
              <w:rPr>
                <w:rFonts w:ascii="Calibri" w:hAnsi="Calibri" w:cs="Arial"/>
                <w:b/>
                <w:sz w:val="18"/>
                <w:szCs w:val="18"/>
              </w:rPr>
              <w:t>Min</w:t>
            </w:r>
          </w:p>
        </w:tc>
        <w:tc>
          <w:tcPr>
            <w:tcW w:w="748" w:type="pct"/>
            <w:shd w:val="clear" w:color="auto" w:fill="C0C0C0"/>
            <w:vAlign w:val="center"/>
          </w:tcPr>
          <w:p w14:paraId="352E85E8" w14:textId="77777777" w:rsidR="005B2933" w:rsidRDefault="005B2933" w:rsidP="007973C1">
            <w:pPr>
              <w:jc w:val="left"/>
              <w:rPr>
                <w:rFonts w:ascii="Calibri" w:hAnsi="Calibri" w:cs="Arial"/>
                <w:b/>
                <w:sz w:val="18"/>
                <w:szCs w:val="18"/>
              </w:rPr>
            </w:pPr>
            <w:r>
              <w:rPr>
                <w:rFonts w:ascii="Calibri" w:hAnsi="Calibri" w:cs="Arial"/>
                <w:b/>
                <w:sz w:val="18"/>
                <w:szCs w:val="18"/>
              </w:rPr>
              <w:t>Typ</w:t>
            </w:r>
          </w:p>
        </w:tc>
        <w:tc>
          <w:tcPr>
            <w:tcW w:w="748" w:type="pct"/>
            <w:shd w:val="clear" w:color="auto" w:fill="C0C0C0"/>
            <w:vAlign w:val="center"/>
          </w:tcPr>
          <w:p w14:paraId="54D3E23B" w14:textId="77777777" w:rsidR="005B2933" w:rsidRDefault="005B2933" w:rsidP="007973C1">
            <w:pPr>
              <w:jc w:val="left"/>
              <w:rPr>
                <w:rFonts w:ascii="Calibri" w:hAnsi="Calibri" w:cs="Arial"/>
                <w:b/>
                <w:sz w:val="18"/>
                <w:szCs w:val="18"/>
              </w:rPr>
            </w:pPr>
            <w:r>
              <w:rPr>
                <w:rFonts w:ascii="Calibri" w:hAnsi="Calibri" w:cs="Arial"/>
                <w:b/>
                <w:sz w:val="18"/>
                <w:szCs w:val="18"/>
              </w:rPr>
              <w:t>Max</w:t>
            </w:r>
          </w:p>
        </w:tc>
        <w:tc>
          <w:tcPr>
            <w:tcW w:w="731" w:type="pct"/>
            <w:shd w:val="clear" w:color="auto" w:fill="C0C0C0"/>
            <w:vAlign w:val="center"/>
          </w:tcPr>
          <w:p w14:paraId="5F9AE02D" w14:textId="77777777" w:rsidR="005B2933" w:rsidRDefault="005B2933" w:rsidP="007973C1">
            <w:pPr>
              <w:jc w:val="left"/>
              <w:rPr>
                <w:rFonts w:ascii="Calibri" w:hAnsi="Calibri" w:cs="Arial"/>
                <w:b/>
                <w:sz w:val="18"/>
                <w:szCs w:val="18"/>
              </w:rPr>
            </w:pPr>
            <w:r>
              <w:rPr>
                <w:rFonts w:ascii="Calibri" w:hAnsi="Calibri" w:cs="Arial"/>
                <w:b/>
                <w:sz w:val="18"/>
                <w:szCs w:val="18"/>
              </w:rPr>
              <w:t>Unit</w:t>
            </w:r>
          </w:p>
        </w:tc>
      </w:tr>
      <w:tr w:rsidR="005B2933" w14:paraId="5C7C1D0A" w14:textId="77777777" w:rsidTr="00951015">
        <w:trPr>
          <w:trHeight w:val="300"/>
        </w:trPr>
        <w:tc>
          <w:tcPr>
            <w:tcW w:w="437" w:type="pct"/>
            <w:vAlign w:val="center"/>
          </w:tcPr>
          <w:p w14:paraId="64683C54"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IH</w:t>
            </w:r>
          </w:p>
        </w:tc>
        <w:tc>
          <w:tcPr>
            <w:tcW w:w="1588" w:type="pct"/>
            <w:vAlign w:val="center"/>
          </w:tcPr>
          <w:p w14:paraId="0DDF4C8B" w14:textId="77777777" w:rsidR="005B2933" w:rsidRDefault="005B2933" w:rsidP="007973C1">
            <w:pPr>
              <w:jc w:val="left"/>
              <w:rPr>
                <w:rFonts w:ascii="Calibri" w:hAnsi="Calibri" w:cs="Arial"/>
                <w:sz w:val="18"/>
                <w:szCs w:val="18"/>
              </w:rPr>
            </w:pPr>
            <w:r>
              <w:rPr>
                <w:rFonts w:ascii="Calibri" w:hAnsi="Calibri" w:cs="Arial"/>
                <w:sz w:val="18"/>
                <w:szCs w:val="18"/>
              </w:rPr>
              <w:t>High-Level Input Voltage</w:t>
            </w:r>
          </w:p>
        </w:tc>
        <w:tc>
          <w:tcPr>
            <w:tcW w:w="748" w:type="pct"/>
            <w:vAlign w:val="center"/>
          </w:tcPr>
          <w:p w14:paraId="4A8824CC" w14:textId="77777777" w:rsidR="005B2933" w:rsidRDefault="005B2933" w:rsidP="007973C1">
            <w:pPr>
              <w:jc w:val="left"/>
              <w:rPr>
                <w:rFonts w:ascii="Calibri" w:hAnsi="Calibri" w:cs="Arial"/>
                <w:sz w:val="18"/>
                <w:szCs w:val="18"/>
              </w:rPr>
            </w:pPr>
            <w:r>
              <w:rPr>
                <w:rFonts w:ascii="Calibri" w:hAnsi="Calibri" w:cs="Arial" w:hint="eastAsia"/>
                <w:sz w:val="18"/>
                <w:szCs w:val="18"/>
              </w:rPr>
              <w:t>0.7</w:t>
            </w:r>
            <w:r w:rsidR="00402ED5">
              <w:rPr>
                <w:rFonts w:ascii="Calibri" w:hAnsi="Calibri" w:cs="Arial"/>
                <w:sz w:val="18"/>
                <w:szCs w:val="18"/>
              </w:rPr>
              <w:t xml:space="preserve"> </w:t>
            </w:r>
            <w:r>
              <w:rPr>
                <w:rFonts w:ascii="Calibri" w:hAnsi="Calibri" w:cs="Arial" w:hint="eastAsia"/>
                <w:sz w:val="18"/>
                <w:szCs w:val="18"/>
              </w:rPr>
              <w:t>*</w:t>
            </w:r>
            <w:r w:rsidR="00402ED5">
              <w:rPr>
                <w:rFonts w:ascii="Calibri" w:hAnsi="Calibri" w:cs="Arial"/>
                <w:sz w:val="18"/>
                <w:szCs w:val="18"/>
              </w:rPr>
              <w:t xml:space="preserve"> </w:t>
            </w:r>
            <w:r>
              <w:rPr>
                <w:rFonts w:ascii="Calibri" w:hAnsi="Calibri" w:cs="Arial" w:hint="eastAsia"/>
                <w:sz w:val="18"/>
                <w:szCs w:val="18"/>
              </w:rPr>
              <w:t>VCC</w:t>
            </w:r>
            <w:r w:rsidR="009137ED">
              <w:rPr>
                <w:rFonts w:ascii="Calibri" w:hAnsi="Calibri" w:cs="Arial"/>
                <w:sz w:val="18"/>
                <w:szCs w:val="18"/>
              </w:rPr>
              <w:t>-IO</w:t>
            </w:r>
          </w:p>
        </w:tc>
        <w:tc>
          <w:tcPr>
            <w:tcW w:w="748" w:type="pct"/>
            <w:vAlign w:val="center"/>
          </w:tcPr>
          <w:p w14:paraId="63F877B4"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4E152D2D" w14:textId="77777777" w:rsidR="005B2933" w:rsidRDefault="005B2933" w:rsidP="007973C1">
            <w:pPr>
              <w:jc w:val="left"/>
              <w:rPr>
                <w:rFonts w:ascii="Calibri" w:hAnsi="Calibri" w:cs="Arial"/>
                <w:sz w:val="18"/>
                <w:szCs w:val="18"/>
              </w:rPr>
            </w:pPr>
            <w:r>
              <w:rPr>
                <w:rFonts w:ascii="Calibri" w:hAnsi="Calibri" w:cs="Arial" w:hint="eastAsia"/>
                <w:sz w:val="18"/>
                <w:szCs w:val="18"/>
              </w:rPr>
              <w:t>VCC</w:t>
            </w:r>
            <w:r w:rsidR="009137ED">
              <w:rPr>
                <w:rFonts w:ascii="Calibri" w:hAnsi="Calibri" w:cs="Arial"/>
                <w:sz w:val="18"/>
                <w:szCs w:val="18"/>
              </w:rPr>
              <w:t>-IO</w:t>
            </w:r>
            <w:r w:rsidR="00402ED5">
              <w:rPr>
                <w:rFonts w:ascii="Calibri" w:hAnsi="Calibri" w:cs="Arial"/>
                <w:sz w:val="18"/>
                <w:szCs w:val="18"/>
              </w:rPr>
              <w:t xml:space="preserve"> </w:t>
            </w:r>
            <w:r>
              <w:rPr>
                <w:rFonts w:ascii="Calibri" w:hAnsi="Calibri" w:cs="Arial" w:hint="eastAsia"/>
                <w:sz w:val="18"/>
                <w:szCs w:val="18"/>
              </w:rPr>
              <w:t>+</w:t>
            </w:r>
            <w:r w:rsidR="00402ED5">
              <w:rPr>
                <w:rFonts w:ascii="Calibri" w:hAnsi="Calibri" w:cs="Arial"/>
                <w:sz w:val="18"/>
                <w:szCs w:val="18"/>
              </w:rPr>
              <w:t xml:space="preserve"> </w:t>
            </w:r>
            <w:r>
              <w:rPr>
                <w:rFonts w:ascii="Calibri" w:hAnsi="Calibri" w:cs="Arial" w:hint="eastAsia"/>
                <w:sz w:val="18"/>
                <w:szCs w:val="18"/>
              </w:rPr>
              <w:t>0.3</w:t>
            </w:r>
          </w:p>
        </w:tc>
        <w:tc>
          <w:tcPr>
            <w:tcW w:w="731" w:type="pct"/>
            <w:vAlign w:val="center"/>
          </w:tcPr>
          <w:p w14:paraId="1D72E9B2"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17878009" w14:textId="77777777" w:rsidTr="00951015">
        <w:trPr>
          <w:trHeight w:val="300"/>
        </w:trPr>
        <w:tc>
          <w:tcPr>
            <w:tcW w:w="437" w:type="pct"/>
            <w:vAlign w:val="center"/>
          </w:tcPr>
          <w:p w14:paraId="2072FE7F"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IL</w:t>
            </w:r>
          </w:p>
        </w:tc>
        <w:tc>
          <w:tcPr>
            <w:tcW w:w="1588" w:type="pct"/>
            <w:vAlign w:val="center"/>
          </w:tcPr>
          <w:p w14:paraId="769A1D42" w14:textId="77777777" w:rsidR="005B2933" w:rsidRDefault="005B2933" w:rsidP="007973C1">
            <w:pPr>
              <w:jc w:val="left"/>
              <w:rPr>
                <w:rFonts w:ascii="Calibri" w:hAnsi="Calibri" w:cs="Arial"/>
                <w:sz w:val="18"/>
                <w:szCs w:val="18"/>
              </w:rPr>
            </w:pPr>
            <w:r>
              <w:rPr>
                <w:rFonts w:ascii="Calibri" w:hAnsi="Calibri" w:cs="Arial"/>
                <w:sz w:val="18"/>
                <w:szCs w:val="18"/>
              </w:rPr>
              <w:t xml:space="preserve">Low-Level Input Voltage </w:t>
            </w:r>
          </w:p>
        </w:tc>
        <w:tc>
          <w:tcPr>
            <w:tcW w:w="748" w:type="pct"/>
            <w:vAlign w:val="center"/>
          </w:tcPr>
          <w:p w14:paraId="116165FD" w14:textId="77777777" w:rsidR="005B2933" w:rsidRDefault="005B2933" w:rsidP="007973C1">
            <w:pPr>
              <w:jc w:val="left"/>
              <w:rPr>
                <w:rFonts w:ascii="Calibri" w:hAnsi="Calibri" w:cs="Arial"/>
                <w:sz w:val="18"/>
                <w:szCs w:val="18"/>
              </w:rPr>
            </w:pPr>
            <w:r>
              <w:rPr>
                <w:rFonts w:ascii="Calibri" w:hAnsi="Calibri" w:cs="Arial"/>
                <w:sz w:val="18"/>
                <w:szCs w:val="18"/>
              </w:rPr>
              <w:t>-0.3</w:t>
            </w:r>
          </w:p>
        </w:tc>
        <w:tc>
          <w:tcPr>
            <w:tcW w:w="748" w:type="pct"/>
            <w:vAlign w:val="center"/>
          </w:tcPr>
          <w:p w14:paraId="60925BDF"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69DB665B" w14:textId="77777777" w:rsidR="005B2933" w:rsidRDefault="005B2933" w:rsidP="007973C1">
            <w:pPr>
              <w:jc w:val="left"/>
              <w:rPr>
                <w:rFonts w:ascii="Calibri" w:hAnsi="Calibri" w:cs="Arial"/>
                <w:sz w:val="18"/>
                <w:szCs w:val="18"/>
              </w:rPr>
            </w:pPr>
            <w:r>
              <w:rPr>
                <w:rFonts w:ascii="Calibri" w:hAnsi="Calibri" w:cs="Arial" w:hint="eastAsia"/>
                <w:sz w:val="18"/>
                <w:szCs w:val="18"/>
              </w:rPr>
              <w:t>0.3</w:t>
            </w:r>
            <w:r w:rsidR="00402ED5">
              <w:rPr>
                <w:rFonts w:ascii="Calibri" w:hAnsi="Calibri" w:cs="Arial"/>
                <w:sz w:val="18"/>
                <w:szCs w:val="18"/>
              </w:rPr>
              <w:t xml:space="preserve"> </w:t>
            </w:r>
            <w:r>
              <w:rPr>
                <w:rFonts w:ascii="Calibri" w:hAnsi="Calibri" w:cs="Arial" w:hint="eastAsia"/>
                <w:sz w:val="18"/>
                <w:szCs w:val="18"/>
              </w:rPr>
              <w:t>*</w:t>
            </w:r>
            <w:r w:rsidR="00402ED5">
              <w:rPr>
                <w:rFonts w:ascii="Calibri" w:hAnsi="Calibri" w:cs="Arial"/>
                <w:sz w:val="18"/>
                <w:szCs w:val="18"/>
              </w:rPr>
              <w:t xml:space="preserve"> </w:t>
            </w:r>
            <w:r>
              <w:rPr>
                <w:rFonts w:ascii="Calibri" w:hAnsi="Calibri" w:cs="Arial" w:hint="eastAsia"/>
                <w:sz w:val="18"/>
                <w:szCs w:val="18"/>
              </w:rPr>
              <w:t>VCC</w:t>
            </w:r>
            <w:r w:rsidR="009137ED">
              <w:rPr>
                <w:rFonts w:ascii="Calibri" w:hAnsi="Calibri" w:cs="Arial"/>
                <w:sz w:val="18"/>
                <w:szCs w:val="18"/>
              </w:rPr>
              <w:t>-IO</w:t>
            </w:r>
          </w:p>
        </w:tc>
        <w:tc>
          <w:tcPr>
            <w:tcW w:w="731" w:type="pct"/>
            <w:vAlign w:val="center"/>
          </w:tcPr>
          <w:p w14:paraId="20F2A3ED"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38EFFFB3" w14:textId="77777777" w:rsidTr="00951015">
        <w:trPr>
          <w:trHeight w:val="300"/>
        </w:trPr>
        <w:tc>
          <w:tcPr>
            <w:tcW w:w="437" w:type="pct"/>
            <w:vAlign w:val="center"/>
          </w:tcPr>
          <w:p w14:paraId="444790F1" w14:textId="77777777" w:rsidR="005B2933" w:rsidRDefault="005B2933" w:rsidP="007973C1">
            <w:pPr>
              <w:jc w:val="left"/>
              <w:rPr>
                <w:rFonts w:ascii="Calibri" w:hAnsi="Calibri" w:cs="Arial"/>
                <w:sz w:val="18"/>
                <w:szCs w:val="18"/>
              </w:rPr>
            </w:pPr>
            <w:r>
              <w:rPr>
                <w:rFonts w:ascii="Calibri" w:hAnsi="Calibri" w:cs="Arial" w:hint="eastAsia"/>
                <w:sz w:val="18"/>
                <w:szCs w:val="18"/>
              </w:rPr>
              <w:t>R</w:t>
            </w:r>
            <w:r w:rsidRPr="00D730D7">
              <w:rPr>
                <w:rFonts w:ascii="Calibri" w:hAnsi="Calibri" w:cs="Arial" w:hint="eastAsia"/>
                <w:sz w:val="18"/>
                <w:szCs w:val="18"/>
                <w:vertAlign w:val="subscript"/>
              </w:rPr>
              <w:t>PU</w:t>
            </w:r>
          </w:p>
        </w:tc>
        <w:tc>
          <w:tcPr>
            <w:tcW w:w="1588" w:type="pct"/>
            <w:vAlign w:val="center"/>
          </w:tcPr>
          <w:p w14:paraId="089045D2" w14:textId="77777777" w:rsidR="005B2933" w:rsidRDefault="00951015" w:rsidP="007973C1">
            <w:pPr>
              <w:jc w:val="left"/>
              <w:rPr>
                <w:rFonts w:ascii="Calibri" w:hAnsi="Calibri" w:cs="Arial"/>
                <w:sz w:val="18"/>
                <w:szCs w:val="18"/>
              </w:rPr>
            </w:pPr>
            <w:r>
              <w:rPr>
                <w:rFonts w:ascii="Calibri" w:hAnsi="Calibri" w:cs="Arial" w:hint="eastAsia"/>
                <w:sz w:val="18"/>
                <w:szCs w:val="18"/>
              </w:rPr>
              <w:t xml:space="preserve">Input </w:t>
            </w:r>
            <w:r>
              <w:rPr>
                <w:rFonts w:ascii="Calibri" w:hAnsi="Calibri" w:cs="Arial"/>
                <w:sz w:val="18"/>
                <w:szCs w:val="18"/>
              </w:rPr>
              <w:t>P</w:t>
            </w:r>
            <w:r>
              <w:rPr>
                <w:rFonts w:ascii="Calibri" w:hAnsi="Calibri" w:cs="Arial" w:hint="eastAsia"/>
                <w:sz w:val="18"/>
                <w:szCs w:val="18"/>
              </w:rPr>
              <w:t xml:space="preserve">ull-up </w:t>
            </w:r>
            <w:r>
              <w:rPr>
                <w:rFonts w:ascii="Calibri" w:hAnsi="Calibri" w:cs="Arial"/>
                <w:sz w:val="18"/>
                <w:szCs w:val="18"/>
              </w:rPr>
              <w:t>R</w:t>
            </w:r>
            <w:r w:rsidR="005B2933">
              <w:rPr>
                <w:rFonts w:ascii="Calibri" w:hAnsi="Calibri" w:cs="Arial" w:hint="eastAsia"/>
                <w:sz w:val="18"/>
                <w:szCs w:val="18"/>
              </w:rPr>
              <w:t>esistance</w:t>
            </w:r>
          </w:p>
        </w:tc>
        <w:tc>
          <w:tcPr>
            <w:tcW w:w="748" w:type="pct"/>
            <w:vAlign w:val="center"/>
          </w:tcPr>
          <w:p w14:paraId="21D33BB8" w14:textId="77777777" w:rsidR="005B2933" w:rsidRDefault="005B2933" w:rsidP="007973C1">
            <w:pPr>
              <w:jc w:val="left"/>
              <w:rPr>
                <w:rFonts w:ascii="Calibri" w:hAnsi="Calibri" w:cs="Arial"/>
                <w:sz w:val="18"/>
                <w:szCs w:val="18"/>
              </w:rPr>
            </w:pPr>
            <w:r>
              <w:rPr>
                <w:rFonts w:ascii="Calibri" w:hAnsi="Calibri" w:cs="Arial" w:hint="eastAsia"/>
                <w:sz w:val="18"/>
                <w:szCs w:val="18"/>
              </w:rPr>
              <w:t>50</w:t>
            </w:r>
          </w:p>
        </w:tc>
        <w:tc>
          <w:tcPr>
            <w:tcW w:w="748" w:type="pct"/>
            <w:vAlign w:val="center"/>
          </w:tcPr>
          <w:p w14:paraId="3FA6BEB0" w14:textId="77777777" w:rsidR="005B2933" w:rsidRDefault="005B2933" w:rsidP="007973C1">
            <w:pPr>
              <w:jc w:val="left"/>
              <w:rPr>
                <w:rFonts w:ascii="Calibri" w:hAnsi="Calibri" w:cs="Arial"/>
                <w:sz w:val="18"/>
                <w:szCs w:val="18"/>
              </w:rPr>
            </w:pPr>
            <w:r>
              <w:rPr>
                <w:rFonts w:ascii="Calibri" w:hAnsi="Calibri" w:cs="Arial" w:hint="eastAsia"/>
                <w:sz w:val="18"/>
                <w:szCs w:val="18"/>
              </w:rPr>
              <w:t>100</w:t>
            </w:r>
          </w:p>
        </w:tc>
        <w:tc>
          <w:tcPr>
            <w:tcW w:w="748" w:type="pct"/>
            <w:vAlign w:val="center"/>
          </w:tcPr>
          <w:p w14:paraId="7AEE2C4B" w14:textId="77777777" w:rsidR="005B2933" w:rsidRDefault="005B2933" w:rsidP="007973C1">
            <w:pPr>
              <w:jc w:val="left"/>
              <w:rPr>
                <w:rFonts w:ascii="Calibri" w:hAnsi="Calibri" w:cs="Arial"/>
                <w:sz w:val="18"/>
                <w:szCs w:val="18"/>
              </w:rPr>
            </w:pPr>
            <w:r>
              <w:rPr>
                <w:rFonts w:ascii="Calibri" w:hAnsi="Calibri" w:cs="Arial" w:hint="eastAsia"/>
                <w:sz w:val="18"/>
                <w:szCs w:val="18"/>
              </w:rPr>
              <w:t>150</w:t>
            </w:r>
          </w:p>
        </w:tc>
        <w:tc>
          <w:tcPr>
            <w:tcW w:w="731" w:type="pct"/>
            <w:vAlign w:val="center"/>
          </w:tcPr>
          <w:p w14:paraId="1E262898" w14:textId="77777777" w:rsidR="005B2933" w:rsidRDefault="005B2933" w:rsidP="007973C1">
            <w:pPr>
              <w:jc w:val="left"/>
              <w:rPr>
                <w:rFonts w:ascii="Calibri" w:hAnsi="Calibri" w:cs="Arial"/>
                <w:sz w:val="18"/>
                <w:szCs w:val="18"/>
              </w:rPr>
            </w:pPr>
            <w:r>
              <w:rPr>
                <w:rFonts w:ascii="Calibri" w:hAnsi="Calibri" w:cs="Arial" w:hint="eastAsia"/>
                <w:sz w:val="18"/>
                <w:szCs w:val="18"/>
              </w:rPr>
              <w:t>K</w:t>
            </w:r>
            <w:r>
              <w:rPr>
                <w:rFonts w:ascii="Calibri" w:hAnsi="Calibri" w:cs="Arial"/>
                <w:sz w:val="18"/>
                <w:szCs w:val="18"/>
              </w:rPr>
              <w:t>Ω</w:t>
            </w:r>
          </w:p>
        </w:tc>
      </w:tr>
      <w:tr w:rsidR="005B2933" w14:paraId="3A746B66" w14:textId="77777777" w:rsidTr="00951015">
        <w:trPr>
          <w:trHeight w:val="300"/>
        </w:trPr>
        <w:tc>
          <w:tcPr>
            <w:tcW w:w="437" w:type="pct"/>
            <w:vAlign w:val="center"/>
          </w:tcPr>
          <w:p w14:paraId="6A313D82" w14:textId="77777777" w:rsidR="005B2933" w:rsidRDefault="005B2933" w:rsidP="007973C1">
            <w:pPr>
              <w:jc w:val="left"/>
              <w:rPr>
                <w:rFonts w:ascii="Calibri" w:hAnsi="Calibri" w:cs="Arial"/>
                <w:sz w:val="18"/>
                <w:szCs w:val="18"/>
              </w:rPr>
            </w:pPr>
            <w:r>
              <w:rPr>
                <w:rFonts w:ascii="Calibri" w:hAnsi="Calibri" w:cs="Arial" w:hint="eastAsia"/>
                <w:sz w:val="18"/>
                <w:szCs w:val="18"/>
              </w:rPr>
              <w:t>R</w:t>
            </w:r>
            <w:r w:rsidRPr="00D730D7">
              <w:rPr>
                <w:rFonts w:ascii="Calibri" w:hAnsi="Calibri" w:cs="Arial" w:hint="eastAsia"/>
                <w:sz w:val="18"/>
                <w:szCs w:val="18"/>
                <w:vertAlign w:val="subscript"/>
              </w:rPr>
              <w:t>PD</w:t>
            </w:r>
          </w:p>
        </w:tc>
        <w:tc>
          <w:tcPr>
            <w:tcW w:w="1588" w:type="pct"/>
            <w:vAlign w:val="center"/>
          </w:tcPr>
          <w:p w14:paraId="7E118900" w14:textId="77777777" w:rsidR="005B2933" w:rsidRDefault="00951015" w:rsidP="007973C1">
            <w:pPr>
              <w:jc w:val="left"/>
              <w:rPr>
                <w:rFonts w:ascii="Calibri" w:hAnsi="Calibri" w:cs="Arial"/>
                <w:sz w:val="18"/>
                <w:szCs w:val="18"/>
              </w:rPr>
            </w:pPr>
            <w:r>
              <w:rPr>
                <w:rFonts w:ascii="Calibri" w:hAnsi="Calibri" w:cs="Arial" w:hint="eastAsia"/>
                <w:sz w:val="18"/>
                <w:szCs w:val="18"/>
              </w:rPr>
              <w:t xml:space="preserve">Input </w:t>
            </w:r>
            <w:r>
              <w:rPr>
                <w:rFonts w:ascii="Calibri" w:hAnsi="Calibri" w:cs="Arial"/>
                <w:sz w:val="18"/>
                <w:szCs w:val="18"/>
              </w:rPr>
              <w:t>P</w:t>
            </w:r>
            <w:r w:rsidR="005B2933">
              <w:rPr>
                <w:rFonts w:ascii="Calibri" w:hAnsi="Calibri" w:cs="Arial" w:hint="eastAsia"/>
                <w:sz w:val="18"/>
                <w:szCs w:val="18"/>
              </w:rPr>
              <w:t>ull-do</w:t>
            </w:r>
            <w:r>
              <w:rPr>
                <w:rFonts w:ascii="Calibri" w:hAnsi="Calibri" w:cs="Arial" w:hint="eastAsia"/>
                <w:sz w:val="18"/>
                <w:szCs w:val="18"/>
              </w:rPr>
              <w:t xml:space="preserve">wn </w:t>
            </w:r>
            <w:r>
              <w:rPr>
                <w:rFonts w:ascii="Calibri" w:hAnsi="Calibri" w:cs="Arial"/>
                <w:sz w:val="18"/>
                <w:szCs w:val="18"/>
              </w:rPr>
              <w:t>R</w:t>
            </w:r>
            <w:r w:rsidR="005B2933">
              <w:rPr>
                <w:rFonts w:ascii="Calibri" w:hAnsi="Calibri" w:cs="Arial" w:hint="eastAsia"/>
                <w:sz w:val="18"/>
                <w:szCs w:val="18"/>
              </w:rPr>
              <w:t>esistance</w:t>
            </w:r>
          </w:p>
        </w:tc>
        <w:tc>
          <w:tcPr>
            <w:tcW w:w="748" w:type="pct"/>
            <w:vAlign w:val="center"/>
          </w:tcPr>
          <w:p w14:paraId="01C1D0F8" w14:textId="77777777" w:rsidR="005B2933" w:rsidRDefault="005B2933" w:rsidP="007973C1">
            <w:pPr>
              <w:jc w:val="left"/>
              <w:rPr>
                <w:rFonts w:ascii="Calibri" w:hAnsi="Calibri" w:cs="Arial"/>
                <w:sz w:val="18"/>
                <w:szCs w:val="18"/>
              </w:rPr>
            </w:pPr>
            <w:r>
              <w:rPr>
                <w:rFonts w:ascii="Calibri" w:hAnsi="Calibri" w:cs="Arial" w:hint="eastAsia"/>
                <w:sz w:val="18"/>
                <w:szCs w:val="18"/>
              </w:rPr>
              <w:t>50</w:t>
            </w:r>
          </w:p>
        </w:tc>
        <w:tc>
          <w:tcPr>
            <w:tcW w:w="748" w:type="pct"/>
            <w:vAlign w:val="center"/>
          </w:tcPr>
          <w:p w14:paraId="037A7943" w14:textId="77777777" w:rsidR="005B2933" w:rsidRDefault="005B2933" w:rsidP="007973C1">
            <w:pPr>
              <w:jc w:val="left"/>
              <w:rPr>
                <w:rFonts w:ascii="Calibri" w:hAnsi="Calibri" w:cs="Arial"/>
                <w:sz w:val="18"/>
                <w:szCs w:val="18"/>
              </w:rPr>
            </w:pPr>
            <w:r>
              <w:rPr>
                <w:rFonts w:ascii="Calibri" w:hAnsi="Calibri" w:cs="Arial" w:hint="eastAsia"/>
                <w:sz w:val="18"/>
                <w:szCs w:val="18"/>
              </w:rPr>
              <w:t>100</w:t>
            </w:r>
          </w:p>
        </w:tc>
        <w:tc>
          <w:tcPr>
            <w:tcW w:w="748" w:type="pct"/>
            <w:vAlign w:val="center"/>
          </w:tcPr>
          <w:p w14:paraId="0C8AB78B" w14:textId="77777777" w:rsidR="005B2933" w:rsidRDefault="005B2933" w:rsidP="007973C1">
            <w:pPr>
              <w:jc w:val="left"/>
              <w:rPr>
                <w:rFonts w:ascii="Calibri" w:hAnsi="Calibri" w:cs="Arial"/>
                <w:sz w:val="18"/>
                <w:szCs w:val="18"/>
              </w:rPr>
            </w:pPr>
            <w:r>
              <w:rPr>
                <w:rFonts w:ascii="Calibri" w:hAnsi="Calibri" w:cs="Arial" w:hint="eastAsia"/>
                <w:sz w:val="18"/>
                <w:szCs w:val="18"/>
              </w:rPr>
              <w:t>150</w:t>
            </w:r>
          </w:p>
        </w:tc>
        <w:tc>
          <w:tcPr>
            <w:tcW w:w="731" w:type="pct"/>
            <w:vAlign w:val="center"/>
          </w:tcPr>
          <w:p w14:paraId="40AFFC72" w14:textId="77777777" w:rsidR="005B2933" w:rsidRDefault="005B2933" w:rsidP="007973C1">
            <w:pPr>
              <w:jc w:val="left"/>
              <w:rPr>
                <w:rFonts w:ascii="Calibri" w:hAnsi="Calibri" w:cs="Arial"/>
                <w:sz w:val="18"/>
                <w:szCs w:val="18"/>
              </w:rPr>
            </w:pPr>
            <w:r>
              <w:rPr>
                <w:rFonts w:ascii="Calibri" w:hAnsi="Calibri" w:cs="Arial" w:hint="eastAsia"/>
                <w:sz w:val="18"/>
                <w:szCs w:val="18"/>
              </w:rPr>
              <w:t>K</w:t>
            </w:r>
            <w:r>
              <w:rPr>
                <w:rFonts w:ascii="Calibri" w:hAnsi="Calibri" w:cs="Arial"/>
                <w:sz w:val="18"/>
                <w:szCs w:val="18"/>
              </w:rPr>
              <w:t>Ω</w:t>
            </w:r>
          </w:p>
        </w:tc>
      </w:tr>
      <w:tr w:rsidR="005B2933" w14:paraId="33949DE8" w14:textId="77777777" w:rsidTr="00951015">
        <w:trPr>
          <w:trHeight w:val="300"/>
        </w:trPr>
        <w:tc>
          <w:tcPr>
            <w:tcW w:w="437" w:type="pct"/>
            <w:vAlign w:val="center"/>
          </w:tcPr>
          <w:p w14:paraId="1F48EDAA" w14:textId="77777777" w:rsidR="005B2933" w:rsidRDefault="005B2933" w:rsidP="007973C1">
            <w:pPr>
              <w:jc w:val="left"/>
              <w:rPr>
                <w:rFonts w:ascii="Calibri" w:hAnsi="Calibri" w:cs="Arial"/>
                <w:sz w:val="18"/>
                <w:szCs w:val="18"/>
              </w:rPr>
            </w:pPr>
            <w:r>
              <w:rPr>
                <w:rFonts w:ascii="Calibri" w:hAnsi="Calibri" w:cs="Arial"/>
                <w:sz w:val="18"/>
                <w:szCs w:val="18"/>
              </w:rPr>
              <w:t>I</w:t>
            </w:r>
            <w:r w:rsidRPr="00D730D7">
              <w:rPr>
                <w:rFonts w:ascii="Calibri" w:hAnsi="Calibri" w:cs="Arial"/>
                <w:sz w:val="18"/>
                <w:szCs w:val="18"/>
                <w:vertAlign w:val="subscript"/>
              </w:rPr>
              <w:t>IH</w:t>
            </w:r>
          </w:p>
        </w:tc>
        <w:tc>
          <w:tcPr>
            <w:tcW w:w="1588" w:type="pct"/>
            <w:vAlign w:val="center"/>
          </w:tcPr>
          <w:p w14:paraId="4BD262C8" w14:textId="77777777" w:rsidR="005B2933" w:rsidRDefault="005B2933" w:rsidP="007973C1">
            <w:pPr>
              <w:jc w:val="left"/>
              <w:rPr>
                <w:rFonts w:ascii="Calibri" w:hAnsi="Calibri" w:cs="Arial"/>
                <w:sz w:val="18"/>
                <w:szCs w:val="18"/>
              </w:rPr>
            </w:pPr>
            <w:r>
              <w:rPr>
                <w:rFonts w:ascii="Calibri" w:hAnsi="Calibri" w:cs="Arial"/>
                <w:sz w:val="18"/>
                <w:szCs w:val="18"/>
              </w:rPr>
              <w:t xml:space="preserve">High-Level Input Current </w:t>
            </w:r>
          </w:p>
        </w:tc>
        <w:tc>
          <w:tcPr>
            <w:tcW w:w="748" w:type="pct"/>
            <w:vAlign w:val="center"/>
          </w:tcPr>
          <w:p w14:paraId="61246C32"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4D579653"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342ED807" w14:textId="77777777" w:rsidR="005B2933" w:rsidRDefault="005B2933" w:rsidP="007973C1">
            <w:pPr>
              <w:jc w:val="left"/>
              <w:rPr>
                <w:rFonts w:ascii="Calibri" w:hAnsi="Calibri" w:cs="Arial"/>
                <w:sz w:val="18"/>
                <w:szCs w:val="18"/>
              </w:rPr>
            </w:pPr>
            <w:r>
              <w:rPr>
                <w:rFonts w:ascii="Calibri" w:hAnsi="Calibri" w:cs="Arial"/>
                <w:sz w:val="18"/>
                <w:szCs w:val="18"/>
              </w:rPr>
              <w:t>10</w:t>
            </w:r>
          </w:p>
        </w:tc>
        <w:tc>
          <w:tcPr>
            <w:tcW w:w="731" w:type="pct"/>
            <w:vAlign w:val="center"/>
          </w:tcPr>
          <w:p w14:paraId="04225146" w14:textId="77777777" w:rsidR="005B2933" w:rsidRDefault="005B2933" w:rsidP="007973C1">
            <w:pPr>
              <w:jc w:val="left"/>
              <w:rPr>
                <w:rFonts w:ascii="Calibri" w:hAnsi="Calibri" w:cs="Arial"/>
                <w:sz w:val="18"/>
                <w:szCs w:val="18"/>
              </w:rPr>
            </w:pPr>
            <w:r>
              <w:rPr>
                <w:rFonts w:ascii="Calibri" w:hAnsi="Calibri" w:cs="Arial"/>
                <w:sz w:val="18"/>
                <w:szCs w:val="18"/>
              </w:rPr>
              <w:t>uA</w:t>
            </w:r>
          </w:p>
        </w:tc>
      </w:tr>
      <w:tr w:rsidR="005B2933" w14:paraId="7C250345" w14:textId="77777777" w:rsidTr="00951015">
        <w:trPr>
          <w:trHeight w:val="300"/>
        </w:trPr>
        <w:tc>
          <w:tcPr>
            <w:tcW w:w="437" w:type="pct"/>
            <w:vAlign w:val="center"/>
          </w:tcPr>
          <w:p w14:paraId="677A9EF3" w14:textId="77777777" w:rsidR="005B2933" w:rsidRDefault="005B2933" w:rsidP="007973C1">
            <w:pPr>
              <w:jc w:val="left"/>
              <w:rPr>
                <w:rFonts w:ascii="Calibri" w:hAnsi="Calibri" w:cs="Arial"/>
                <w:sz w:val="18"/>
                <w:szCs w:val="18"/>
              </w:rPr>
            </w:pPr>
            <w:r>
              <w:rPr>
                <w:rFonts w:ascii="Calibri" w:hAnsi="Calibri" w:cs="Arial"/>
                <w:sz w:val="18"/>
                <w:szCs w:val="18"/>
              </w:rPr>
              <w:t>I</w:t>
            </w:r>
            <w:r w:rsidRPr="00D730D7">
              <w:rPr>
                <w:rFonts w:ascii="Calibri" w:hAnsi="Calibri" w:cs="Arial"/>
                <w:sz w:val="18"/>
                <w:szCs w:val="18"/>
                <w:vertAlign w:val="subscript"/>
              </w:rPr>
              <w:t>IL</w:t>
            </w:r>
          </w:p>
        </w:tc>
        <w:tc>
          <w:tcPr>
            <w:tcW w:w="1588" w:type="pct"/>
            <w:vAlign w:val="center"/>
          </w:tcPr>
          <w:p w14:paraId="6630D007" w14:textId="77777777" w:rsidR="005B2933" w:rsidRDefault="005B2933" w:rsidP="007973C1">
            <w:pPr>
              <w:jc w:val="left"/>
              <w:rPr>
                <w:rFonts w:ascii="Calibri" w:hAnsi="Calibri" w:cs="Arial"/>
                <w:sz w:val="18"/>
                <w:szCs w:val="18"/>
              </w:rPr>
            </w:pPr>
            <w:r>
              <w:rPr>
                <w:rFonts w:ascii="Calibri" w:hAnsi="Calibri" w:cs="Arial"/>
                <w:sz w:val="18"/>
                <w:szCs w:val="18"/>
              </w:rPr>
              <w:t>Low-Level Input Current</w:t>
            </w:r>
          </w:p>
        </w:tc>
        <w:tc>
          <w:tcPr>
            <w:tcW w:w="748" w:type="pct"/>
            <w:vAlign w:val="center"/>
          </w:tcPr>
          <w:p w14:paraId="79A99121"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7931911A"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7D9884DB" w14:textId="77777777" w:rsidR="005B2933" w:rsidRDefault="005B2933" w:rsidP="007973C1">
            <w:pPr>
              <w:jc w:val="left"/>
              <w:rPr>
                <w:rFonts w:ascii="Calibri" w:hAnsi="Calibri" w:cs="Arial"/>
                <w:sz w:val="18"/>
                <w:szCs w:val="18"/>
              </w:rPr>
            </w:pPr>
            <w:r>
              <w:rPr>
                <w:rFonts w:ascii="Calibri" w:hAnsi="Calibri" w:cs="Arial" w:hint="eastAsia"/>
                <w:sz w:val="18"/>
                <w:szCs w:val="18"/>
              </w:rPr>
              <w:t>10</w:t>
            </w:r>
          </w:p>
        </w:tc>
        <w:tc>
          <w:tcPr>
            <w:tcW w:w="731" w:type="pct"/>
            <w:vAlign w:val="center"/>
          </w:tcPr>
          <w:p w14:paraId="5F2DD3D9" w14:textId="77777777" w:rsidR="005B2933" w:rsidRDefault="005B2933" w:rsidP="007973C1">
            <w:pPr>
              <w:jc w:val="left"/>
              <w:rPr>
                <w:rFonts w:ascii="Calibri" w:hAnsi="Calibri" w:cs="Arial"/>
                <w:sz w:val="18"/>
                <w:szCs w:val="18"/>
              </w:rPr>
            </w:pPr>
            <w:r>
              <w:rPr>
                <w:rFonts w:ascii="Calibri" w:hAnsi="Calibri" w:cs="Arial"/>
                <w:sz w:val="18"/>
                <w:szCs w:val="18"/>
              </w:rPr>
              <w:t>uA</w:t>
            </w:r>
          </w:p>
        </w:tc>
      </w:tr>
      <w:tr w:rsidR="005B2933" w14:paraId="109BB97F" w14:textId="77777777" w:rsidTr="00951015">
        <w:trPr>
          <w:trHeight w:val="300"/>
        </w:trPr>
        <w:tc>
          <w:tcPr>
            <w:tcW w:w="437" w:type="pct"/>
            <w:vAlign w:val="center"/>
          </w:tcPr>
          <w:p w14:paraId="32FB6D4C"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OH</w:t>
            </w:r>
          </w:p>
        </w:tc>
        <w:tc>
          <w:tcPr>
            <w:tcW w:w="1588" w:type="pct"/>
            <w:vAlign w:val="center"/>
          </w:tcPr>
          <w:p w14:paraId="729CC091" w14:textId="77777777" w:rsidR="005B2933" w:rsidRDefault="005B2933" w:rsidP="007973C1">
            <w:pPr>
              <w:jc w:val="left"/>
              <w:rPr>
                <w:rFonts w:ascii="Calibri" w:hAnsi="Calibri" w:cs="Arial"/>
                <w:sz w:val="18"/>
                <w:szCs w:val="18"/>
              </w:rPr>
            </w:pPr>
            <w:r>
              <w:rPr>
                <w:rFonts w:ascii="Calibri" w:hAnsi="Calibri" w:cs="Arial"/>
                <w:sz w:val="18"/>
                <w:szCs w:val="18"/>
              </w:rPr>
              <w:t>High-Level Output Voltage</w:t>
            </w:r>
          </w:p>
        </w:tc>
        <w:tc>
          <w:tcPr>
            <w:tcW w:w="748" w:type="pct"/>
            <w:vAlign w:val="center"/>
          </w:tcPr>
          <w:p w14:paraId="02947137" w14:textId="77777777" w:rsidR="005B2933" w:rsidRDefault="005B2933" w:rsidP="007973C1">
            <w:pPr>
              <w:jc w:val="left"/>
              <w:rPr>
                <w:rFonts w:ascii="Calibri" w:hAnsi="Calibri" w:cs="Arial"/>
                <w:sz w:val="18"/>
                <w:szCs w:val="18"/>
              </w:rPr>
            </w:pPr>
            <w:r>
              <w:rPr>
                <w:rFonts w:ascii="Calibri" w:hAnsi="Calibri" w:cs="Arial" w:hint="eastAsia"/>
                <w:sz w:val="18"/>
                <w:szCs w:val="18"/>
              </w:rPr>
              <w:t>VCC</w:t>
            </w:r>
            <w:r w:rsidR="009137ED">
              <w:rPr>
                <w:rFonts w:ascii="Calibri" w:hAnsi="Calibri" w:cs="Arial"/>
                <w:sz w:val="18"/>
                <w:szCs w:val="18"/>
              </w:rPr>
              <w:t>-IO</w:t>
            </w:r>
            <w:r w:rsidR="00402ED5">
              <w:rPr>
                <w:rFonts w:ascii="Calibri" w:hAnsi="Calibri" w:cs="Arial"/>
                <w:sz w:val="18"/>
                <w:szCs w:val="18"/>
              </w:rPr>
              <w:t xml:space="preserve"> </w:t>
            </w:r>
            <w:r>
              <w:rPr>
                <w:rFonts w:ascii="Calibri" w:hAnsi="Calibri" w:cs="Arial" w:hint="eastAsia"/>
                <w:sz w:val="18"/>
                <w:szCs w:val="18"/>
              </w:rPr>
              <w:t>-0.2</w:t>
            </w:r>
          </w:p>
        </w:tc>
        <w:tc>
          <w:tcPr>
            <w:tcW w:w="748" w:type="pct"/>
            <w:vAlign w:val="center"/>
          </w:tcPr>
          <w:p w14:paraId="13C80C3F"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7C8A8861" w14:textId="77777777" w:rsidR="005B2933" w:rsidRDefault="005B2933" w:rsidP="007973C1">
            <w:pPr>
              <w:jc w:val="left"/>
              <w:rPr>
                <w:rFonts w:ascii="Calibri" w:hAnsi="Calibri" w:cs="Arial"/>
                <w:sz w:val="18"/>
                <w:szCs w:val="18"/>
              </w:rPr>
            </w:pPr>
            <w:r>
              <w:rPr>
                <w:rFonts w:ascii="Calibri" w:hAnsi="Calibri" w:cs="Arial" w:hint="eastAsia"/>
                <w:sz w:val="18"/>
                <w:szCs w:val="18"/>
              </w:rPr>
              <w:t>VCC</w:t>
            </w:r>
            <w:r w:rsidR="009137ED">
              <w:rPr>
                <w:rFonts w:ascii="Calibri" w:hAnsi="Calibri" w:cs="Arial"/>
                <w:sz w:val="18"/>
                <w:szCs w:val="18"/>
              </w:rPr>
              <w:t>-IO</w:t>
            </w:r>
          </w:p>
        </w:tc>
        <w:tc>
          <w:tcPr>
            <w:tcW w:w="731" w:type="pct"/>
            <w:vAlign w:val="center"/>
          </w:tcPr>
          <w:p w14:paraId="699EEA9F"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5B448EA6" w14:textId="77777777" w:rsidTr="00951015">
        <w:trPr>
          <w:trHeight w:val="300"/>
        </w:trPr>
        <w:tc>
          <w:tcPr>
            <w:tcW w:w="437" w:type="pct"/>
            <w:vAlign w:val="center"/>
          </w:tcPr>
          <w:p w14:paraId="4127E78C"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OL</w:t>
            </w:r>
          </w:p>
        </w:tc>
        <w:tc>
          <w:tcPr>
            <w:tcW w:w="1588" w:type="pct"/>
            <w:vAlign w:val="center"/>
          </w:tcPr>
          <w:p w14:paraId="32EAB85B" w14:textId="77777777" w:rsidR="005B2933" w:rsidRDefault="005B2933" w:rsidP="007973C1">
            <w:pPr>
              <w:jc w:val="left"/>
              <w:rPr>
                <w:rFonts w:ascii="Calibri" w:hAnsi="Calibri" w:cs="Arial"/>
                <w:sz w:val="18"/>
                <w:szCs w:val="18"/>
              </w:rPr>
            </w:pPr>
            <w:r>
              <w:rPr>
                <w:rFonts w:ascii="Calibri" w:hAnsi="Calibri" w:cs="Arial"/>
                <w:sz w:val="18"/>
                <w:szCs w:val="18"/>
              </w:rPr>
              <w:t>Low-Level Output Voltage</w:t>
            </w:r>
          </w:p>
        </w:tc>
        <w:tc>
          <w:tcPr>
            <w:tcW w:w="748" w:type="pct"/>
            <w:vAlign w:val="center"/>
          </w:tcPr>
          <w:p w14:paraId="71AF545F" w14:textId="77777777" w:rsidR="005B2933" w:rsidRDefault="005B2933" w:rsidP="007973C1">
            <w:pPr>
              <w:jc w:val="left"/>
              <w:rPr>
                <w:rFonts w:ascii="Calibri" w:hAnsi="Calibri" w:cs="Arial"/>
                <w:sz w:val="18"/>
                <w:szCs w:val="18"/>
              </w:rPr>
            </w:pPr>
            <w:r>
              <w:rPr>
                <w:rFonts w:ascii="Calibri" w:hAnsi="Calibri" w:cs="Arial" w:hint="eastAsia"/>
                <w:sz w:val="18"/>
                <w:szCs w:val="18"/>
              </w:rPr>
              <w:t>0</w:t>
            </w:r>
          </w:p>
        </w:tc>
        <w:tc>
          <w:tcPr>
            <w:tcW w:w="748" w:type="pct"/>
            <w:vAlign w:val="center"/>
          </w:tcPr>
          <w:p w14:paraId="6E44AE21"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5BD91E4C" w14:textId="77777777" w:rsidR="005B2933" w:rsidRDefault="005B2933" w:rsidP="007973C1">
            <w:pPr>
              <w:jc w:val="left"/>
              <w:rPr>
                <w:rFonts w:ascii="Calibri" w:hAnsi="Calibri" w:cs="Arial"/>
                <w:sz w:val="18"/>
                <w:szCs w:val="18"/>
              </w:rPr>
            </w:pPr>
            <w:r>
              <w:rPr>
                <w:rFonts w:ascii="Calibri" w:hAnsi="Calibri" w:cs="Arial"/>
                <w:sz w:val="18"/>
                <w:szCs w:val="18"/>
              </w:rPr>
              <w:t>0.</w:t>
            </w:r>
            <w:r>
              <w:rPr>
                <w:rFonts w:ascii="Calibri" w:hAnsi="Calibri" w:cs="Arial" w:hint="eastAsia"/>
                <w:sz w:val="18"/>
                <w:szCs w:val="18"/>
              </w:rPr>
              <w:t>2</w:t>
            </w:r>
          </w:p>
        </w:tc>
        <w:tc>
          <w:tcPr>
            <w:tcW w:w="731" w:type="pct"/>
            <w:vAlign w:val="center"/>
          </w:tcPr>
          <w:p w14:paraId="336C429F"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59E683A5" w14:textId="77777777" w:rsidTr="00951015">
        <w:trPr>
          <w:trHeight w:val="300"/>
        </w:trPr>
        <w:tc>
          <w:tcPr>
            <w:tcW w:w="437" w:type="pct"/>
            <w:vAlign w:val="center"/>
          </w:tcPr>
          <w:p w14:paraId="70215BAE" w14:textId="77777777" w:rsidR="005B2933" w:rsidRDefault="005B2933" w:rsidP="007973C1">
            <w:pPr>
              <w:jc w:val="left"/>
              <w:rPr>
                <w:rFonts w:ascii="Calibri" w:hAnsi="Calibri" w:cs="Arial"/>
                <w:sz w:val="18"/>
                <w:szCs w:val="18"/>
              </w:rPr>
            </w:pPr>
            <w:r>
              <w:rPr>
                <w:rFonts w:ascii="Calibri" w:hAnsi="Calibri" w:cs="Arial"/>
                <w:sz w:val="18"/>
                <w:szCs w:val="18"/>
              </w:rPr>
              <w:t>I</w:t>
            </w:r>
            <w:r w:rsidRPr="00D730D7">
              <w:rPr>
                <w:rFonts w:ascii="Calibri" w:hAnsi="Calibri" w:cs="Arial"/>
                <w:sz w:val="18"/>
                <w:szCs w:val="18"/>
                <w:vertAlign w:val="subscript"/>
              </w:rPr>
              <w:t>OZ</w:t>
            </w:r>
          </w:p>
        </w:tc>
        <w:tc>
          <w:tcPr>
            <w:tcW w:w="1588" w:type="pct"/>
            <w:vAlign w:val="center"/>
          </w:tcPr>
          <w:p w14:paraId="4AC71932" w14:textId="77777777" w:rsidR="005B2933" w:rsidRDefault="005B2933" w:rsidP="007973C1">
            <w:pPr>
              <w:jc w:val="left"/>
              <w:rPr>
                <w:rFonts w:ascii="Calibri" w:hAnsi="Calibri" w:cs="Arial"/>
                <w:sz w:val="18"/>
                <w:szCs w:val="18"/>
              </w:rPr>
            </w:pPr>
            <w:r>
              <w:rPr>
                <w:rFonts w:ascii="Calibri" w:hAnsi="Calibri" w:cs="Arial"/>
                <w:sz w:val="18"/>
                <w:szCs w:val="18"/>
              </w:rPr>
              <w:t>Tri-State Output Leakage Current</w:t>
            </w:r>
          </w:p>
        </w:tc>
        <w:tc>
          <w:tcPr>
            <w:tcW w:w="748" w:type="pct"/>
            <w:vAlign w:val="center"/>
          </w:tcPr>
          <w:p w14:paraId="531E7E16" w14:textId="77777777" w:rsidR="005B2933" w:rsidRDefault="005B2933" w:rsidP="007973C1">
            <w:pPr>
              <w:jc w:val="left"/>
              <w:rPr>
                <w:rFonts w:ascii="Calibri" w:hAnsi="Calibri" w:cs="Arial"/>
                <w:sz w:val="18"/>
                <w:szCs w:val="18"/>
              </w:rPr>
            </w:pPr>
            <w:r>
              <w:rPr>
                <w:rFonts w:ascii="Calibri" w:hAnsi="Calibri" w:cs="Arial" w:hint="eastAsia"/>
                <w:sz w:val="18"/>
                <w:szCs w:val="18"/>
              </w:rPr>
              <w:t>-10</w:t>
            </w:r>
          </w:p>
        </w:tc>
        <w:tc>
          <w:tcPr>
            <w:tcW w:w="748" w:type="pct"/>
            <w:vAlign w:val="center"/>
          </w:tcPr>
          <w:p w14:paraId="53D7F38C"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1EA72EBC" w14:textId="77777777" w:rsidR="005B2933" w:rsidRDefault="005B2933" w:rsidP="007973C1">
            <w:pPr>
              <w:jc w:val="left"/>
              <w:rPr>
                <w:rFonts w:ascii="Calibri" w:hAnsi="Calibri" w:cs="Arial"/>
                <w:sz w:val="18"/>
                <w:szCs w:val="18"/>
              </w:rPr>
            </w:pPr>
            <w:r>
              <w:rPr>
                <w:rFonts w:ascii="Calibri" w:hAnsi="Calibri" w:cs="Arial" w:hint="eastAsia"/>
                <w:sz w:val="18"/>
                <w:szCs w:val="18"/>
              </w:rPr>
              <w:t>10</w:t>
            </w:r>
          </w:p>
        </w:tc>
        <w:tc>
          <w:tcPr>
            <w:tcW w:w="731" w:type="pct"/>
            <w:vAlign w:val="center"/>
          </w:tcPr>
          <w:p w14:paraId="0EB892DB" w14:textId="77777777" w:rsidR="005B2933" w:rsidRDefault="005B2933" w:rsidP="007973C1">
            <w:pPr>
              <w:jc w:val="left"/>
              <w:rPr>
                <w:rFonts w:ascii="Calibri" w:hAnsi="Calibri" w:cs="Arial"/>
                <w:sz w:val="18"/>
                <w:szCs w:val="18"/>
              </w:rPr>
            </w:pPr>
            <w:r>
              <w:rPr>
                <w:rFonts w:ascii="Calibri" w:hAnsi="Calibri" w:cs="Arial"/>
                <w:sz w:val="18"/>
                <w:szCs w:val="18"/>
              </w:rPr>
              <w:t>uA</w:t>
            </w:r>
          </w:p>
        </w:tc>
      </w:tr>
      <w:tr w:rsidR="005B2933" w14:paraId="4ACFDB33" w14:textId="77777777" w:rsidTr="00951015">
        <w:trPr>
          <w:trHeight w:val="300"/>
        </w:trPr>
        <w:tc>
          <w:tcPr>
            <w:tcW w:w="437" w:type="pct"/>
            <w:vAlign w:val="center"/>
          </w:tcPr>
          <w:p w14:paraId="7B553198" w14:textId="77777777" w:rsidR="005B2933" w:rsidRDefault="005B2933" w:rsidP="007973C1">
            <w:pPr>
              <w:jc w:val="left"/>
              <w:rPr>
                <w:rFonts w:ascii="Calibri" w:hAnsi="Calibri" w:cs="Arial"/>
                <w:sz w:val="18"/>
                <w:szCs w:val="18"/>
              </w:rPr>
            </w:pPr>
            <w:r>
              <w:rPr>
                <w:rFonts w:ascii="Calibri" w:hAnsi="Calibri" w:cs="Arial"/>
                <w:sz w:val="18"/>
                <w:szCs w:val="18"/>
              </w:rPr>
              <w:t>C</w:t>
            </w:r>
            <w:r w:rsidRPr="00D730D7">
              <w:rPr>
                <w:rFonts w:ascii="Calibri" w:hAnsi="Calibri" w:cs="Arial"/>
                <w:sz w:val="18"/>
                <w:szCs w:val="18"/>
                <w:vertAlign w:val="subscript"/>
              </w:rPr>
              <w:t>IN</w:t>
            </w:r>
          </w:p>
        </w:tc>
        <w:tc>
          <w:tcPr>
            <w:tcW w:w="1588" w:type="pct"/>
            <w:vAlign w:val="center"/>
          </w:tcPr>
          <w:p w14:paraId="0E5CA090" w14:textId="77777777" w:rsidR="005B2933" w:rsidRDefault="005B2933" w:rsidP="007973C1">
            <w:pPr>
              <w:jc w:val="left"/>
              <w:rPr>
                <w:rFonts w:ascii="Calibri" w:hAnsi="Calibri" w:cs="Arial"/>
                <w:sz w:val="18"/>
                <w:szCs w:val="18"/>
              </w:rPr>
            </w:pPr>
            <w:r>
              <w:rPr>
                <w:rFonts w:ascii="Calibri" w:hAnsi="Calibri" w:cs="Arial"/>
                <w:sz w:val="18"/>
                <w:szCs w:val="18"/>
              </w:rPr>
              <w:t>Input Capacitance</w:t>
            </w:r>
          </w:p>
        </w:tc>
        <w:tc>
          <w:tcPr>
            <w:tcW w:w="748" w:type="pct"/>
            <w:vAlign w:val="center"/>
          </w:tcPr>
          <w:p w14:paraId="12887009"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173EB3D5"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5B85AC72" w14:textId="77777777" w:rsidR="005B2933" w:rsidRDefault="005B2933" w:rsidP="007973C1">
            <w:pPr>
              <w:jc w:val="left"/>
              <w:rPr>
                <w:rFonts w:ascii="Calibri" w:hAnsi="Calibri" w:cs="Arial"/>
                <w:sz w:val="18"/>
                <w:szCs w:val="18"/>
              </w:rPr>
            </w:pPr>
            <w:r>
              <w:rPr>
                <w:rFonts w:ascii="Calibri" w:hAnsi="Calibri" w:cs="Arial"/>
                <w:sz w:val="18"/>
                <w:szCs w:val="18"/>
              </w:rPr>
              <w:t>5</w:t>
            </w:r>
          </w:p>
        </w:tc>
        <w:tc>
          <w:tcPr>
            <w:tcW w:w="731" w:type="pct"/>
            <w:vAlign w:val="center"/>
          </w:tcPr>
          <w:p w14:paraId="323588DA" w14:textId="77777777" w:rsidR="005B2933" w:rsidRDefault="005B2933" w:rsidP="007973C1">
            <w:pPr>
              <w:jc w:val="left"/>
              <w:rPr>
                <w:rFonts w:ascii="Calibri" w:hAnsi="Calibri" w:cs="Arial"/>
                <w:sz w:val="18"/>
                <w:szCs w:val="18"/>
              </w:rPr>
            </w:pPr>
            <w:r>
              <w:rPr>
                <w:rFonts w:ascii="Calibri" w:hAnsi="Calibri" w:cs="Arial"/>
                <w:sz w:val="18"/>
                <w:szCs w:val="18"/>
              </w:rPr>
              <w:t>pF</w:t>
            </w:r>
          </w:p>
        </w:tc>
      </w:tr>
      <w:tr w:rsidR="005B2933" w14:paraId="42580C56" w14:textId="77777777" w:rsidTr="00951015">
        <w:trPr>
          <w:trHeight w:val="300"/>
        </w:trPr>
        <w:tc>
          <w:tcPr>
            <w:tcW w:w="437" w:type="pct"/>
            <w:vAlign w:val="center"/>
          </w:tcPr>
          <w:p w14:paraId="231922B9" w14:textId="77777777" w:rsidR="005B2933" w:rsidRDefault="005B2933" w:rsidP="007973C1">
            <w:pPr>
              <w:jc w:val="left"/>
              <w:rPr>
                <w:rFonts w:ascii="Calibri" w:hAnsi="Calibri" w:cs="Arial"/>
                <w:sz w:val="18"/>
                <w:szCs w:val="18"/>
              </w:rPr>
            </w:pPr>
            <w:r>
              <w:rPr>
                <w:rFonts w:ascii="Calibri" w:hAnsi="Calibri" w:cs="Arial"/>
                <w:sz w:val="18"/>
                <w:szCs w:val="18"/>
              </w:rPr>
              <w:t>C</w:t>
            </w:r>
            <w:r w:rsidRPr="00D730D7">
              <w:rPr>
                <w:rFonts w:ascii="Calibri" w:hAnsi="Calibri" w:cs="Arial"/>
                <w:sz w:val="18"/>
                <w:szCs w:val="18"/>
                <w:vertAlign w:val="subscript"/>
              </w:rPr>
              <w:t>OUT</w:t>
            </w:r>
          </w:p>
        </w:tc>
        <w:tc>
          <w:tcPr>
            <w:tcW w:w="1588" w:type="pct"/>
            <w:vAlign w:val="center"/>
          </w:tcPr>
          <w:p w14:paraId="1655DBF7" w14:textId="77777777" w:rsidR="005B2933" w:rsidRDefault="005B2933" w:rsidP="007973C1">
            <w:pPr>
              <w:jc w:val="left"/>
              <w:rPr>
                <w:rFonts w:ascii="Calibri" w:hAnsi="Calibri" w:cs="Arial"/>
                <w:sz w:val="18"/>
                <w:szCs w:val="18"/>
              </w:rPr>
            </w:pPr>
            <w:r>
              <w:rPr>
                <w:rFonts w:ascii="Calibri" w:hAnsi="Calibri" w:cs="Arial"/>
                <w:sz w:val="18"/>
                <w:szCs w:val="18"/>
              </w:rPr>
              <w:t>Output Capacitance</w:t>
            </w:r>
          </w:p>
        </w:tc>
        <w:tc>
          <w:tcPr>
            <w:tcW w:w="748" w:type="pct"/>
            <w:vAlign w:val="center"/>
          </w:tcPr>
          <w:p w14:paraId="76E45484"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308B383A"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67F8CEAD" w14:textId="77777777" w:rsidR="005B2933" w:rsidRDefault="005B2933" w:rsidP="007973C1">
            <w:pPr>
              <w:jc w:val="left"/>
              <w:rPr>
                <w:rFonts w:ascii="Calibri" w:hAnsi="Calibri" w:cs="Arial"/>
                <w:sz w:val="18"/>
                <w:szCs w:val="18"/>
              </w:rPr>
            </w:pPr>
            <w:r>
              <w:rPr>
                <w:rFonts w:ascii="Calibri" w:hAnsi="Calibri" w:cs="Arial"/>
                <w:sz w:val="18"/>
                <w:szCs w:val="18"/>
              </w:rPr>
              <w:t>5</w:t>
            </w:r>
          </w:p>
        </w:tc>
        <w:tc>
          <w:tcPr>
            <w:tcW w:w="731" w:type="pct"/>
            <w:vAlign w:val="center"/>
          </w:tcPr>
          <w:p w14:paraId="4F1DB93C" w14:textId="77777777" w:rsidR="005B2933" w:rsidRDefault="005B2933" w:rsidP="007973C1">
            <w:pPr>
              <w:jc w:val="left"/>
              <w:rPr>
                <w:rFonts w:ascii="Calibri" w:hAnsi="Calibri" w:cs="Arial"/>
                <w:sz w:val="18"/>
                <w:szCs w:val="18"/>
              </w:rPr>
            </w:pPr>
            <w:r>
              <w:rPr>
                <w:rFonts w:ascii="Calibri" w:hAnsi="Calibri" w:cs="Arial"/>
                <w:sz w:val="18"/>
                <w:szCs w:val="18"/>
              </w:rPr>
              <w:t>pF</w:t>
            </w:r>
          </w:p>
        </w:tc>
      </w:tr>
    </w:tbl>
    <w:p w14:paraId="46DE1B67" w14:textId="77777777" w:rsidR="007A561F" w:rsidRDefault="007A561F" w:rsidP="00DF3993">
      <w:pPr>
        <w:spacing w:after="100" w:afterAutospacing="1"/>
      </w:pPr>
    </w:p>
    <w:p w14:paraId="51CE284A" w14:textId="77777777" w:rsidR="0084589D" w:rsidRPr="00A77C57" w:rsidRDefault="0084589D" w:rsidP="0084589D">
      <w:pPr>
        <w:pStyle w:val="Heading2"/>
        <w:tabs>
          <w:tab w:val="left" w:pos="1134"/>
        </w:tabs>
        <w:spacing w:beforeLines="50" w:before="120" w:afterLines="50" w:after="120"/>
        <w:rPr>
          <w:szCs w:val="32"/>
        </w:rPr>
      </w:pPr>
      <w:r>
        <w:rPr>
          <w:szCs w:val="32"/>
          <w:lang w:val="en-US"/>
        </w:rPr>
        <w:t>Power Consumption Summary</w:t>
      </w:r>
    </w:p>
    <w:p w14:paraId="6CEC91F8" w14:textId="77777777" w:rsidR="0084589D" w:rsidRDefault="0084589D" w:rsidP="0084589D">
      <w:pPr>
        <w:kinsoku w:val="0"/>
        <w:topLinePunct/>
        <w:autoSpaceDE w:val="0"/>
        <w:autoSpaceDN w:val="0"/>
        <w:spacing w:beforeLines="50" w:before="120" w:afterLines="50" w:after="120"/>
        <w:rPr>
          <w:rFonts w:ascii="Calibri" w:hAnsi="Calibri" w:cs="Arial"/>
        </w:rPr>
      </w:pPr>
      <w:r w:rsidRPr="0084589D">
        <w:rPr>
          <w:rFonts w:ascii="Calibri" w:hAnsi="Calibri" w:cs="Arial"/>
        </w:rPr>
        <w:t>At the time of this document's publication we are still testing the C.H.I.P. Pro power consumption. For the latest document version, please see our git repository at TKTK.</w:t>
      </w:r>
    </w:p>
    <w:p w14:paraId="4AA8D74C" w14:textId="77777777" w:rsidR="003B1705" w:rsidRPr="003766EF" w:rsidRDefault="003B1705" w:rsidP="0084589D">
      <w:pPr>
        <w:kinsoku w:val="0"/>
        <w:topLinePunct/>
        <w:autoSpaceDE w:val="0"/>
        <w:autoSpaceDN w:val="0"/>
        <w:spacing w:beforeLines="50" w:before="120" w:afterLines="50" w:after="120"/>
        <w:rPr>
          <w:rFonts w:ascii="Calibri" w:hAnsi="Calibri" w:cs="Arial"/>
        </w:rPr>
      </w:pPr>
    </w:p>
    <w:p w14:paraId="4A58505B" w14:textId="77777777" w:rsidR="005B2933" w:rsidRPr="00A77C57" w:rsidRDefault="005B2933" w:rsidP="00A77C57">
      <w:pPr>
        <w:pStyle w:val="Heading2"/>
        <w:tabs>
          <w:tab w:val="left" w:pos="1134"/>
        </w:tabs>
        <w:spacing w:beforeLines="50" w:before="120" w:afterLines="50" w:after="120"/>
        <w:rPr>
          <w:szCs w:val="32"/>
        </w:rPr>
      </w:pPr>
      <w:bookmarkStart w:id="56" w:name="_Toc458081429"/>
      <w:r w:rsidRPr="00A77C57">
        <w:rPr>
          <w:szCs w:val="32"/>
        </w:rPr>
        <w:t>Oscillator Electrical Characteristics</w:t>
      </w:r>
      <w:bookmarkEnd w:id="56"/>
    </w:p>
    <w:p w14:paraId="390F936B" w14:textId="77777777" w:rsidR="009C5723" w:rsidRPr="003766EF" w:rsidRDefault="003C73A6" w:rsidP="00B8295C">
      <w:pPr>
        <w:kinsoku w:val="0"/>
        <w:topLinePunct/>
        <w:autoSpaceDE w:val="0"/>
        <w:autoSpaceDN w:val="0"/>
        <w:spacing w:beforeLines="50" w:before="120" w:afterLines="50" w:after="120"/>
        <w:rPr>
          <w:rFonts w:ascii="Calibri" w:hAnsi="Calibri" w:cs="Arial"/>
        </w:rPr>
      </w:pPr>
      <w:r>
        <w:rPr>
          <w:rFonts w:ascii="Calibri" w:hAnsi="Calibri" w:cs="Arial"/>
        </w:rPr>
        <w:t>C.H.I.P. Pro</w:t>
      </w:r>
      <w:r w:rsidR="00983FFE">
        <w:rPr>
          <w:rFonts w:ascii="Calibri" w:hAnsi="Calibri" w:cs="Arial"/>
        </w:rPr>
        <w:t xml:space="preserve"> contains</w:t>
      </w:r>
      <w:r>
        <w:rPr>
          <w:rFonts w:ascii="Calibri" w:hAnsi="Calibri" w:cs="Arial"/>
        </w:rPr>
        <w:t xml:space="preserve"> a single</w:t>
      </w:r>
      <w:r w:rsidR="003766EF">
        <w:rPr>
          <w:rFonts w:ascii="Calibri" w:hAnsi="Calibri" w:cs="Arial"/>
        </w:rPr>
        <w:t xml:space="preserve"> 24</w:t>
      </w:r>
      <w:r w:rsidR="004B74B9">
        <w:rPr>
          <w:rFonts w:ascii="Calibri" w:hAnsi="Calibri" w:cs="Arial"/>
        </w:rPr>
        <w:t>.000</w:t>
      </w:r>
      <w:r w:rsidR="003766EF">
        <w:rPr>
          <w:rFonts w:ascii="Calibri" w:hAnsi="Calibri" w:cs="Arial"/>
        </w:rPr>
        <w:t>MHz oscillator.</w:t>
      </w:r>
    </w:p>
    <w:p w14:paraId="259739FA" w14:textId="77777777" w:rsidR="005B2933" w:rsidRDefault="005B2933" w:rsidP="00B8295C">
      <w:pPr>
        <w:kinsoku w:val="0"/>
        <w:topLinePunct/>
        <w:autoSpaceDE w:val="0"/>
        <w:autoSpaceDN w:val="0"/>
        <w:spacing w:beforeLines="50" w:before="120" w:afterLines="50" w:after="120"/>
        <w:rPr>
          <w:rFonts w:ascii="Calibri" w:hAnsi="Calibri" w:cs="Arial"/>
        </w:rPr>
      </w:pPr>
      <w:r>
        <w:rPr>
          <w:rFonts w:ascii="Calibri" w:hAnsi="Calibri" w:cs="Arial"/>
        </w:rPr>
        <w:t>The 24.000MHz frequency is used to generate the main source clock for PLL and the main digital blocks</w:t>
      </w:r>
      <w:r w:rsidR="00247346">
        <w:rPr>
          <w:rFonts w:ascii="Calibri" w:hAnsi="Calibri" w:cs="Arial"/>
        </w:rPr>
        <w:t>,</w:t>
      </w:r>
      <w:r w:rsidR="00DF3993">
        <w:rPr>
          <w:rFonts w:ascii="Calibri" w:hAnsi="Calibri" w:cs="Arial"/>
        </w:rPr>
        <w:t xml:space="preserve"> </w:t>
      </w:r>
      <w:r w:rsidR="003019FD">
        <w:rPr>
          <w:rFonts w:ascii="Calibri" w:hAnsi="Calibri" w:cs="Arial" w:hint="eastAsia"/>
        </w:rPr>
        <w:t>the clock is provided through X24MIN.</w:t>
      </w:r>
      <w:r w:rsidR="003C73A6">
        <w:rPr>
          <w:rFonts w:ascii="Calibri" w:hAnsi="Calibri" w:cs="Arial"/>
        </w:rPr>
        <w:t xml:space="preserve"> </w:t>
      </w:r>
      <w:r>
        <w:rPr>
          <w:rFonts w:ascii="Calibri" w:hAnsi="Calibri" w:cs="Arial"/>
        </w:rPr>
        <w:t xml:space="preserve">Table </w:t>
      </w:r>
      <w:r>
        <w:rPr>
          <w:rFonts w:ascii="Calibri" w:hAnsi="Calibri" w:cs="Arial" w:hint="eastAsia"/>
        </w:rPr>
        <w:t>5</w:t>
      </w:r>
      <w:r>
        <w:rPr>
          <w:rFonts w:ascii="Calibri" w:hAnsi="Calibri" w:cs="Arial"/>
        </w:rPr>
        <w:t>-4 lists the 24</w:t>
      </w:r>
      <w:r w:rsidR="003766EF">
        <w:rPr>
          <w:rFonts w:ascii="Calibri" w:hAnsi="Calibri" w:cs="Arial"/>
        </w:rPr>
        <w:t>.000</w:t>
      </w:r>
      <w:r>
        <w:rPr>
          <w:rFonts w:ascii="Calibri" w:hAnsi="Calibri" w:cs="Arial"/>
        </w:rPr>
        <w:t>MHz crystal specifications.</w:t>
      </w:r>
    </w:p>
    <w:p w14:paraId="3597F7F3" w14:textId="77777777" w:rsidR="005B2933" w:rsidRPr="0039477E" w:rsidRDefault="0039477E" w:rsidP="0039477E">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sidRPr="0039477E">
        <w:rPr>
          <w:rFonts w:ascii="Calibri" w:hAnsi="Calibri" w:cs="Calibri"/>
        </w:rPr>
        <w:fldChar w:fldCharType="begin"/>
      </w:r>
      <w:r w:rsidRPr="0039477E">
        <w:rPr>
          <w:rFonts w:ascii="Calibri" w:hAnsi="Calibri" w:cs="Calibri"/>
        </w:rPr>
        <w:instrText xml:space="preserve"> STYLEREF 1 \s </w:instrText>
      </w:r>
      <w:r w:rsidRPr="0039477E">
        <w:rPr>
          <w:rFonts w:ascii="Calibri" w:hAnsi="Calibri" w:cs="Calibri"/>
        </w:rPr>
        <w:fldChar w:fldCharType="separate"/>
      </w:r>
      <w:r w:rsidR="003A6CB4">
        <w:rPr>
          <w:rFonts w:ascii="Calibri" w:hAnsi="Calibri" w:cs="Calibri"/>
          <w:noProof/>
        </w:rPr>
        <w:t>5</w:t>
      </w:r>
      <w:r w:rsidRPr="0039477E">
        <w:rPr>
          <w:rFonts w:ascii="Calibri" w:hAnsi="Calibri" w:cs="Calibri"/>
        </w:rPr>
        <w:fldChar w:fldCharType="end"/>
      </w:r>
      <w:r w:rsidR="00232DC2">
        <w:rPr>
          <w:rFonts w:ascii="Calibri" w:hAnsi="Calibri" w:cs="Calibri"/>
        </w:rPr>
        <w:t>.</w:t>
      </w:r>
      <w:r w:rsidRPr="0039477E">
        <w:rPr>
          <w:rFonts w:ascii="Calibri" w:hAnsi="Calibri" w:cs="Calibri"/>
        </w:rPr>
        <w:fldChar w:fldCharType="begin"/>
      </w:r>
      <w:r w:rsidRPr="0039477E">
        <w:rPr>
          <w:rFonts w:ascii="Calibri" w:hAnsi="Calibri" w:cs="Calibri"/>
        </w:rPr>
        <w:instrText xml:space="preserve"> SEQ Table \* ARABIC \s 1 </w:instrText>
      </w:r>
      <w:r w:rsidRPr="0039477E">
        <w:rPr>
          <w:rFonts w:ascii="Calibri" w:hAnsi="Calibri" w:cs="Calibri"/>
        </w:rPr>
        <w:fldChar w:fldCharType="separate"/>
      </w:r>
      <w:r w:rsidR="003A6CB4">
        <w:rPr>
          <w:rFonts w:ascii="Calibri" w:hAnsi="Calibri" w:cs="Calibri"/>
          <w:noProof/>
        </w:rPr>
        <w:t>4</w:t>
      </w:r>
      <w:r w:rsidRPr="0039477E">
        <w:rPr>
          <w:rFonts w:ascii="Calibri" w:hAnsi="Calibri" w:cs="Calibri"/>
        </w:rPr>
        <w:fldChar w:fldCharType="end"/>
      </w:r>
      <w:r w:rsidR="00232DC2">
        <w:rPr>
          <w:rFonts w:ascii="Calibri" w:hAnsi="Calibri" w:cs="Calibri"/>
        </w:rPr>
        <w:t>:</w:t>
      </w:r>
      <w:r w:rsidRPr="0039477E">
        <w:rPr>
          <w:rFonts w:ascii="Calibri" w:hAnsi="Calibri" w:cs="Calibri"/>
        </w:rPr>
        <w:t xml:space="preserve"> </w:t>
      </w:r>
      <w:r w:rsidR="005B2933" w:rsidRPr="0039477E">
        <w:rPr>
          <w:rFonts w:ascii="Calibri" w:hAnsi="Calibri" w:cs="Calibri"/>
        </w:rPr>
        <w:t xml:space="preserve">24MHz </w:t>
      </w:r>
      <w:r w:rsidR="004B74B9" w:rsidRPr="0039477E">
        <w:rPr>
          <w:rFonts w:ascii="Calibri" w:hAnsi="Calibri" w:cs="Calibri"/>
        </w:rPr>
        <w:t>Crystal</w:t>
      </w:r>
      <w:r w:rsidR="005B2933" w:rsidRPr="0039477E">
        <w:rPr>
          <w:rFonts w:ascii="Calibri" w:hAnsi="Calibri" w:cs="Calibri"/>
        </w:rPr>
        <w:t xml:space="preserve"> Characteristics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369"/>
        <w:gridCol w:w="4758"/>
        <w:gridCol w:w="1146"/>
        <w:gridCol w:w="1123"/>
        <w:gridCol w:w="1068"/>
        <w:gridCol w:w="1068"/>
      </w:tblGrid>
      <w:tr w:rsidR="00DA041A" w14:paraId="66732E57" w14:textId="77777777" w:rsidTr="00951015">
        <w:trPr>
          <w:trHeight w:val="315"/>
        </w:trPr>
        <w:tc>
          <w:tcPr>
            <w:tcW w:w="650" w:type="pct"/>
            <w:shd w:val="clear" w:color="auto" w:fill="C0C0C0"/>
            <w:vAlign w:val="center"/>
          </w:tcPr>
          <w:p w14:paraId="220FEDBC" w14:textId="77777777" w:rsidR="00DA041A" w:rsidRDefault="00DA041A" w:rsidP="005A2F09">
            <w:pPr>
              <w:jc w:val="left"/>
              <w:rPr>
                <w:rFonts w:ascii="Calibri" w:hAnsi="Calibri" w:cs="Arial"/>
                <w:b/>
                <w:sz w:val="18"/>
                <w:szCs w:val="18"/>
              </w:rPr>
            </w:pPr>
            <w:r>
              <w:rPr>
                <w:rFonts w:ascii="Calibri" w:hAnsi="Calibri" w:cs="Arial"/>
                <w:b/>
                <w:sz w:val="18"/>
                <w:szCs w:val="18"/>
              </w:rPr>
              <w:t>Symbol</w:t>
            </w:r>
          </w:p>
        </w:tc>
        <w:tc>
          <w:tcPr>
            <w:tcW w:w="2259" w:type="pct"/>
            <w:shd w:val="clear" w:color="auto" w:fill="C0C0C0"/>
            <w:vAlign w:val="center"/>
          </w:tcPr>
          <w:p w14:paraId="58201193" w14:textId="77777777" w:rsidR="00DA041A" w:rsidRDefault="00DA041A" w:rsidP="005A2F09">
            <w:pPr>
              <w:jc w:val="left"/>
              <w:rPr>
                <w:rFonts w:ascii="Calibri" w:hAnsi="Calibri" w:cs="Arial"/>
                <w:b/>
                <w:sz w:val="18"/>
                <w:szCs w:val="18"/>
              </w:rPr>
            </w:pPr>
            <w:r>
              <w:rPr>
                <w:rFonts w:ascii="Calibri" w:hAnsi="Calibri" w:cs="Arial"/>
                <w:b/>
                <w:sz w:val="18"/>
                <w:szCs w:val="18"/>
              </w:rPr>
              <w:t>Parameter</w:t>
            </w:r>
          </w:p>
        </w:tc>
        <w:tc>
          <w:tcPr>
            <w:tcW w:w="544" w:type="pct"/>
            <w:shd w:val="clear" w:color="auto" w:fill="C0C0C0"/>
            <w:vAlign w:val="center"/>
          </w:tcPr>
          <w:p w14:paraId="614F0ACB" w14:textId="77777777" w:rsidR="00DA041A" w:rsidRDefault="00DA041A" w:rsidP="005A2F09">
            <w:pPr>
              <w:jc w:val="left"/>
              <w:rPr>
                <w:rFonts w:ascii="Calibri" w:hAnsi="Calibri" w:cs="Arial"/>
                <w:b/>
                <w:sz w:val="18"/>
                <w:szCs w:val="18"/>
              </w:rPr>
            </w:pPr>
            <w:r>
              <w:rPr>
                <w:rFonts w:ascii="Calibri" w:hAnsi="Calibri" w:cs="Arial"/>
                <w:b/>
                <w:sz w:val="18"/>
                <w:szCs w:val="18"/>
              </w:rPr>
              <w:t>Min</w:t>
            </w:r>
          </w:p>
        </w:tc>
        <w:tc>
          <w:tcPr>
            <w:tcW w:w="533" w:type="pct"/>
            <w:shd w:val="clear" w:color="auto" w:fill="C0C0C0"/>
            <w:vAlign w:val="center"/>
          </w:tcPr>
          <w:p w14:paraId="305DF825" w14:textId="77777777" w:rsidR="00DA041A" w:rsidRDefault="00DA041A" w:rsidP="005A2F09">
            <w:pPr>
              <w:jc w:val="left"/>
              <w:rPr>
                <w:rFonts w:ascii="Calibri" w:hAnsi="Calibri" w:cs="Arial"/>
                <w:b/>
                <w:sz w:val="18"/>
                <w:szCs w:val="18"/>
              </w:rPr>
            </w:pPr>
            <w:r>
              <w:rPr>
                <w:rFonts w:ascii="Calibri" w:hAnsi="Calibri" w:cs="Arial"/>
                <w:b/>
                <w:sz w:val="18"/>
                <w:szCs w:val="18"/>
              </w:rPr>
              <w:t>Typ</w:t>
            </w:r>
          </w:p>
        </w:tc>
        <w:tc>
          <w:tcPr>
            <w:tcW w:w="507" w:type="pct"/>
            <w:shd w:val="clear" w:color="auto" w:fill="C0C0C0"/>
            <w:vAlign w:val="center"/>
          </w:tcPr>
          <w:p w14:paraId="20057A96" w14:textId="77777777" w:rsidR="00DA041A" w:rsidRDefault="00DA041A" w:rsidP="005A2F09">
            <w:pPr>
              <w:jc w:val="left"/>
              <w:rPr>
                <w:rFonts w:ascii="Calibri" w:hAnsi="Calibri" w:cs="Arial"/>
                <w:b/>
                <w:sz w:val="18"/>
                <w:szCs w:val="18"/>
              </w:rPr>
            </w:pPr>
            <w:r>
              <w:rPr>
                <w:rFonts w:ascii="Calibri" w:hAnsi="Calibri" w:cs="Arial"/>
                <w:b/>
                <w:sz w:val="18"/>
                <w:szCs w:val="18"/>
              </w:rPr>
              <w:t>Max</w:t>
            </w:r>
          </w:p>
        </w:tc>
        <w:tc>
          <w:tcPr>
            <w:tcW w:w="507" w:type="pct"/>
            <w:shd w:val="clear" w:color="auto" w:fill="C0C0C0"/>
            <w:vAlign w:val="center"/>
          </w:tcPr>
          <w:p w14:paraId="0D3C897D" w14:textId="77777777" w:rsidR="00DA041A" w:rsidRDefault="00DA041A" w:rsidP="005A2F09">
            <w:pPr>
              <w:jc w:val="left"/>
              <w:rPr>
                <w:rFonts w:ascii="Calibri" w:hAnsi="Calibri" w:cs="Arial"/>
                <w:b/>
                <w:sz w:val="18"/>
                <w:szCs w:val="18"/>
              </w:rPr>
            </w:pPr>
            <w:r>
              <w:rPr>
                <w:rFonts w:ascii="Calibri" w:hAnsi="Calibri" w:cs="Arial"/>
                <w:b/>
                <w:sz w:val="18"/>
                <w:szCs w:val="18"/>
              </w:rPr>
              <w:t>Unit</w:t>
            </w:r>
          </w:p>
        </w:tc>
      </w:tr>
      <w:tr w:rsidR="00DA041A" w14:paraId="6EFF5715" w14:textId="77777777" w:rsidTr="00951015">
        <w:trPr>
          <w:trHeight w:val="300"/>
        </w:trPr>
        <w:tc>
          <w:tcPr>
            <w:tcW w:w="650" w:type="pct"/>
            <w:vAlign w:val="bottom"/>
          </w:tcPr>
          <w:p w14:paraId="6BC5A6B4" w14:textId="77777777" w:rsidR="00DA041A" w:rsidRDefault="00DA041A" w:rsidP="005A2F09">
            <w:pPr>
              <w:jc w:val="left"/>
              <w:rPr>
                <w:rFonts w:ascii="Calibri" w:hAnsi="Calibri" w:cs="Arial"/>
                <w:sz w:val="18"/>
                <w:szCs w:val="18"/>
              </w:rPr>
            </w:pPr>
            <w:r>
              <w:rPr>
                <w:rFonts w:ascii="Calibri" w:hAnsi="Calibri" w:cs="Arial"/>
                <w:sz w:val="18"/>
                <w:szCs w:val="18"/>
              </w:rPr>
              <w:t>1/(t</w:t>
            </w:r>
            <w:r>
              <w:rPr>
                <w:rFonts w:ascii="Calibri" w:hAnsi="Calibri" w:cs="Arial"/>
                <w:sz w:val="18"/>
                <w:szCs w:val="18"/>
                <w:vertAlign w:val="subscript"/>
              </w:rPr>
              <w:t>CPMAIN</w:t>
            </w:r>
            <w:r>
              <w:rPr>
                <w:rFonts w:ascii="Calibri" w:hAnsi="Calibri" w:cs="Arial"/>
                <w:sz w:val="18"/>
                <w:szCs w:val="18"/>
              </w:rPr>
              <w:t>)</w:t>
            </w:r>
          </w:p>
        </w:tc>
        <w:tc>
          <w:tcPr>
            <w:tcW w:w="2259" w:type="pct"/>
            <w:vAlign w:val="center"/>
          </w:tcPr>
          <w:p w14:paraId="18994533" w14:textId="77777777" w:rsidR="00DA041A" w:rsidRDefault="00DA041A" w:rsidP="005A2F09">
            <w:pPr>
              <w:jc w:val="left"/>
              <w:rPr>
                <w:rFonts w:ascii="Calibri" w:hAnsi="Calibri" w:cs="Arial"/>
                <w:sz w:val="18"/>
                <w:szCs w:val="18"/>
              </w:rPr>
            </w:pPr>
            <w:r>
              <w:rPr>
                <w:rFonts w:ascii="Calibri" w:hAnsi="Calibri" w:cs="Arial"/>
                <w:sz w:val="18"/>
                <w:szCs w:val="18"/>
              </w:rPr>
              <w:t>Crystal Oscillator Frequency Range</w:t>
            </w:r>
          </w:p>
        </w:tc>
        <w:tc>
          <w:tcPr>
            <w:tcW w:w="544" w:type="pct"/>
            <w:vAlign w:val="center"/>
          </w:tcPr>
          <w:p w14:paraId="4B00681B"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69A69E96" w14:textId="77777777" w:rsidR="00DA041A" w:rsidRDefault="00DA041A" w:rsidP="005A2F09">
            <w:pPr>
              <w:jc w:val="left"/>
              <w:rPr>
                <w:rFonts w:ascii="Calibri" w:hAnsi="Calibri" w:cs="Arial"/>
                <w:sz w:val="18"/>
                <w:szCs w:val="18"/>
              </w:rPr>
            </w:pPr>
            <w:r>
              <w:rPr>
                <w:rFonts w:ascii="Calibri" w:hAnsi="Calibri" w:cs="Arial"/>
                <w:sz w:val="18"/>
                <w:szCs w:val="18"/>
              </w:rPr>
              <w:t>24.000</w:t>
            </w:r>
          </w:p>
        </w:tc>
        <w:tc>
          <w:tcPr>
            <w:tcW w:w="507" w:type="pct"/>
            <w:vAlign w:val="center"/>
          </w:tcPr>
          <w:p w14:paraId="381EC4F9"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0F774E31" w14:textId="77777777" w:rsidR="00DA041A" w:rsidRDefault="00DA041A" w:rsidP="005A2F09">
            <w:pPr>
              <w:jc w:val="left"/>
              <w:rPr>
                <w:rFonts w:ascii="Calibri" w:hAnsi="Calibri" w:cs="Arial"/>
                <w:sz w:val="18"/>
                <w:szCs w:val="18"/>
              </w:rPr>
            </w:pPr>
            <w:r>
              <w:rPr>
                <w:rFonts w:ascii="Calibri" w:hAnsi="Calibri" w:cs="Arial"/>
                <w:sz w:val="18"/>
                <w:szCs w:val="18"/>
              </w:rPr>
              <w:t>MHz</w:t>
            </w:r>
          </w:p>
        </w:tc>
      </w:tr>
      <w:tr w:rsidR="00DA041A" w14:paraId="76E0B97F" w14:textId="77777777" w:rsidTr="00951015">
        <w:trPr>
          <w:trHeight w:val="300"/>
        </w:trPr>
        <w:tc>
          <w:tcPr>
            <w:tcW w:w="650" w:type="pct"/>
            <w:vAlign w:val="bottom"/>
          </w:tcPr>
          <w:p w14:paraId="54BCC40D" w14:textId="77777777" w:rsidR="00DA041A" w:rsidRDefault="00DA041A" w:rsidP="005A2F09">
            <w:pPr>
              <w:jc w:val="left"/>
              <w:rPr>
                <w:rFonts w:ascii="Calibri" w:hAnsi="Calibri" w:cs="Arial"/>
                <w:sz w:val="18"/>
                <w:szCs w:val="18"/>
              </w:rPr>
            </w:pPr>
            <w:r>
              <w:rPr>
                <w:rFonts w:ascii="Calibri" w:hAnsi="Calibri" w:cs="Arial"/>
                <w:sz w:val="18"/>
                <w:szCs w:val="18"/>
              </w:rPr>
              <w:t>t</w:t>
            </w:r>
            <w:r>
              <w:rPr>
                <w:rFonts w:ascii="Calibri" w:hAnsi="Calibri" w:cs="Arial"/>
                <w:sz w:val="18"/>
                <w:szCs w:val="18"/>
                <w:vertAlign w:val="subscript"/>
              </w:rPr>
              <w:t>ST</w:t>
            </w:r>
          </w:p>
        </w:tc>
        <w:tc>
          <w:tcPr>
            <w:tcW w:w="2259" w:type="pct"/>
            <w:vAlign w:val="center"/>
          </w:tcPr>
          <w:p w14:paraId="68BA17A3" w14:textId="77777777" w:rsidR="00DA041A" w:rsidRDefault="00DA041A" w:rsidP="005A2F09">
            <w:pPr>
              <w:jc w:val="left"/>
              <w:rPr>
                <w:rFonts w:ascii="Calibri" w:hAnsi="Calibri" w:cs="Arial"/>
                <w:sz w:val="18"/>
                <w:szCs w:val="18"/>
              </w:rPr>
            </w:pPr>
            <w:r>
              <w:rPr>
                <w:rFonts w:ascii="Calibri" w:hAnsi="Calibri" w:cs="Arial"/>
                <w:sz w:val="18"/>
                <w:szCs w:val="18"/>
              </w:rPr>
              <w:t>Startup Time</w:t>
            </w:r>
          </w:p>
        </w:tc>
        <w:tc>
          <w:tcPr>
            <w:tcW w:w="544" w:type="pct"/>
            <w:vAlign w:val="center"/>
          </w:tcPr>
          <w:p w14:paraId="4629BE27"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4A70B443"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60C03CDD"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49EBD1E9" w14:textId="77777777" w:rsidR="00DA041A" w:rsidRDefault="00DA041A" w:rsidP="005A2F09">
            <w:pPr>
              <w:jc w:val="left"/>
              <w:rPr>
                <w:rFonts w:ascii="Calibri" w:hAnsi="Calibri" w:cs="Arial"/>
                <w:sz w:val="18"/>
                <w:szCs w:val="18"/>
              </w:rPr>
            </w:pPr>
            <w:r>
              <w:rPr>
                <w:rFonts w:ascii="Calibri" w:hAnsi="Calibri" w:cs="Arial"/>
                <w:sz w:val="18"/>
                <w:szCs w:val="18"/>
              </w:rPr>
              <w:t>ms</w:t>
            </w:r>
          </w:p>
        </w:tc>
      </w:tr>
      <w:tr w:rsidR="00DA041A" w14:paraId="33178A42" w14:textId="77777777" w:rsidTr="00951015">
        <w:trPr>
          <w:trHeight w:val="300"/>
        </w:trPr>
        <w:tc>
          <w:tcPr>
            <w:tcW w:w="650" w:type="pct"/>
            <w:vAlign w:val="bottom"/>
          </w:tcPr>
          <w:p w14:paraId="263945E2" w14:textId="77777777" w:rsidR="00DA041A" w:rsidRDefault="00DA041A" w:rsidP="005A2F09">
            <w:pPr>
              <w:jc w:val="left"/>
              <w:rPr>
                <w:rFonts w:ascii="Calibri" w:hAnsi="Calibri" w:cs="Arial"/>
                <w:sz w:val="18"/>
                <w:szCs w:val="18"/>
              </w:rPr>
            </w:pPr>
          </w:p>
        </w:tc>
        <w:tc>
          <w:tcPr>
            <w:tcW w:w="2259" w:type="pct"/>
            <w:vAlign w:val="center"/>
          </w:tcPr>
          <w:p w14:paraId="7E3AB59B" w14:textId="77777777" w:rsidR="00DA041A" w:rsidRDefault="00DA041A" w:rsidP="005A2F09">
            <w:pPr>
              <w:jc w:val="left"/>
              <w:rPr>
                <w:rFonts w:ascii="Calibri" w:hAnsi="Calibri" w:cs="Arial"/>
                <w:sz w:val="18"/>
                <w:szCs w:val="18"/>
              </w:rPr>
            </w:pPr>
            <w:r>
              <w:rPr>
                <w:rFonts w:ascii="Calibri" w:hAnsi="Calibri" w:cs="Arial"/>
                <w:sz w:val="18"/>
                <w:szCs w:val="18"/>
              </w:rPr>
              <w:t>Frequency Tolerance at 25 °C</w:t>
            </w:r>
          </w:p>
        </w:tc>
        <w:tc>
          <w:tcPr>
            <w:tcW w:w="544" w:type="pct"/>
            <w:vAlign w:val="center"/>
          </w:tcPr>
          <w:p w14:paraId="2D55F897"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33" w:type="pct"/>
            <w:vAlign w:val="center"/>
          </w:tcPr>
          <w:p w14:paraId="562E874E"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52099BFE"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07" w:type="pct"/>
            <w:vAlign w:val="center"/>
          </w:tcPr>
          <w:p w14:paraId="55B24540" w14:textId="77777777" w:rsidR="00DA041A" w:rsidRDefault="00DA041A" w:rsidP="005A2F09">
            <w:pPr>
              <w:jc w:val="left"/>
              <w:rPr>
                <w:rFonts w:ascii="Calibri" w:hAnsi="Calibri" w:cs="Arial"/>
                <w:sz w:val="18"/>
                <w:szCs w:val="18"/>
              </w:rPr>
            </w:pPr>
            <w:r>
              <w:rPr>
                <w:rFonts w:ascii="Calibri" w:hAnsi="Calibri" w:cs="Arial"/>
                <w:sz w:val="18"/>
                <w:szCs w:val="18"/>
              </w:rPr>
              <w:t>ppm</w:t>
            </w:r>
          </w:p>
        </w:tc>
      </w:tr>
      <w:tr w:rsidR="00DA041A" w14:paraId="03D4C51B" w14:textId="77777777" w:rsidTr="00951015">
        <w:trPr>
          <w:trHeight w:val="300"/>
        </w:trPr>
        <w:tc>
          <w:tcPr>
            <w:tcW w:w="650" w:type="pct"/>
            <w:vAlign w:val="bottom"/>
          </w:tcPr>
          <w:p w14:paraId="291FCFEF" w14:textId="77777777" w:rsidR="00DA041A" w:rsidRDefault="00DA041A" w:rsidP="005A2F09">
            <w:pPr>
              <w:jc w:val="left"/>
              <w:rPr>
                <w:rFonts w:ascii="Calibri" w:hAnsi="Calibri" w:cs="Arial"/>
                <w:sz w:val="18"/>
                <w:szCs w:val="18"/>
              </w:rPr>
            </w:pPr>
          </w:p>
        </w:tc>
        <w:tc>
          <w:tcPr>
            <w:tcW w:w="2259" w:type="pct"/>
            <w:vAlign w:val="center"/>
          </w:tcPr>
          <w:p w14:paraId="4478C204" w14:textId="77777777" w:rsidR="00DA041A" w:rsidRDefault="00DA041A" w:rsidP="005A2F09">
            <w:pPr>
              <w:jc w:val="left"/>
              <w:rPr>
                <w:rFonts w:ascii="Calibri" w:hAnsi="Calibri" w:cs="Arial"/>
                <w:sz w:val="18"/>
                <w:szCs w:val="18"/>
              </w:rPr>
            </w:pPr>
            <w:r>
              <w:rPr>
                <w:rFonts w:ascii="Calibri" w:hAnsi="Calibri" w:cs="Arial"/>
                <w:sz w:val="18"/>
                <w:szCs w:val="18"/>
              </w:rPr>
              <w:t>Oscillation Mode</w:t>
            </w:r>
          </w:p>
        </w:tc>
        <w:tc>
          <w:tcPr>
            <w:tcW w:w="1584" w:type="pct"/>
            <w:gridSpan w:val="3"/>
            <w:vAlign w:val="center"/>
          </w:tcPr>
          <w:p w14:paraId="67B7E426" w14:textId="77777777" w:rsidR="00DA041A" w:rsidRDefault="00DA041A" w:rsidP="005A2F09">
            <w:pPr>
              <w:jc w:val="left"/>
              <w:rPr>
                <w:rFonts w:ascii="Calibri" w:hAnsi="Calibri" w:cs="Arial"/>
                <w:sz w:val="18"/>
                <w:szCs w:val="18"/>
              </w:rPr>
            </w:pPr>
            <w:r>
              <w:rPr>
                <w:rFonts w:ascii="Calibri" w:hAnsi="Calibri" w:cs="Arial"/>
                <w:sz w:val="18"/>
                <w:szCs w:val="18"/>
              </w:rPr>
              <w:t>Fundamental</w:t>
            </w:r>
          </w:p>
        </w:tc>
        <w:tc>
          <w:tcPr>
            <w:tcW w:w="507" w:type="pct"/>
            <w:vAlign w:val="center"/>
          </w:tcPr>
          <w:p w14:paraId="14B877B3" w14:textId="77777777" w:rsidR="00DA041A" w:rsidRDefault="00DA041A" w:rsidP="005A2F09">
            <w:pPr>
              <w:jc w:val="left"/>
              <w:rPr>
                <w:rFonts w:ascii="Calibri" w:hAnsi="Calibri" w:cs="Arial"/>
                <w:sz w:val="18"/>
                <w:szCs w:val="18"/>
              </w:rPr>
            </w:pPr>
            <w:r>
              <w:rPr>
                <w:rFonts w:ascii="Calibri" w:hAnsi="Calibri" w:cs="Arial"/>
                <w:sz w:val="18"/>
                <w:szCs w:val="18"/>
              </w:rPr>
              <w:t>–</w:t>
            </w:r>
          </w:p>
        </w:tc>
      </w:tr>
      <w:tr w:rsidR="00DA041A" w14:paraId="4E8B484C" w14:textId="77777777" w:rsidTr="00951015">
        <w:trPr>
          <w:trHeight w:val="300"/>
        </w:trPr>
        <w:tc>
          <w:tcPr>
            <w:tcW w:w="650" w:type="pct"/>
            <w:vAlign w:val="bottom"/>
          </w:tcPr>
          <w:p w14:paraId="149A3D55" w14:textId="77777777" w:rsidR="00DA041A" w:rsidRDefault="00DA041A" w:rsidP="005A2F09">
            <w:pPr>
              <w:jc w:val="left"/>
              <w:rPr>
                <w:rFonts w:ascii="Calibri" w:hAnsi="Calibri" w:cs="Arial"/>
                <w:sz w:val="18"/>
                <w:szCs w:val="18"/>
              </w:rPr>
            </w:pPr>
          </w:p>
        </w:tc>
        <w:tc>
          <w:tcPr>
            <w:tcW w:w="2259" w:type="pct"/>
            <w:vAlign w:val="center"/>
          </w:tcPr>
          <w:p w14:paraId="7C2F92E8" w14:textId="77777777" w:rsidR="00DA041A" w:rsidRDefault="00951015" w:rsidP="005A2F09">
            <w:pPr>
              <w:jc w:val="left"/>
              <w:rPr>
                <w:rFonts w:ascii="Calibri" w:hAnsi="Calibri" w:cs="Arial"/>
                <w:sz w:val="18"/>
                <w:szCs w:val="18"/>
              </w:rPr>
            </w:pPr>
            <w:r>
              <w:rPr>
                <w:rFonts w:ascii="Calibri" w:hAnsi="Calibri" w:cs="Arial"/>
                <w:sz w:val="18"/>
                <w:szCs w:val="18"/>
              </w:rPr>
              <w:t>Maximum Change Over Temperature R</w:t>
            </w:r>
            <w:r w:rsidR="00DA041A">
              <w:rPr>
                <w:rFonts w:ascii="Calibri" w:hAnsi="Calibri" w:cs="Arial"/>
                <w:sz w:val="18"/>
                <w:szCs w:val="18"/>
              </w:rPr>
              <w:t>ange</w:t>
            </w:r>
          </w:p>
        </w:tc>
        <w:tc>
          <w:tcPr>
            <w:tcW w:w="544" w:type="pct"/>
            <w:vAlign w:val="center"/>
          </w:tcPr>
          <w:p w14:paraId="4823D4DA"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33" w:type="pct"/>
            <w:vAlign w:val="center"/>
          </w:tcPr>
          <w:p w14:paraId="21A991BA"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014860F2"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07" w:type="pct"/>
            <w:vAlign w:val="center"/>
          </w:tcPr>
          <w:p w14:paraId="50BBC542" w14:textId="77777777" w:rsidR="00DA041A" w:rsidRDefault="00DA041A" w:rsidP="005A2F09">
            <w:pPr>
              <w:jc w:val="left"/>
              <w:rPr>
                <w:rFonts w:ascii="Calibri" w:hAnsi="Calibri" w:cs="Arial"/>
                <w:sz w:val="18"/>
                <w:szCs w:val="18"/>
              </w:rPr>
            </w:pPr>
            <w:r>
              <w:rPr>
                <w:rFonts w:ascii="Calibri" w:hAnsi="Calibri" w:cs="Arial"/>
                <w:sz w:val="18"/>
                <w:szCs w:val="18"/>
              </w:rPr>
              <w:t>ppm</w:t>
            </w:r>
          </w:p>
        </w:tc>
      </w:tr>
      <w:tr w:rsidR="00DA041A" w14:paraId="374336E0" w14:textId="77777777" w:rsidTr="00951015">
        <w:trPr>
          <w:trHeight w:val="300"/>
        </w:trPr>
        <w:tc>
          <w:tcPr>
            <w:tcW w:w="650" w:type="pct"/>
            <w:vAlign w:val="bottom"/>
          </w:tcPr>
          <w:p w14:paraId="50617050" w14:textId="77777777" w:rsidR="00DA041A" w:rsidRDefault="00DA041A" w:rsidP="005A2F09">
            <w:pPr>
              <w:jc w:val="left"/>
              <w:rPr>
                <w:rFonts w:ascii="Calibri" w:hAnsi="Calibri" w:cs="Arial"/>
                <w:sz w:val="18"/>
                <w:szCs w:val="18"/>
              </w:rPr>
            </w:pPr>
            <w:r>
              <w:rPr>
                <w:rFonts w:ascii="Calibri" w:hAnsi="Calibri" w:cs="Arial"/>
                <w:sz w:val="18"/>
                <w:szCs w:val="18"/>
              </w:rPr>
              <w:t>P</w:t>
            </w:r>
            <w:r>
              <w:rPr>
                <w:rFonts w:ascii="Calibri" w:hAnsi="Calibri" w:cs="Arial"/>
                <w:sz w:val="18"/>
                <w:szCs w:val="18"/>
                <w:vertAlign w:val="subscript"/>
              </w:rPr>
              <w:t>ON</w:t>
            </w:r>
          </w:p>
        </w:tc>
        <w:tc>
          <w:tcPr>
            <w:tcW w:w="2259" w:type="pct"/>
            <w:vAlign w:val="center"/>
          </w:tcPr>
          <w:p w14:paraId="451E8BB2" w14:textId="77777777" w:rsidR="00DA041A" w:rsidRDefault="00951015" w:rsidP="005A2F09">
            <w:pPr>
              <w:jc w:val="left"/>
              <w:rPr>
                <w:rFonts w:ascii="Calibri" w:hAnsi="Calibri" w:cs="Arial"/>
                <w:sz w:val="18"/>
                <w:szCs w:val="18"/>
              </w:rPr>
            </w:pPr>
            <w:r>
              <w:rPr>
                <w:rFonts w:ascii="Calibri" w:hAnsi="Calibri" w:cs="Arial"/>
                <w:sz w:val="18"/>
                <w:szCs w:val="18"/>
              </w:rPr>
              <w:t>Drive L</w:t>
            </w:r>
            <w:r w:rsidR="00DA041A">
              <w:rPr>
                <w:rFonts w:ascii="Calibri" w:hAnsi="Calibri" w:cs="Arial"/>
                <w:sz w:val="18"/>
                <w:szCs w:val="18"/>
              </w:rPr>
              <w:t>evel</w:t>
            </w:r>
          </w:p>
        </w:tc>
        <w:tc>
          <w:tcPr>
            <w:tcW w:w="544" w:type="pct"/>
            <w:vAlign w:val="center"/>
          </w:tcPr>
          <w:p w14:paraId="3FE21550"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5F587C3F"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60A36316" w14:textId="77777777" w:rsidR="00DA041A" w:rsidRDefault="00DA041A" w:rsidP="005A2F09">
            <w:pPr>
              <w:jc w:val="left"/>
              <w:rPr>
                <w:rFonts w:ascii="Calibri" w:hAnsi="Calibri" w:cs="Arial"/>
                <w:sz w:val="18"/>
                <w:szCs w:val="18"/>
              </w:rPr>
            </w:pPr>
            <w:r>
              <w:rPr>
                <w:rFonts w:ascii="Calibri" w:hAnsi="Calibri" w:cs="Arial"/>
                <w:sz w:val="18"/>
                <w:szCs w:val="18"/>
              </w:rPr>
              <w:t>300</w:t>
            </w:r>
          </w:p>
        </w:tc>
        <w:tc>
          <w:tcPr>
            <w:tcW w:w="507" w:type="pct"/>
            <w:vAlign w:val="center"/>
          </w:tcPr>
          <w:p w14:paraId="771D39E6" w14:textId="77777777" w:rsidR="00DA041A" w:rsidRDefault="00DA041A" w:rsidP="005A2F09">
            <w:pPr>
              <w:jc w:val="left"/>
              <w:rPr>
                <w:rFonts w:ascii="Calibri" w:hAnsi="Calibri" w:cs="Arial"/>
                <w:sz w:val="18"/>
                <w:szCs w:val="18"/>
              </w:rPr>
            </w:pPr>
            <w:r>
              <w:rPr>
                <w:rFonts w:ascii="Calibri" w:hAnsi="Calibri" w:cs="Arial"/>
                <w:sz w:val="18"/>
                <w:szCs w:val="18"/>
              </w:rPr>
              <w:t>uW</w:t>
            </w:r>
          </w:p>
        </w:tc>
      </w:tr>
      <w:tr w:rsidR="00DA041A" w14:paraId="1BB3481F" w14:textId="77777777" w:rsidTr="00951015">
        <w:trPr>
          <w:trHeight w:val="300"/>
        </w:trPr>
        <w:tc>
          <w:tcPr>
            <w:tcW w:w="650" w:type="pct"/>
            <w:vAlign w:val="bottom"/>
          </w:tcPr>
          <w:p w14:paraId="289CEED7" w14:textId="77777777" w:rsidR="00DA041A" w:rsidRDefault="00DA041A" w:rsidP="005A2F09">
            <w:pPr>
              <w:jc w:val="left"/>
              <w:rPr>
                <w:rFonts w:ascii="Calibri" w:hAnsi="Calibri" w:cs="Arial"/>
                <w:sz w:val="18"/>
                <w:szCs w:val="18"/>
              </w:rPr>
            </w:pPr>
            <w:r>
              <w:rPr>
                <w:rFonts w:ascii="Calibri" w:hAnsi="Calibri" w:cs="Arial"/>
                <w:sz w:val="18"/>
                <w:szCs w:val="18"/>
              </w:rPr>
              <w:t>C</w:t>
            </w:r>
            <w:r>
              <w:rPr>
                <w:rFonts w:ascii="Calibri" w:hAnsi="Calibri" w:cs="Arial"/>
                <w:sz w:val="18"/>
                <w:szCs w:val="18"/>
                <w:vertAlign w:val="subscript"/>
              </w:rPr>
              <w:t>L</w:t>
            </w:r>
          </w:p>
        </w:tc>
        <w:tc>
          <w:tcPr>
            <w:tcW w:w="2259" w:type="pct"/>
            <w:vAlign w:val="center"/>
          </w:tcPr>
          <w:p w14:paraId="2783822D" w14:textId="77777777" w:rsidR="00DA041A" w:rsidRDefault="00951015" w:rsidP="005A2F09">
            <w:pPr>
              <w:jc w:val="left"/>
              <w:rPr>
                <w:rFonts w:ascii="Calibri" w:hAnsi="Calibri" w:cs="Arial"/>
                <w:sz w:val="18"/>
                <w:szCs w:val="18"/>
              </w:rPr>
            </w:pPr>
            <w:r>
              <w:rPr>
                <w:rFonts w:ascii="Calibri" w:hAnsi="Calibri" w:cs="Arial"/>
                <w:sz w:val="18"/>
                <w:szCs w:val="18"/>
              </w:rPr>
              <w:t>Equivalent Load C</w:t>
            </w:r>
            <w:r w:rsidR="00DA041A">
              <w:rPr>
                <w:rFonts w:ascii="Calibri" w:hAnsi="Calibri" w:cs="Arial"/>
                <w:sz w:val="18"/>
                <w:szCs w:val="18"/>
              </w:rPr>
              <w:t>apacitance</w:t>
            </w:r>
          </w:p>
        </w:tc>
        <w:tc>
          <w:tcPr>
            <w:tcW w:w="544" w:type="pct"/>
            <w:vAlign w:val="center"/>
          </w:tcPr>
          <w:p w14:paraId="7B25CA8A" w14:textId="77777777" w:rsidR="00DA041A" w:rsidRDefault="00DA041A" w:rsidP="005A2F09">
            <w:pPr>
              <w:jc w:val="left"/>
              <w:rPr>
                <w:rFonts w:ascii="Calibri" w:hAnsi="Calibri" w:cs="Arial"/>
                <w:sz w:val="18"/>
                <w:szCs w:val="18"/>
              </w:rPr>
            </w:pPr>
            <w:r>
              <w:rPr>
                <w:rFonts w:ascii="Calibri" w:hAnsi="Calibri" w:cs="Arial"/>
                <w:sz w:val="18"/>
                <w:szCs w:val="18"/>
              </w:rPr>
              <w:t>12</w:t>
            </w:r>
          </w:p>
        </w:tc>
        <w:tc>
          <w:tcPr>
            <w:tcW w:w="533" w:type="pct"/>
            <w:vAlign w:val="center"/>
          </w:tcPr>
          <w:p w14:paraId="73D81A4C" w14:textId="77777777" w:rsidR="00DA041A" w:rsidRDefault="00DA041A" w:rsidP="005A2F09">
            <w:pPr>
              <w:jc w:val="left"/>
              <w:rPr>
                <w:rFonts w:ascii="Calibri" w:hAnsi="Calibri" w:cs="Arial"/>
                <w:sz w:val="18"/>
                <w:szCs w:val="18"/>
              </w:rPr>
            </w:pPr>
            <w:r>
              <w:rPr>
                <w:rFonts w:ascii="Calibri" w:hAnsi="Calibri" w:cs="Arial"/>
                <w:sz w:val="18"/>
                <w:szCs w:val="18"/>
              </w:rPr>
              <w:t>18</w:t>
            </w:r>
          </w:p>
        </w:tc>
        <w:tc>
          <w:tcPr>
            <w:tcW w:w="507" w:type="pct"/>
            <w:vAlign w:val="center"/>
          </w:tcPr>
          <w:p w14:paraId="4475D3B7" w14:textId="77777777" w:rsidR="00DA041A" w:rsidRDefault="00DA041A" w:rsidP="005A2F09">
            <w:pPr>
              <w:jc w:val="left"/>
              <w:rPr>
                <w:rFonts w:ascii="Calibri" w:hAnsi="Calibri" w:cs="Arial"/>
                <w:sz w:val="18"/>
                <w:szCs w:val="18"/>
              </w:rPr>
            </w:pPr>
            <w:r>
              <w:rPr>
                <w:rFonts w:ascii="Calibri" w:hAnsi="Calibri" w:cs="Arial"/>
                <w:sz w:val="18"/>
                <w:szCs w:val="18"/>
              </w:rPr>
              <w:t>22</w:t>
            </w:r>
          </w:p>
        </w:tc>
        <w:tc>
          <w:tcPr>
            <w:tcW w:w="507" w:type="pct"/>
            <w:vAlign w:val="center"/>
          </w:tcPr>
          <w:p w14:paraId="7747E1ED" w14:textId="77777777" w:rsidR="00DA041A" w:rsidRDefault="00DA041A" w:rsidP="005A2F09">
            <w:pPr>
              <w:jc w:val="left"/>
              <w:rPr>
                <w:rFonts w:ascii="Calibri" w:hAnsi="Calibri" w:cs="Arial"/>
                <w:sz w:val="18"/>
                <w:szCs w:val="18"/>
              </w:rPr>
            </w:pPr>
            <w:r>
              <w:rPr>
                <w:rFonts w:ascii="Calibri" w:hAnsi="Calibri" w:cs="Arial"/>
                <w:sz w:val="18"/>
                <w:szCs w:val="18"/>
              </w:rPr>
              <w:t>pF</w:t>
            </w:r>
          </w:p>
        </w:tc>
      </w:tr>
      <w:tr w:rsidR="00DA041A" w14:paraId="11074409" w14:textId="77777777" w:rsidTr="00951015">
        <w:trPr>
          <w:trHeight w:val="300"/>
        </w:trPr>
        <w:tc>
          <w:tcPr>
            <w:tcW w:w="650" w:type="pct"/>
            <w:vAlign w:val="bottom"/>
          </w:tcPr>
          <w:p w14:paraId="47E28D07" w14:textId="77777777" w:rsidR="00DA041A" w:rsidRDefault="00DA041A" w:rsidP="005A2F09">
            <w:pPr>
              <w:jc w:val="left"/>
              <w:rPr>
                <w:rFonts w:ascii="Calibri" w:hAnsi="Calibri" w:cs="Arial"/>
                <w:sz w:val="18"/>
                <w:szCs w:val="18"/>
              </w:rPr>
            </w:pPr>
            <w:r>
              <w:rPr>
                <w:rFonts w:ascii="Calibri" w:hAnsi="Calibri" w:cs="Arial"/>
                <w:sz w:val="18"/>
                <w:szCs w:val="18"/>
              </w:rPr>
              <w:t>R</w:t>
            </w:r>
            <w:r>
              <w:rPr>
                <w:rFonts w:ascii="Calibri" w:hAnsi="Calibri" w:cs="Arial"/>
                <w:sz w:val="18"/>
                <w:szCs w:val="18"/>
                <w:vertAlign w:val="subscript"/>
              </w:rPr>
              <w:t>S</w:t>
            </w:r>
          </w:p>
        </w:tc>
        <w:tc>
          <w:tcPr>
            <w:tcW w:w="2259" w:type="pct"/>
            <w:vAlign w:val="center"/>
          </w:tcPr>
          <w:p w14:paraId="59490F1F" w14:textId="77777777" w:rsidR="00DA041A" w:rsidRDefault="00DA041A" w:rsidP="005A2F09">
            <w:pPr>
              <w:jc w:val="left"/>
              <w:rPr>
                <w:rFonts w:ascii="Calibri" w:hAnsi="Calibri" w:cs="Arial"/>
                <w:sz w:val="18"/>
                <w:szCs w:val="18"/>
              </w:rPr>
            </w:pPr>
            <w:r>
              <w:rPr>
                <w:rFonts w:ascii="Calibri" w:hAnsi="Calibri" w:cs="Arial"/>
                <w:sz w:val="18"/>
                <w:szCs w:val="18"/>
              </w:rPr>
              <w:t>Series Resistance(ESR)</w:t>
            </w:r>
          </w:p>
        </w:tc>
        <w:tc>
          <w:tcPr>
            <w:tcW w:w="544" w:type="pct"/>
            <w:vAlign w:val="center"/>
          </w:tcPr>
          <w:p w14:paraId="62D60056"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46D7C88C" w14:textId="77777777" w:rsidR="00DA041A" w:rsidRDefault="00DA041A" w:rsidP="005A2F09">
            <w:pPr>
              <w:jc w:val="left"/>
              <w:rPr>
                <w:rFonts w:ascii="Calibri" w:hAnsi="Calibri" w:cs="Arial"/>
                <w:sz w:val="18"/>
                <w:szCs w:val="18"/>
              </w:rPr>
            </w:pPr>
            <w:r>
              <w:rPr>
                <w:rFonts w:ascii="Calibri" w:hAnsi="Calibri" w:cs="Arial"/>
                <w:sz w:val="18"/>
                <w:szCs w:val="18"/>
              </w:rPr>
              <w:t>25</w:t>
            </w:r>
          </w:p>
        </w:tc>
        <w:tc>
          <w:tcPr>
            <w:tcW w:w="507" w:type="pct"/>
            <w:vAlign w:val="center"/>
          </w:tcPr>
          <w:p w14:paraId="5F356C83"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1F90CCA3" w14:textId="77777777" w:rsidR="00DA041A" w:rsidRDefault="00DA041A" w:rsidP="005A2F09">
            <w:pPr>
              <w:jc w:val="left"/>
              <w:rPr>
                <w:rFonts w:ascii="Calibri" w:hAnsi="Calibri" w:cs="Arial"/>
                <w:sz w:val="18"/>
                <w:szCs w:val="18"/>
              </w:rPr>
            </w:pPr>
            <w:r>
              <w:rPr>
                <w:rFonts w:ascii="Calibri" w:hAnsi="Calibri" w:cs="Arial"/>
                <w:sz w:val="18"/>
                <w:szCs w:val="18"/>
              </w:rPr>
              <w:t>Ω</w:t>
            </w:r>
          </w:p>
        </w:tc>
      </w:tr>
      <w:tr w:rsidR="00DA041A" w14:paraId="1D926FDD" w14:textId="77777777" w:rsidTr="00951015">
        <w:trPr>
          <w:trHeight w:val="300"/>
        </w:trPr>
        <w:tc>
          <w:tcPr>
            <w:tcW w:w="650" w:type="pct"/>
            <w:vAlign w:val="center"/>
          </w:tcPr>
          <w:p w14:paraId="5EC9D74C" w14:textId="77777777" w:rsidR="00DA041A" w:rsidRDefault="00DA041A" w:rsidP="005A2F09">
            <w:pPr>
              <w:jc w:val="left"/>
              <w:rPr>
                <w:rFonts w:ascii="Calibri" w:hAnsi="Calibri" w:cs="Arial"/>
                <w:sz w:val="18"/>
                <w:szCs w:val="18"/>
              </w:rPr>
            </w:pPr>
          </w:p>
        </w:tc>
        <w:tc>
          <w:tcPr>
            <w:tcW w:w="2259" w:type="pct"/>
            <w:vAlign w:val="center"/>
          </w:tcPr>
          <w:p w14:paraId="00556A23" w14:textId="77777777" w:rsidR="00DA041A" w:rsidRDefault="00DA041A" w:rsidP="005A2F09">
            <w:pPr>
              <w:jc w:val="left"/>
              <w:rPr>
                <w:rFonts w:ascii="Calibri" w:hAnsi="Calibri" w:cs="Arial"/>
                <w:sz w:val="18"/>
                <w:szCs w:val="18"/>
              </w:rPr>
            </w:pPr>
            <w:r>
              <w:rPr>
                <w:rFonts w:ascii="Calibri" w:hAnsi="Calibri" w:cs="Arial"/>
                <w:sz w:val="18"/>
                <w:szCs w:val="18"/>
              </w:rPr>
              <w:t>Duty Cycle</w:t>
            </w:r>
          </w:p>
        </w:tc>
        <w:tc>
          <w:tcPr>
            <w:tcW w:w="544" w:type="pct"/>
            <w:vAlign w:val="center"/>
          </w:tcPr>
          <w:p w14:paraId="67D566ED" w14:textId="77777777" w:rsidR="00DA041A" w:rsidRDefault="00DA041A" w:rsidP="005A2F09">
            <w:pPr>
              <w:jc w:val="left"/>
              <w:rPr>
                <w:rFonts w:ascii="Calibri" w:hAnsi="Calibri" w:cs="Arial"/>
                <w:sz w:val="18"/>
                <w:szCs w:val="18"/>
              </w:rPr>
            </w:pPr>
            <w:r>
              <w:rPr>
                <w:rFonts w:ascii="Calibri" w:hAnsi="Calibri" w:cs="Arial"/>
                <w:sz w:val="18"/>
                <w:szCs w:val="18"/>
              </w:rPr>
              <w:t>30</w:t>
            </w:r>
          </w:p>
        </w:tc>
        <w:tc>
          <w:tcPr>
            <w:tcW w:w="533" w:type="pct"/>
            <w:vAlign w:val="center"/>
          </w:tcPr>
          <w:p w14:paraId="00DA845E"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07" w:type="pct"/>
            <w:vAlign w:val="center"/>
          </w:tcPr>
          <w:p w14:paraId="5A14CC16" w14:textId="77777777" w:rsidR="00DA041A" w:rsidRDefault="00DA041A" w:rsidP="005A2F09">
            <w:pPr>
              <w:jc w:val="left"/>
              <w:rPr>
                <w:rFonts w:ascii="Calibri" w:hAnsi="Calibri" w:cs="Arial"/>
                <w:sz w:val="18"/>
                <w:szCs w:val="18"/>
              </w:rPr>
            </w:pPr>
            <w:r>
              <w:rPr>
                <w:rFonts w:ascii="Calibri" w:hAnsi="Calibri" w:cs="Arial"/>
                <w:sz w:val="18"/>
                <w:szCs w:val="18"/>
              </w:rPr>
              <w:t>70</w:t>
            </w:r>
          </w:p>
        </w:tc>
        <w:tc>
          <w:tcPr>
            <w:tcW w:w="507" w:type="pct"/>
            <w:vAlign w:val="center"/>
          </w:tcPr>
          <w:p w14:paraId="6AE63BD6" w14:textId="77777777" w:rsidR="00DA041A" w:rsidRDefault="00DA041A" w:rsidP="005A2F09">
            <w:pPr>
              <w:jc w:val="left"/>
              <w:rPr>
                <w:rFonts w:ascii="Calibri" w:hAnsi="Calibri" w:cs="Arial"/>
                <w:sz w:val="18"/>
                <w:szCs w:val="18"/>
              </w:rPr>
            </w:pPr>
            <w:r>
              <w:rPr>
                <w:rFonts w:ascii="Calibri" w:hAnsi="Calibri" w:cs="Arial"/>
                <w:sz w:val="18"/>
                <w:szCs w:val="18"/>
              </w:rPr>
              <w:t>%</w:t>
            </w:r>
          </w:p>
        </w:tc>
      </w:tr>
      <w:tr w:rsidR="00DA041A" w14:paraId="4A70E70A" w14:textId="77777777" w:rsidTr="00951015">
        <w:trPr>
          <w:trHeight w:val="300"/>
        </w:trPr>
        <w:tc>
          <w:tcPr>
            <w:tcW w:w="650" w:type="pct"/>
            <w:vAlign w:val="bottom"/>
          </w:tcPr>
          <w:p w14:paraId="15DA3326" w14:textId="77777777" w:rsidR="00DA041A" w:rsidRDefault="00DA041A" w:rsidP="005A2F09">
            <w:pPr>
              <w:jc w:val="left"/>
              <w:rPr>
                <w:rFonts w:ascii="Calibri" w:hAnsi="Calibri" w:cs="Arial"/>
                <w:sz w:val="18"/>
                <w:szCs w:val="18"/>
              </w:rPr>
            </w:pPr>
            <w:r>
              <w:rPr>
                <w:rFonts w:ascii="Calibri" w:hAnsi="Calibri" w:cs="Arial"/>
                <w:sz w:val="18"/>
                <w:szCs w:val="18"/>
              </w:rPr>
              <w:t>C</w:t>
            </w:r>
            <w:r>
              <w:rPr>
                <w:rFonts w:ascii="Calibri" w:hAnsi="Calibri" w:cs="Arial"/>
                <w:sz w:val="18"/>
                <w:szCs w:val="18"/>
                <w:vertAlign w:val="subscript"/>
              </w:rPr>
              <w:t>M</w:t>
            </w:r>
          </w:p>
        </w:tc>
        <w:tc>
          <w:tcPr>
            <w:tcW w:w="2259" w:type="pct"/>
            <w:vAlign w:val="center"/>
          </w:tcPr>
          <w:p w14:paraId="6EE905AE" w14:textId="77777777" w:rsidR="00DA041A" w:rsidRDefault="00951015" w:rsidP="005A2F09">
            <w:pPr>
              <w:jc w:val="left"/>
              <w:rPr>
                <w:rFonts w:ascii="Calibri" w:hAnsi="Calibri" w:cs="Arial"/>
                <w:sz w:val="18"/>
                <w:szCs w:val="18"/>
              </w:rPr>
            </w:pPr>
            <w:r>
              <w:rPr>
                <w:rFonts w:ascii="Calibri" w:hAnsi="Calibri" w:cs="Arial"/>
                <w:sz w:val="18"/>
                <w:szCs w:val="18"/>
              </w:rPr>
              <w:t>Motional C</w:t>
            </w:r>
            <w:r w:rsidR="00DA041A">
              <w:rPr>
                <w:rFonts w:ascii="Calibri" w:hAnsi="Calibri" w:cs="Arial"/>
                <w:sz w:val="18"/>
                <w:szCs w:val="18"/>
              </w:rPr>
              <w:t>apacitance</w:t>
            </w:r>
          </w:p>
        </w:tc>
        <w:tc>
          <w:tcPr>
            <w:tcW w:w="544" w:type="pct"/>
            <w:vAlign w:val="center"/>
          </w:tcPr>
          <w:p w14:paraId="7C8BCBFC"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1A1D726B"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76BB2DB0"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05D4A955" w14:textId="77777777" w:rsidR="00DA041A" w:rsidRDefault="00DA041A" w:rsidP="005A2F09">
            <w:pPr>
              <w:jc w:val="left"/>
              <w:rPr>
                <w:rFonts w:ascii="Calibri" w:hAnsi="Calibri" w:cs="Arial"/>
                <w:sz w:val="18"/>
                <w:szCs w:val="18"/>
              </w:rPr>
            </w:pPr>
            <w:r>
              <w:rPr>
                <w:rFonts w:ascii="Calibri" w:hAnsi="Calibri" w:cs="Arial"/>
                <w:sz w:val="18"/>
                <w:szCs w:val="18"/>
              </w:rPr>
              <w:t>pF</w:t>
            </w:r>
          </w:p>
        </w:tc>
      </w:tr>
      <w:tr w:rsidR="00DA041A" w14:paraId="39FC2CBA" w14:textId="77777777" w:rsidTr="00951015">
        <w:trPr>
          <w:trHeight w:val="300"/>
        </w:trPr>
        <w:tc>
          <w:tcPr>
            <w:tcW w:w="650" w:type="pct"/>
            <w:vAlign w:val="bottom"/>
          </w:tcPr>
          <w:p w14:paraId="685C3735" w14:textId="77777777" w:rsidR="00DA041A" w:rsidRDefault="00DA041A" w:rsidP="005A2F09">
            <w:pPr>
              <w:jc w:val="left"/>
              <w:rPr>
                <w:rFonts w:ascii="Calibri" w:hAnsi="Calibri" w:cs="Arial"/>
                <w:sz w:val="18"/>
                <w:szCs w:val="18"/>
              </w:rPr>
            </w:pPr>
            <w:r>
              <w:rPr>
                <w:rFonts w:ascii="Calibri" w:hAnsi="Calibri" w:cs="Arial"/>
                <w:sz w:val="18"/>
                <w:szCs w:val="18"/>
              </w:rPr>
              <w:lastRenderedPageBreak/>
              <w:t>C</w:t>
            </w:r>
            <w:r>
              <w:rPr>
                <w:rFonts w:ascii="Calibri" w:hAnsi="Calibri" w:cs="Arial"/>
                <w:sz w:val="18"/>
                <w:szCs w:val="18"/>
                <w:vertAlign w:val="subscript"/>
              </w:rPr>
              <w:t>SHUT</w:t>
            </w:r>
          </w:p>
        </w:tc>
        <w:tc>
          <w:tcPr>
            <w:tcW w:w="2259" w:type="pct"/>
            <w:vAlign w:val="center"/>
          </w:tcPr>
          <w:p w14:paraId="34BEDE85" w14:textId="77777777" w:rsidR="00DA041A" w:rsidRDefault="00951015" w:rsidP="005A2F09">
            <w:pPr>
              <w:jc w:val="left"/>
              <w:rPr>
                <w:rFonts w:ascii="Calibri" w:hAnsi="Calibri" w:cs="Arial"/>
                <w:sz w:val="18"/>
                <w:szCs w:val="18"/>
              </w:rPr>
            </w:pPr>
            <w:r>
              <w:rPr>
                <w:rFonts w:ascii="Calibri" w:hAnsi="Calibri" w:cs="Arial"/>
                <w:sz w:val="18"/>
                <w:szCs w:val="18"/>
              </w:rPr>
              <w:t>Shunt C</w:t>
            </w:r>
            <w:r w:rsidR="00DA041A">
              <w:rPr>
                <w:rFonts w:ascii="Calibri" w:hAnsi="Calibri" w:cs="Arial"/>
                <w:sz w:val="18"/>
                <w:szCs w:val="18"/>
              </w:rPr>
              <w:t>apacitance</w:t>
            </w:r>
          </w:p>
        </w:tc>
        <w:tc>
          <w:tcPr>
            <w:tcW w:w="544" w:type="pct"/>
            <w:vAlign w:val="center"/>
          </w:tcPr>
          <w:p w14:paraId="196B6E3C" w14:textId="77777777" w:rsidR="00DA041A" w:rsidRDefault="00DA041A" w:rsidP="005A2F09">
            <w:pPr>
              <w:jc w:val="left"/>
              <w:rPr>
                <w:rFonts w:ascii="Calibri" w:hAnsi="Calibri" w:cs="Arial"/>
                <w:sz w:val="18"/>
                <w:szCs w:val="18"/>
              </w:rPr>
            </w:pPr>
            <w:r>
              <w:rPr>
                <w:rFonts w:ascii="Calibri" w:hAnsi="Calibri" w:cs="Arial"/>
                <w:sz w:val="18"/>
                <w:szCs w:val="18"/>
              </w:rPr>
              <w:t>5</w:t>
            </w:r>
          </w:p>
        </w:tc>
        <w:tc>
          <w:tcPr>
            <w:tcW w:w="533" w:type="pct"/>
            <w:vAlign w:val="center"/>
          </w:tcPr>
          <w:p w14:paraId="4970A613" w14:textId="77777777" w:rsidR="00DA041A" w:rsidRDefault="00DA041A" w:rsidP="005A2F09">
            <w:pPr>
              <w:jc w:val="left"/>
              <w:rPr>
                <w:rFonts w:ascii="Calibri" w:hAnsi="Calibri" w:cs="Arial"/>
                <w:sz w:val="18"/>
                <w:szCs w:val="18"/>
              </w:rPr>
            </w:pPr>
            <w:r>
              <w:rPr>
                <w:rFonts w:ascii="Calibri" w:hAnsi="Calibri" w:cs="Arial"/>
                <w:sz w:val="18"/>
                <w:szCs w:val="18"/>
              </w:rPr>
              <w:t>6.5</w:t>
            </w:r>
          </w:p>
        </w:tc>
        <w:tc>
          <w:tcPr>
            <w:tcW w:w="507" w:type="pct"/>
            <w:vAlign w:val="center"/>
          </w:tcPr>
          <w:p w14:paraId="019FFC2D" w14:textId="77777777" w:rsidR="00DA041A" w:rsidRDefault="00DA041A" w:rsidP="005A2F09">
            <w:pPr>
              <w:jc w:val="left"/>
              <w:rPr>
                <w:rFonts w:ascii="Calibri" w:hAnsi="Calibri" w:cs="Arial"/>
                <w:sz w:val="18"/>
                <w:szCs w:val="18"/>
              </w:rPr>
            </w:pPr>
            <w:r>
              <w:rPr>
                <w:rFonts w:ascii="Calibri" w:hAnsi="Calibri" w:cs="Arial"/>
                <w:sz w:val="18"/>
                <w:szCs w:val="18"/>
              </w:rPr>
              <w:t>7.5</w:t>
            </w:r>
          </w:p>
        </w:tc>
        <w:tc>
          <w:tcPr>
            <w:tcW w:w="507" w:type="pct"/>
            <w:vAlign w:val="center"/>
          </w:tcPr>
          <w:p w14:paraId="7199F295" w14:textId="77777777" w:rsidR="00DA041A" w:rsidRDefault="00DA041A" w:rsidP="005A2F09">
            <w:pPr>
              <w:jc w:val="left"/>
              <w:rPr>
                <w:rFonts w:ascii="Calibri" w:hAnsi="Calibri" w:cs="Arial"/>
                <w:sz w:val="18"/>
                <w:szCs w:val="18"/>
              </w:rPr>
            </w:pPr>
            <w:r>
              <w:rPr>
                <w:rFonts w:ascii="Calibri" w:hAnsi="Calibri" w:cs="Arial"/>
                <w:sz w:val="18"/>
                <w:szCs w:val="18"/>
              </w:rPr>
              <w:t>pF</w:t>
            </w:r>
          </w:p>
        </w:tc>
      </w:tr>
      <w:tr w:rsidR="00DA041A" w14:paraId="5D75603C" w14:textId="77777777" w:rsidTr="00951015">
        <w:trPr>
          <w:trHeight w:val="315"/>
        </w:trPr>
        <w:tc>
          <w:tcPr>
            <w:tcW w:w="650" w:type="pct"/>
            <w:vAlign w:val="center"/>
          </w:tcPr>
          <w:p w14:paraId="1A4C9E7C" w14:textId="77777777" w:rsidR="00DA041A" w:rsidRDefault="00DA041A" w:rsidP="005A2F09">
            <w:pPr>
              <w:jc w:val="left"/>
              <w:rPr>
                <w:rFonts w:ascii="Calibri" w:hAnsi="Calibri" w:cs="Arial"/>
                <w:sz w:val="18"/>
                <w:szCs w:val="18"/>
              </w:rPr>
            </w:pPr>
            <w:r>
              <w:rPr>
                <w:rFonts w:ascii="Calibri" w:hAnsi="Calibri" w:cs="Arial"/>
                <w:sz w:val="18"/>
                <w:szCs w:val="18"/>
              </w:rPr>
              <w:t>R</w:t>
            </w:r>
            <w:r>
              <w:rPr>
                <w:rFonts w:ascii="Calibri" w:hAnsi="Calibri" w:cs="Arial"/>
                <w:sz w:val="18"/>
                <w:szCs w:val="18"/>
                <w:vertAlign w:val="subscript"/>
              </w:rPr>
              <w:t>BIAS</w:t>
            </w:r>
          </w:p>
        </w:tc>
        <w:tc>
          <w:tcPr>
            <w:tcW w:w="2259" w:type="pct"/>
            <w:vAlign w:val="center"/>
          </w:tcPr>
          <w:p w14:paraId="0868B665" w14:textId="77777777" w:rsidR="00DA041A" w:rsidRDefault="00951015" w:rsidP="005A2F09">
            <w:pPr>
              <w:jc w:val="left"/>
              <w:rPr>
                <w:rFonts w:ascii="Calibri" w:hAnsi="Calibri" w:cs="Arial"/>
                <w:sz w:val="18"/>
                <w:szCs w:val="18"/>
              </w:rPr>
            </w:pPr>
            <w:r>
              <w:rPr>
                <w:rFonts w:ascii="Calibri" w:hAnsi="Calibri" w:cs="Arial"/>
                <w:sz w:val="18"/>
                <w:szCs w:val="18"/>
              </w:rPr>
              <w:t>Internal Bias R</w:t>
            </w:r>
            <w:r w:rsidR="00DA041A">
              <w:rPr>
                <w:rFonts w:ascii="Calibri" w:hAnsi="Calibri" w:cs="Arial"/>
                <w:sz w:val="18"/>
                <w:szCs w:val="18"/>
              </w:rPr>
              <w:t>esistor</w:t>
            </w:r>
          </w:p>
        </w:tc>
        <w:tc>
          <w:tcPr>
            <w:tcW w:w="544" w:type="pct"/>
            <w:vAlign w:val="center"/>
          </w:tcPr>
          <w:p w14:paraId="3429EEC6" w14:textId="77777777" w:rsidR="00DA041A" w:rsidRDefault="00DA041A" w:rsidP="005A2F09">
            <w:pPr>
              <w:jc w:val="left"/>
              <w:rPr>
                <w:rFonts w:ascii="Calibri" w:hAnsi="Calibri" w:cs="Arial"/>
                <w:sz w:val="18"/>
                <w:szCs w:val="18"/>
              </w:rPr>
            </w:pPr>
            <w:r>
              <w:rPr>
                <w:rFonts w:ascii="Calibri" w:hAnsi="Calibri" w:cs="Arial"/>
                <w:sz w:val="18"/>
                <w:szCs w:val="18"/>
              </w:rPr>
              <w:t>0.4</w:t>
            </w:r>
          </w:p>
        </w:tc>
        <w:tc>
          <w:tcPr>
            <w:tcW w:w="533" w:type="pct"/>
            <w:vAlign w:val="center"/>
          </w:tcPr>
          <w:p w14:paraId="47B9F09B" w14:textId="77777777" w:rsidR="00DA041A" w:rsidRDefault="00DA041A" w:rsidP="005A2F09">
            <w:pPr>
              <w:jc w:val="left"/>
              <w:rPr>
                <w:rFonts w:ascii="Calibri" w:hAnsi="Calibri" w:cs="Arial"/>
                <w:sz w:val="18"/>
                <w:szCs w:val="18"/>
              </w:rPr>
            </w:pPr>
            <w:r>
              <w:rPr>
                <w:rFonts w:ascii="Calibri" w:hAnsi="Calibri" w:cs="Arial"/>
                <w:sz w:val="18"/>
                <w:szCs w:val="18"/>
              </w:rPr>
              <w:t>0.5</w:t>
            </w:r>
          </w:p>
        </w:tc>
        <w:tc>
          <w:tcPr>
            <w:tcW w:w="507" w:type="pct"/>
            <w:vAlign w:val="center"/>
          </w:tcPr>
          <w:p w14:paraId="43503982" w14:textId="77777777" w:rsidR="00DA041A" w:rsidRDefault="00DA041A" w:rsidP="005A2F09">
            <w:pPr>
              <w:jc w:val="left"/>
              <w:rPr>
                <w:rFonts w:ascii="Calibri" w:hAnsi="Calibri" w:cs="Arial"/>
                <w:sz w:val="18"/>
                <w:szCs w:val="18"/>
              </w:rPr>
            </w:pPr>
            <w:r>
              <w:rPr>
                <w:rFonts w:ascii="Calibri" w:hAnsi="Calibri" w:cs="Arial"/>
                <w:sz w:val="18"/>
                <w:szCs w:val="18"/>
              </w:rPr>
              <w:t>0.6</w:t>
            </w:r>
          </w:p>
        </w:tc>
        <w:tc>
          <w:tcPr>
            <w:tcW w:w="507" w:type="pct"/>
            <w:vAlign w:val="center"/>
          </w:tcPr>
          <w:p w14:paraId="77BB09D6" w14:textId="77777777" w:rsidR="00DA041A" w:rsidRDefault="00DA041A" w:rsidP="005A2F09">
            <w:pPr>
              <w:jc w:val="left"/>
              <w:rPr>
                <w:rFonts w:ascii="Calibri" w:hAnsi="Calibri" w:cs="Arial"/>
                <w:sz w:val="18"/>
                <w:szCs w:val="18"/>
              </w:rPr>
            </w:pPr>
            <w:r>
              <w:rPr>
                <w:rFonts w:ascii="Calibri" w:hAnsi="Calibri" w:cs="Arial"/>
                <w:sz w:val="18"/>
                <w:szCs w:val="18"/>
              </w:rPr>
              <w:t>MΩ</w:t>
            </w:r>
          </w:p>
        </w:tc>
      </w:tr>
    </w:tbl>
    <w:p w14:paraId="7AF9C39F" w14:textId="77777777" w:rsidR="00DE4124" w:rsidRDefault="00DE4124" w:rsidP="00DF3993">
      <w:pPr>
        <w:kinsoku w:val="0"/>
        <w:topLinePunct/>
        <w:autoSpaceDE w:val="0"/>
        <w:autoSpaceDN w:val="0"/>
        <w:spacing w:after="100" w:afterAutospacing="1"/>
        <w:rPr>
          <w:rFonts w:ascii="Calibri" w:hAnsi="Calibri" w:cs="Arial"/>
          <w:szCs w:val="21"/>
        </w:rPr>
      </w:pPr>
    </w:p>
    <w:p w14:paraId="5AD2A531" w14:textId="77777777" w:rsidR="005B2933" w:rsidRPr="00C56EC9" w:rsidRDefault="00C56EC9" w:rsidP="00A77C57">
      <w:pPr>
        <w:pStyle w:val="Heading2"/>
        <w:tabs>
          <w:tab w:val="left" w:pos="1134"/>
        </w:tabs>
        <w:spacing w:beforeLines="50" w:before="120" w:afterLines="50" w:after="120"/>
        <w:rPr>
          <w:szCs w:val="32"/>
        </w:rPr>
      </w:pPr>
      <w:bookmarkStart w:id="57" w:name="_Toc413769248"/>
      <w:bookmarkStart w:id="58" w:name="_Toc458081430"/>
      <w:r w:rsidRPr="00C56EC9">
        <w:rPr>
          <w:rStyle w:val="Heading2Char"/>
          <w:rFonts w:cs="Calibri"/>
        </w:rPr>
        <w:t xml:space="preserve">Power </w:t>
      </w:r>
      <w:r w:rsidR="00A764D2">
        <w:rPr>
          <w:rStyle w:val="Heading2Char"/>
          <w:rFonts w:cs="Calibri"/>
          <w:lang w:val="en-US"/>
        </w:rPr>
        <w:t>U</w:t>
      </w:r>
      <w:r w:rsidRPr="00C56EC9">
        <w:rPr>
          <w:rStyle w:val="Heading2Char"/>
          <w:rFonts w:cs="Calibri"/>
        </w:rPr>
        <w:t>p/</w:t>
      </w:r>
      <w:r w:rsidR="00A764D2">
        <w:rPr>
          <w:rStyle w:val="Heading2Char"/>
          <w:rFonts w:cs="Calibri"/>
          <w:lang w:val="en-US"/>
        </w:rPr>
        <w:t>D</w:t>
      </w:r>
      <w:r w:rsidRPr="00C56EC9">
        <w:rPr>
          <w:rStyle w:val="Heading2Char"/>
          <w:rFonts w:cs="Calibri"/>
        </w:rPr>
        <w:t>own and Reset Specifications</w:t>
      </w:r>
      <w:bookmarkEnd w:id="57"/>
      <w:bookmarkEnd w:id="58"/>
    </w:p>
    <w:p w14:paraId="5E184182" w14:textId="77777777" w:rsidR="001F0F3F" w:rsidRDefault="0022676B" w:rsidP="0084589D">
      <w:pPr>
        <w:jc w:val="left"/>
        <w:rPr>
          <w:rFonts w:ascii="Calibri" w:hAnsi="Calibri" w:cs="Calibri"/>
        </w:rPr>
      </w:pPr>
      <w:r>
        <w:rPr>
          <w:rFonts w:ascii="Calibri" w:hAnsi="Calibri" w:cs="Arial"/>
          <w:szCs w:val="21"/>
        </w:rPr>
        <w:t xml:space="preserve">Power up and power down sequence requirements for the </w:t>
      </w:r>
      <w:r w:rsidR="00D10AE9">
        <w:rPr>
          <w:rFonts w:ascii="Calibri" w:hAnsi="Calibri" w:cs="Arial"/>
          <w:szCs w:val="21"/>
        </w:rPr>
        <w:t>GR8</w:t>
      </w:r>
      <w:r>
        <w:rPr>
          <w:rFonts w:ascii="Calibri" w:hAnsi="Calibri" w:cs="Arial"/>
          <w:szCs w:val="21"/>
        </w:rPr>
        <w:t xml:space="preserve"> SiP are handled by the on-board </w:t>
      </w:r>
      <w:r w:rsidR="00983FFE">
        <w:rPr>
          <w:rFonts w:ascii="Calibri" w:hAnsi="Calibri" w:cs="Arial"/>
          <w:szCs w:val="21"/>
        </w:rPr>
        <w:t xml:space="preserve">Power System provided by the </w:t>
      </w:r>
      <w:r>
        <w:rPr>
          <w:rFonts w:ascii="Calibri" w:hAnsi="Calibri" w:cs="Arial"/>
          <w:szCs w:val="21"/>
        </w:rPr>
        <w:t>AXP209 PMU</w:t>
      </w:r>
      <w:r w:rsidR="00983FFE">
        <w:rPr>
          <w:rFonts w:ascii="Calibri" w:hAnsi="Calibri" w:cs="Arial"/>
          <w:szCs w:val="21"/>
        </w:rPr>
        <w:t xml:space="preserve"> and companion switching regulators</w:t>
      </w:r>
      <w:r w:rsidR="00C56EC9">
        <w:rPr>
          <w:rFonts w:ascii="Calibri" w:hAnsi="Calibri" w:cs="Arial"/>
          <w:szCs w:val="21"/>
        </w:rPr>
        <w:t>.</w:t>
      </w:r>
      <w:r>
        <w:rPr>
          <w:rFonts w:ascii="Calibri" w:hAnsi="Calibri" w:cs="Arial"/>
          <w:szCs w:val="21"/>
        </w:rPr>
        <w:t xml:space="preserve"> </w:t>
      </w:r>
    </w:p>
    <w:p w14:paraId="639609F7" w14:textId="77777777" w:rsidR="00983FFE" w:rsidRDefault="00983FFE" w:rsidP="00E15E13">
      <w:pPr>
        <w:rPr>
          <w:rFonts w:ascii="Calibri" w:hAnsi="Calibri" w:cs="Calibri"/>
        </w:rPr>
        <w:sectPr w:rsidR="00983FFE" w:rsidSect="00EC5EF0">
          <w:headerReference w:type="default" r:id="rId25"/>
          <w:pgSz w:w="12240" w:h="15840" w:code="1"/>
          <w:pgMar w:top="567" w:right="851" w:bottom="567" w:left="851" w:header="567" w:footer="567" w:gutter="0"/>
          <w:cols w:space="720"/>
          <w:docGrid w:linePitch="312"/>
        </w:sectPr>
      </w:pPr>
    </w:p>
    <w:p w14:paraId="0E093E99" w14:textId="77777777" w:rsidR="001724C1" w:rsidRPr="001724C1" w:rsidRDefault="001724C1" w:rsidP="001724C1">
      <w:pPr>
        <w:pStyle w:val="Caption"/>
        <w:ind w:leftChars="0" w:left="0" w:firstLineChars="0" w:firstLine="0"/>
        <w:jc w:val="both"/>
      </w:pPr>
      <w:bookmarkStart w:id="59" w:name="_Toc458081435"/>
    </w:p>
    <w:p w14:paraId="13B31C59" w14:textId="77777777" w:rsidR="00E15E13" w:rsidRPr="005C0016" w:rsidRDefault="000E79BD" w:rsidP="00986624">
      <w:pPr>
        <w:pStyle w:val="Heading1"/>
        <w:numPr>
          <w:ilvl w:val="0"/>
          <w:numId w:val="3"/>
        </w:numPr>
        <w:rPr>
          <w:color w:val="0F5AA9"/>
        </w:rPr>
      </w:pPr>
      <w:r w:rsidRPr="005C0016">
        <w:t>P</w:t>
      </w:r>
      <w:r w:rsidR="004F2212">
        <w:t>in</w:t>
      </w:r>
      <w:r w:rsidRPr="005C0016">
        <w:t xml:space="preserve"> A</w:t>
      </w:r>
      <w:r w:rsidR="004F2212">
        <w:t>ssignment</w:t>
      </w:r>
      <w:bookmarkEnd w:id="59"/>
    </w:p>
    <w:p w14:paraId="59532E9D" w14:textId="02848A08" w:rsidR="00C2156A" w:rsidRPr="00A77C57" w:rsidRDefault="00A25254" w:rsidP="00C2156A">
      <w:pPr>
        <w:pStyle w:val="Heading2"/>
        <w:tabs>
          <w:tab w:val="left" w:pos="1134"/>
        </w:tabs>
        <w:spacing w:beforeLines="50" w:before="120" w:afterLines="50" w:after="120"/>
        <w:rPr>
          <w:szCs w:val="32"/>
        </w:rPr>
      </w:pPr>
      <w:bookmarkStart w:id="60" w:name="_Toc458081436"/>
      <w:r>
        <w:rPr>
          <w:rFonts w:hint="eastAsia"/>
        </w:rPr>
        <w:t>P</w:t>
      </w:r>
      <w:r>
        <w:rPr>
          <w:lang w:val="en-US"/>
        </w:rPr>
        <w:t>in</w:t>
      </w:r>
      <w:r w:rsidR="005B4FA7">
        <w:rPr>
          <w:rFonts w:hint="eastAsia"/>
        </w:rPr>
        <w:t xml:space="preserve"> M</w:t>
      </w:r>
      <w:r>
        <w:rPr>
          <w:lang w:val="en-US"/>
        </w:rPr>
        <w:t>ap</w:t>
      </w:r>
      <w:bookmarkEnd w:id="60"/>
    </w:p>
    <w:p w14:paraId="67302449" w14:textId="77777777" w:rsidR="000E79BD" w:rsidRDefault="005B4FA7" w:rsidP="000E79BD">
      <w:pPr>
        <w:rPr>
          <w:rFonts w:ascii="Calibri" w:hAnsi="Calibri" w:cs="Calibri"/>
          <w:lang w:val="x-none"/>
        </w:rPr>
      </w:pPr>
      <w:r w:rsidRPr="00AE15F6">
        <w:rPr>
          <w:rFonts w:ascii="Calibri" w:hAnsi="Calibri" w:cs="Calibri"/>
          <w:lang w:val="x-none"/>
        </w:rPr>
        <w:t xml:space="preserve">The following pin </w:t>
      </w:r>
      <w:r w:rsidR="00D23A46">
        <w:rPr>
          <w:rFonts w:ascii="Calibri" w:hAnsi="Calibri" w:cs="Calibri"/>
        </w:rPr>
        <w:t>map demonstrates</w:t>
      </w:r>
      <w:r w:rsidR="00072AE9">
        <w:rPr>
          <w:rFonts w:ascii="Calibri" w:hAnsi="Calibri" w:cs="Calibri"/>
        </w:rPr>
        <w:t xml:space="preserve"> the alternate pin mux configurations possible in</w:t>
      </w:r>
      <w:r w:rsidR="00072AE9">
        <w:rPr>
          <w:rFonts w:ascii="Calibri" w:hAnsi="Calibri" w:cs="Calibri"/>
          <w:lang w:val="x-none"/>
        </w:rPr>
        <w:t xml:space="preserve"> a</w:t>
      </w:r>
      <w:r w:rsidRPr="00AE15F6">
        <w:rPr>
          <w:rFonts w:ascii="Calibri" w:hAnsi="Calibri" w:cs="Calibri"/>
          <w:lang w:val="x-none"/>
        </w:rPr>
        <w:t xml:space="preserve"> top view of th</w:t>
      </w:r>
      <w:r w:rsidRPr="006E55BD">
        <w:rPr>
          <w:rFonts w:ascii="Calibri" w:hAnsi="Calibri" w:cs="Calibri"/>
          <w:lang w:val="x-none"/>
        </w:rPr>
        <w:t>e</w:t>
      </w:r>
      <w:r w:rsidR="00D23A46">
        <w:rPr>
          <w:rFonts w:ascii="Calibri" w:hAnsi="Calibri" w:cs="Calibri"/>
          <w:lang w:val="x-none"/>
        </w:rPr>
        <w:t xml:space="preserve"> C.H.I.P. Pro.</w:t>
      </w:r>
    </w:p>
    <w:p w14:paraId="3CECE9E6" w14:textId="77777777" w:rsidR="00B15110" w:rsidRDefault="00B15110" w:rsidP="000E79BD">
      <w:pPr>
        <w:rPr>
          <w:rFonts w:ascii="Calibri" w:hAnsi="Calibri" w:cs="Calibri"/>
        </w:rPr>
      </w:pPr>
    </w:p>
    <w:p w14:paraId="67D5ED2D" w14:textId="77777777" w:rsidR="00373249" w:rsidRDefault="009751E5" w:rsidP="00373249">
      <w:pPr>
        <w:jc w:val="center"/>
        <w:rPr>
          <w:rFonts w:ascii="Calibri" w:hAnsi="Calibri" w:cs="Calibri"/>
        </w:rPr>
      </w:pPr>
      <w:r>
        <w:rPr>
          <w:rFonts w:ascii="Calibri" w:hAnsi="Calibri" w:cs="Calibri"/>
          <w:noProof/>
          <w:lang w:eastAsia="en-US"/>
        </w:rPr>
        <w:drawing>
          <wp:inline distT="0" distB="0" distL="0" distR="0" wp14:anchorId="6C838FED" wp14:editId="61807D0C">
            <wp:extent cx="6379218" cy="6354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IPPro-pinout-and-dimensions_v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379218" cy="6354445"/>
                    </a:xfrm>
                    <a:prstGeom prst="rect">
                      <a:avLst/>
                    </a:prstGeom>
                    <a:noFill/>
                    <a:ln>
                      <a:noFill/>
                    </a:ln>
                  </pic:spPr>
                </pic:pic>
              </a:graphicData>
            </a:graphic>
          </wp:inline>
        </w:drawing>
      </w:r>
    </w:p>
    <w:p w14:paraId="14F8C246" w14:textId="77777777" w:rsidR="00373249" w:rsidRDefault="00373249" w:rsidP="000E79BD">
      <w:pPr>
        <w:rPr>
          <w:rFonts w:ascii="Calibri" w:hAnsi="Calibri" w:cs="Calibri"/>
        </w:rPr>
      </w:pPr>
    </w:p>
    <w:p w14:paraId="2641B2A0" w14:textId="77777777" w:rsidR="00373249" w:rsidRDefault="00373249" w:rsidP="000E79BD">
      <w:pPr>
        <w:rPr>
          <w:rFonts w:ascii="Calibri" w:hAnsi="Calibri" w:cs="Calibri"/>
        </w:rPr>
        <w:sectPr w:rsidR="00373249" w:rsidSect="00B15110">
          <w:headerReference w:type="default" r:id="rId27"/>
          <w:footerReference w:type="default" r:id="rId28"/>
          <w:pgSz w:w="12240" w:h="15840" w:code="1"/>
          <w:pgMar w:top="720" w:right="720" w:bottom="720" w:left="720" w:header="567" w:footer="567" w:gutter="0"/>
          <w:cols w:space="720"/>
          <w:docGrid w:linePitch="312"/>
        </w:sectPr>
      </w:pPr>
    </w:p>
    <w:p w14:paraId="416E6AA2" w14:textId="77777777" w:rsidR="001724C1" w:rsidRPr="001724C1" w:rsidRDefault="001724C1" w:rsidP="001724C1">
      <w:pPr>
        <w:pStyle w:val="Caption"/>
        <w:ind w:leftChars="0" w:left="0" w:firstLineChars="0" w:firstLine="0"/>
        <w:jc w:val="both"/>
      </w:pPr>
    </w:p>
    <w:p w14:paraId="43FD9FC5" w14:textId="77777777" w:rsidR="003B1705" w:rsidRPr="00153004" w:rsidRDefault="00B832F8" w:rsidP="00986624">
      <w:pPr>
        <w:pStyle w:val="Heading1"/>
        <w:numPr>
          <w:ilvl w:val="0"/>
          <w:numId w:val="3"/>
        </w:numPr>
        <w:rPr>
          <w:szCs w:val="32"/>
        </w:rPr>
      </w:pPr>
      <w:r>
        <w:t>Mechanical and Packaging Information</w:t>
      </w:r>
    </w:p>
    <w:p w14:paraId="73E71703" w14:textId="77777777" w:rsidR="00DA15F1" w:rsidRPr="00864FF5" w:rsidRDefault="00864FF5" w:rsidP="005704A6">
      <w:pPr>
        <w:rPr>
          <w:rFonts w:ascii="Calibri" w:hAnsi="Calibri" w:cs="Calibri"/>
        </w:rPr>
      </w:pPr>
      <w:r w:rsidRPr="00864FF5">
        <w:rPr>
          <w:rFonts w:ascii="Calibri" w:hAnsi="Calibri" w:cs="Calibri"/>
        </w:rPr>
        <w:t>The following dia</w:t>
      </w:r>
      <w:r w:rsidR="007909C4">
        <w:rPr>
          <w:rFonts w:ascii="Calibri" w:hAnsi="Calibri" w:cs="Calibri"/>
        </w:rPr>
        <w:t>gram shows the package specification</w:t>
      </w:r>
      <w:r w:rsidRPr="00864FF5">
        <w:rPr>
          <w:rFonts w:ascii="Calibri" w:hAnsi="Calibri" w:cs="Calibri"/>
        </w:rPr>
        <w:t xml:space="preserve"> of </w:t>
      </w:r>
      <w:r w:rsidR="007909C4">
        <w:rPr>
          <w:rFonts w:ascii="Calibri" w:hAnsi="Calibri" w:cs="Calibri"/>
        </w:rPr>
        <w:t>C.H.I.P.</w:t>
      </w:r>
      <w:r w:rsidR="003B1705">
        <w:rPr>
          <w:rFonts w:ascii="Calibri" w:hAnsi="Calibri" w:cs="Calibri"/>
        </w:rPr>
        <w:t xml:space="preserve"> PRO</w:t>
      </w:r>
      <w:r w:rsidRPr="00864FF5">
        <w:rPr>
          <w:rFonts w:ascii="Calibri" w:hAnsi="Calibri" w:cs="Calibri"/>
        </w:rPr>
        <w:t xml:space="preserve"> includ</w:t>
      </w:r>
      <w:r w:rsidR="003B1705">
        <w:rPr>
          <w:rFonts w:ascii="Calibri" w:hAnsi="Calibri" w:cs="Calibri"/>
        </w:rPr>
        <w:t>ing</w:t>
      </w:r>
      <w:r w:rsidRPr="00864FF5">
        <w:rPr>
          <w:rFonts w:ascii="Calibri" w:hAnsi="Calibri" w:cs="Calibri"/>
        </w:rPr>
        <w:t xml:space="preserve"> the top, bottom, side views and details of the</w:t>
      </w:r>
      <w:r w:rsidR="003B1705">
        <w:rPr>
          <w:rFonts w:ascii="Calibri" w:hAnsi="Calibri" w:cs="Calibri"/>
        </w:rPr>
        <w:t xml:space="preserve"> 45 </w:t>
      </w:r>
      <w:r w:rsidR="003B1705" w:rsidRPr="00864FF5">
        <w:rPr>
          <w:rFonts w:ascii="Calibri" w:hAnsi="Calibri" w:cs="Calibri"/>
        </w:rPr>
        <w:t>mm</w:t>
      </w:r>
      <w:r w:rsidR="003B1705">
        <w:rPr>
          <w:rFonts w:ascii="Calibri" w:hAnsi="Calibri" w:cs="Calibri"/>
        </w:rPr>
        <w:t xml:space="preserve"> x</w:t>
      </w:r>
      <w:r w:rsidRPr="00864FF5">
        <w:rPr>
          <w:rFonts w:ascii="Calibri" w:hAnsi="Calibri" w:cs="Calibri"/>
        </w:rPr>
        <w:t xml:space="preserve"> </w:t>
      </w:r>
      <w:r w:rsidR="007909C4">
        <w:rPr>
          <w:rFonts w:ascii="Calibri" w:hAnsi="Calibri" w:cs="Calibri"/>
        </w:rPr>
        <w:t>30</w:t>
      </w:r>
      <w:r w:rsidR="00BD5445">
        <w:rPr>
          <w:rFonts w:ascii="Calibri" w:hAnsi="Calibri" w:cs="Calibri"/>
        </w:rPr>
        <w:t xml:space="preserve"> </w:t>
      </w:r>
      <w:r w:rsidRPr="00864FF5">
        <w:rPr>
          <w:rFonts w:ascii="Calibri" w:hAnsi="Calibri" w:cs="Calibri"/>
        </w:rPr>
        <w:t>mm</w:t>
      </w:r>
      <w:r w:rsidR="007909C4">
        <w:rPr>
          <w:rFonts w:ascii="Calibri" w:hAnsi="Calibri" w:cs="Calibri"/>
        </w:rPr>
        <w:t xml:space="preserve"> </w:t>
      </w:r>
      <w:r w:rsidR="004C09FF">
        <w:rPr>
          <w:rFonts w:ascii="Calibri" w:hAnsi="Calibri" w:cs="Calibri"/>
        </w:rPr>
        <w:t>SoM</w:t>
      </w:r>
      <w:r w:rsidRPr="00864FF5">
        <w:rPr>
          <w:rFonts w:ascii="Calibri" w:hAnsi="Calibri" w:cs="Calibri"/>
        </w:rPr>
        <w:t>.</w:t>
      </w:r>
    </w:p>
    <w:p w14:paraId="036AD51D" w14:textId="77777777" w:rsidR="00F16007" w:rsidRDefault="009751E5" w:rsidP="003B1705">
      <w:pPr>
        <w:jc w:val="center"/>
        <w:rPr>
          <w:rFonts w:ascii="Calibri" w:hAnsi="Calibri" w:cs="Calibri"/>
        </w:rPr>
      </w:pPr>
      <w:r>
        <w:rPr>
          <w:rFonts w:ascii="Calibri" w:hAnsi="Calibri" w:cs="Calibri"/>
          <w:noProof/>
          <w:lang w:eastAsia="en-US"/>
        </w:rPr>
        <w:drawing>
          <wp:inline distT="0" distB="0" distL="0" distR="0" wp14:anchorId="32BEA746" wp14:editId="5723FF32">
            <wp:extent cx="4597400" cy="7009765"/>
            <wp:effectExtent l="0" t="0" r="0" b="0"/>
            <wp:docPr id="28" name="Picture 13" descr="CHIP PRO PCB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P PRO PCB R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7400" cy="7009765"/>
                    </a:xfrm>
                    <a:prstGeom prst="rect">
                      <a:avLst/>
                    </a:prstGeom>
                    <a:noFill/>
                    <a:ln>
                      <a:noFill/>
                    </a:ln>
                  </pic:spPr>
                </pic:pic>
              </a:graphicData>
            </a:graphic>
          </wp:inline>
        </w:drawing>
      </w:r>
      <w:r w:rsidR="00A52A48">
        <w:rPr>
          <w:rFonts w:ascii="Calibri" w:hAnsi="Calibri" w:cs="Calibri"/>
        </w:rPr>
        <w:br w:type="page"/>
      </w:r>
    </w:p>
    <w:p w14:paraId="347E794D" w14:textId="77777777" w:rsidR="003B1705" w:rsidRDefault="003B1705" w:rsidP="003B1705">
      <w:pPr>
        <w:pStyle w:val="Heading2"/>
        <w:tabs>
          <w:tab w:val="left" w:pos="1134"/>
        </w:tabs>
        <w:spacing w:beforeLines="50" w:before="120" w:afterLines="50" w:after="120"/>
      </w:pPr>
      <w:r>
        <w:rPr>
          <w:lang w:val="en-US"/>
        </w:rPr>
        <w:lastRenderedPageBreak/>
        <w:t xml:space="preserve">Recommended </w:t>
      </w:r>
      <w:r w:rsidR="00366F21">
        <w:rPr>
          <w:rFonts w:hint="eastAsia"/>
        </w:rPr>
        <w:t>PCB Footprint</w:t>
      </w:r>
    </w:p>
    <w:p w14:paraId="7300488D" w14:textId="77777777" w:rsidR="003B1705" w:rsidRDefault="003B1705" w:rsidP="003B1705">
      <w:pPr>
        <w:jc w:val="center"/>
        <w:rPr>
          <w:rFonts w:ascii="Calibri" w:hAnsi="Calibri" w:cs="Calibri"/>
        </w:rPr>
      </w:pPr>
    </w:p>
    <w:p w14:paraId="6CEC314C" w14:textId="77777777" w:rsidR="00072AE9" w:rsidRDefault="009751E5" w:rsidP="00EC5EF0">
      <w:pPr>
        <w:jc w:val="center"/>
        <w:rPr>
          <w:rFonts w:ascii="Calibri" w:hAnsi="Calibri" w:cs="Calibri"/>
        </w:rPr>
      </w:pPr>
      <w:r>
        <w:rPr>
          <w:rFonts w:ascii="Calibri" w:hAnsi="Calibri" w:cs="Calibri"/>
          <w:noProof/>
          <w:lang w:eastAsia="en-US"/>
        </w:rPr>
        <w:drawing>
          <wp:inline distT="0" distB="0" distL="0" distR="0" wp14:anchorId="1B02080B" wp14:editId="0AB0292E">
            <wp:extent cx="3500755" cy="4570430"/>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IP_PRO-Footprin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00755" cy="4570430"/>
                    </a:xfrm>
                    <a:prstGeom prst="rect">
                      <a:avLst/>
                    </a:prstGeom>
                    <a:noFill/>
                    <a:ln>
                      <a:noFill/>
                    </a:ln>
                  </pic:spPr>
                </pic:pic>
              </a:graphicData>
            </a:graphic>
          </wp:inline>
        </w:drawing>
      </w:r>
      <w:r w:rsidR="00072AE9">
        <w:rPr>
          <w:rFonts w:ascii="Calibri" w:hAnsi="Calibri" w:cs="Calibri"/>
        </w:rPr>
        <w:br/>
      </w:r>
    </w:p>
    <w:p w14:paraId="02545B9D" w14:textId="77777777" w:rsidR="00EC5EF0" w:rsidRDefault="00EC5EF0" w:rsidP="00EC5EF0">
      <w:pPr>
        <w:rPr>
          <w:rFonts w:ascii="Calibri" w:hAnsi="Calibri" w:cs="Calibri"/>
        </w:rPr>
      </w:pPr>
    </w:p>
    <w:p w14:paraId="794B3B32" w14:textId="77777777" w:rsidR="00986624" w:rsidRDefault="00986624" w:rsidP="00EC5EF0">
      <w:pPr>
        <w:rPr>
          <w:rFonts w:ascii="Calibri" w:hAnsi="Calibri" w:cs="Calibri"/>
        </w:rPr>
        <w:sectPr w:rsidR="00986624" w:rsidSect="00B15110">
          <w:headerReference w:type="default" r:id="rId31"/>
          <w:pgSz w:w="12240" w:h="15840" w:code="1"/>
          <w:pgMar w:top="720" w:right="720" w:bottom="720" w:left="720" w:header="567" w:footer="567" w:gutter="0"/>
          <w:cols w:space="720"/>
          <w:docGrid w:linePitch="312"/>
        </w:sectPr>
      </w:pPr>
    </w:p>
    <w:p w14:paraId="562AF0F7" w14:textId="77777777" w:rsidR="001724C1" w:rsidRPr="001724C1" w:rsidRDefault="001724C1" w:rsidP="001724C1">
      <w:pPr>
        <w:pStyle w:val="Caption"/>
        <w:ind w:leftChars="0" w:left="0" w:firstLineChars="0" w:firstLine="0"/>
        <w:jc w:val="both"/>
      </w:pPr>
    </w:p>
    <w:p w14:paraId="486B119E" w14:textId="77777777" w:rsidR="00260AB7" w:rsidRPr="005C0016" w:rsidRDefault="006A6618" w:rsidP="00986624">
      <w:pPr>
        <w:pStyle w:val="Heading1"/>
        <w:numPr>
          <w:ilvl w:val="0"/>
          <w:numId w:val="3"/>
        </w:numPr>
        <w:rPr>
          <w:color w:val="0F5AA9"/>
        </w:rPr>
      </w:pPr>
      <w:r>
        <w:t>Schematic</w:t>
      </w:r>
    </w:p>
    <w:p w14:paraId="4E8FA4BA" w14:textId="77777777" w:rsidR="006A6618" w:rsidRDefault="009751E5" w:rsidP="00D064F0">
      <w:pPr>
        <w:jc w:val="center"/>
        <w:rPr>
          <w:rFonts w:ascii="Calibri" w:hAnsi="Calibri" w:cs="Arial"/>
          <w:sz w:val="18"/>
          <w:szCs w:val="18"/>
        </w:rPr>
      </w:pPr>
      <w:r>
        <w:rPr>
          <w:rFonts w:ascii="Calibri" w:hAnsi="Calibri" w:cs="Arial"/>
          <w:noProof/>
          <w:sz w:val="18"/>
          <w:szCs w:val="18"/>
          <w:lang w:eastAsia="en-US"/>
        </w:rPr>
        <w:drawing>
          <wp:inline distT="0" distB="0" distL="0" distR="0" wp14:anchorId="3F4D56A2" wp14:editId="15016DE7">
            <wp:extent cx="5472430" cy="7721600"/>
            <wp:effectExtent l="0" t="0" r="0" b="0"/>
            <wp:docPr id="7" name="Picture 14" descr="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3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2430" cy="7721600"/>
                    </a:xfrm>
                    <a:prstGeom prst="rect">
                      <a:avLst/>
                    </a:prstGeom>
                    <a:noFill/>
                    <a:ln>
                      <a:noFill/>
                    </a:ln>
                  </pic:spPr>
                </pic:pic>
              </a:graphicData>
            </a:graphic>
          </wp:inline>
        </w:drawing>
      </w:r>
    </w:p>
    <w:p w14:paraId="77AF5499" w14:textId="77777777" w:rsidR="00260AB7" w:rsidRDefault="00D064F0" w:rsidP="00B15110">
      <w:pPr>
        <w:jc w:val="center"/>
        <w:rPr>
          <w:rFonts w:ascii="Calibri" w:hAnsi="Calibri" w:cs="Arial"/>
          <w:sz w:val="18"/>
          <w:szCs w:val="18"/>
        </w:rPr>
      </w:pPr>
      <w:r>
        <w:rPr>
          <w:rFonts w:ascii="Calibri" w:hAnsi="Calibri" w:cs="Calibri"/>
          <w:b/>
          <w:color w:val="FF0000"/>
          <w:sz w:val="44"/>
          <w:szCs w:val="44"/>
        </w:rPr>
        <w:br w:type="page"/>
      </w:r>
      <w:r w:rsidR="009751E5">
        <w:rPr>
          <w:rFonts w:ascii="Calibri" w:hAnsi="Calibri" w:cs="Calibri"/>
          <w:b/>
          <w:noProof/>
          <w:color w:val="FF0000"/>
          <w:sz w:val="44"/>
          <w:szCs w:val="44"/>
          <w:lang w:eastAsia="en-US"/>
        </w:rPr>
        <w:lastRenderedPageBreak/>
        <w:drawing>
          <wp:inline distT="0" distB="0" distL="0" distR="0" wp14:anchorId="72E203B7" wp14:editId="63B58AA6">
            <wp:extent cx="5940425" cy="8401050"/>
            <wp:effectExtent l="0" t="0" r="0" b="0"/>
            <wp:docPr id="6" name="Picture 15" descr="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4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8401050"/>
                    </a:xfrm>
                    <a:prstGeom prst="rect">
                      <a:avLst/>
                    </a:prstGeom>
                    <a:noFill/>
                    <a:ln>
                      <a:noFill/>
                    </a:ln>
                  </pic:spPr>
                </pic:pic>
              </a:graphicData>
            </a:graphic>
          </wp:inline>
        </w:drawing>
      </w:r>
    </w:p>
    <w:p w14:paraId="1C4D7A67" w14:textId="77777777" w:rsidR="00366F21" w:rsidRDefault="00366F21" w:rsidP="00B15110">
      <w:pPr>
        <w:jc w:val="center"/>
        <w:rPr>
          <w:rFonts w:ascii="Calibri" w:hAnsi="Calibri" w:cs="Arial"/>
          <w:sz w:val="18"/>
          <w:szCs w:val="18"/>
        </w:rPr>
      </w:pPr>
      <w:r>
        <w:rPr>
          <w:rFonts w:ascii="Calibri" w:hAnsi="Calibri" w:cs="Arial"/>
          <w:sz w:val="18"/>
          <w:szCs w:val="18"/>
        </w:rPr>
        <w:br w:type="page"/>
      </w:r>
      <w:r w:rsidR="009751E5">
        <w:rPr>
          <w:rFonts w:ascii="Calibri" w:hAnsi="Calibri" w:cs="Arial"/>
          <w:noProof/>
          <w:sz w:val="18"/>
          <w:szCs w:val="18"/>
          <w:lang w:eastAsia="en-US"/>
        </w:rPr>
        <w:lastRenderedPageBreak/>
        <w:drawing>
          <wp:inline distT="0" distB="0" distL="0" distR="0" wp14:anchorId="4694F638" wp14:editId="5BB69C1B">
            <wp:extent cx="5953760" cy="8420100"/>
            <wp:effectExtent l="0" t="0" r="0" b="0"/>
            <wp:docPr id="16" name="Picture 16" descr="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5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3760" cy="8420100"/>
                    </a:xfrm>
                    <a:prstGeom prst="rect">
                      <a:avLst/>
                    </a:prstGeom>
                    <a:noFill/>
                    <a:ln>
                      <a:noFill/>
                    </a:ln>
                  </pic:spPr>
                </pic:pic>
              </a:graphicData>
            </a:graphic>
          </wp:inline>
        </w:drawing>
      </w:r>
      <w:r>
        <w:rPr>
          <w:rFonts w:ascii="Calibri" w:hAnsi="Calibri" w:cs="Arial"/>
          <w:sz w:val="18"/>
          <w:szCs w:val="18"/>
        </w:rPr>
        <w:br w:type="page"/>
      </w:r>
      <w:r w:rsidR="009751E5">
        <w:rPr>
          <w:rFonts w:ascii="Calibri" w:hAnsi="Calibri" w:cs="Arial"/>
          <w:noProof/>
          <w:sz w:val="18"/>
          <w:szCs w:val="18"/>
          <w:lang w:eastAsia="en-US"/>
        </w:rPr>
        <w:lastRenderedPageBreak/>
        <w:drawing>
          <wp:inline distT="0" distB="0" distL="0" distR="0" wp14:anchorId="078FA8E1" wp14:editId="2D4E76E3">
            <wp:extent cx="5847080" cy="8263890"/>
            <wp:effectExtent l="0" t="0" r="0" b="0"/>
            <wp:docPr id="17" name="Picture 17" descr="0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6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7080" cy="8263890"/>
                    </a:xfrm>
                    <a:prstGeom prst="rect">
                      <a:avLst/>
                    </a:prstGeom>
                    <a:noFill/>
                    <a:ln>
                      <a:noFill/>
                    </a:ln>
                  </pic:spPr>
                </pic:pic>
              </a:graphicData>
            </a:graphic>
          </wp:inline>
        </w:drawing>
      </w:r>
      <w:r w:rsidR="008D6543">
        <w:rPr>
          <w:rFonts w:ascii="Calibri" w:hAnsi="Calibri" w:cs="Arial"/>
          <w:sz w:val="18"/>
          <w:szCs w:val="18"/>
        </w:rPr>
        <w:t xml:space="preserve"> </w:t>
      </w:r>
    </w:p>
    <w:p w14:paraId="635D8EF8" w14:textId="77777777" w:rsidR="00260AB7" w:rsidRDefault="009751E5" w:rsidP="00B15110">
      <w:pPr>
        <w:jc w:val="center"/>
        <w:rPr>
          <w:rFonts w:ascii="Calibri" w:hAnsi="Calibri" w:cs="Arial"/>
          <w:sz w:val="18"/>
          <w:szCs w:val="18"/>
        </w:rPr>
      </w:pPr>
      <w:r>
        <w:rPr>
          <w:rFonts w:ascii="Calibri" w:hAnsi="Calibri" w:cs="Arial"/>
          <w:noProof/>
          <w:sz w:val="18"/>
          <w:szCs w:val="18"/>
          <w:lang w:eastAsia="en-US"/>
        </w:rPr>
        <w:lastRenderedPageBreak/>
        <w:drawing>
          <wp:inline distT="0" distB="0" distL="0" distR="0" wp14:anchorId="3633B051" wp14:editId="77FFE2B2">
            <wp:extent cx="5876290" cy="8310880"/>
            <wp:effectExtent l="0" t="0" r="0" b="0"/>
            <wp:docPr id="5" name="Picture 18" descr="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7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76290" cy="8310880"/>
                    </a:xfrm>
                    <a:prstGeom prst="rect">
                      <a:avLst/>
                    </a:prstGeom>
                    <a:noFill/>
                    <a:ln>
                      <a:noFill/>
                    </a:ln>
                  </pic:spPr>
                </pic:pic>
              </a:graphicData>
            </a:graphic>
          </wp:inline>
        </w:drawing>
      </w:r>
      <w:r w:rsidR="00366F21">
        <w:rPr>
          <w:rFonts w:ascii="Calibri" w:hAnsi="Calibri" w:cs="Arial"/>
          <w:sz w:val="18"/>
          <w:szCs w:val="18"/>
        </w:rPr>
        <w:br w:type="page"/>
      </w:r>
      <w:r>
        <w:rPr>
          <w:rFonts w:ascii="Calibri" w:hAnsi="Calibri" w:cs="Arial"/>
          <w:noProof/>
          <w:sz w:val="18"/>
          <w:szCs w:val="18"/>
          <w:lang w:eastAsia="en-US"/>
        </w:rPr>
        <w:lastRenderedPageBreak/>
        <w:drawing>
          <wp:inline distT="0" distB="0" distL="0" distR="0" wp14:anchorId="2EA8CD9C" wp14:editId="1CE4B8C2">
            <wp:extent cx="5883275" cy="8321040"/>
            <wp:effectExtent l="0" t="0" r="0" b="0"/>
            <wp:docPr id="4" name="Picture 19" descr="0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8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3275" cy="8321040"/>
                    </a:xfrm>
                    <a:prstGeom prst="rect">
                      <a:avLst/>
                    </a:prstGeom>
                    <a:noFill/>
                    <a:ln>
                      <a:noFill/>
                    </a:ln>
                  </pic:spPr>
                </pic:pic>
              </a:graphicData>
            </a:graphic>
          </wp:inline>
        </w:drawing>
      </w:r>
      <w:r w:rsidR="00366F21">
        <w:rPr>
          <w:rFonts w:ascii="Calibri" w:hAnsi="Calibri" w:cs="Arial"/>
          <w:sz w:val="18"/>
          <w:szCs w:val="18"/>
        </w:rPr>
        <w:br w:type="page"/>
      </w:r>
      <w:r>
        <w:rPr>
          <w:rFonts w:ascii="Calibri" w:hAnsi="Calibri" w:cs="Arial"/>
          <w:noProof/>
          <w:sz w:val="18"/>
          <w:szCs w:val="18"/>
          <w:lang w:eastAsia="en-US"/>
        </w:rPr>
        <w:lastRenderedPageBreak/>
        <w:drawing>
          <wp:inline distT="0" distB="0" distL="0" distR="0" wp14:anchorId="0D90B136" wp14:editId="02EB2A14">
            <wp:extent cx="5761990" cy="8129905"/>
            <wp:effectExtent l="0" t="0" r="0" b="0"/>
            <wp:docPr id="3" name="Picture 20" descr="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9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1990" cy="8129905"/>
                    </a:xfrm>
                    <a:prstGeom prst="rect">
                      <a:avLst/>
                    </a:prstGeom>
                    <a:noFill/>
                    <a:ln>
                      <a:noFill/>
                    </a:ln>
                  </pic:spPr>
                </pic:pic>
              </a:graphicData>
            </a:graphic>
          </wp:inline>
        </w:drawing>
      </w:r>
      <w:r w:rsidR="008D6543">
        <w:rPr>
          <w:rFonts w:ascii="Calibri" w:hAnsi="Calibri" w:cs="Arial"/>
          <w:sz w:val="18"/>
          <w:szCs w:val="18"/>
        </w:rPr>
        <w:t xml:space="preserve"> </w:t>
      </w:r>
    </w:p>
    <w:p w14:paraId="174299DC" w14:textId="77777777" w:rsidR="00986624" w:rsidRDefault="00986624" w:rsidP="00F16007">
      <w:pPr>
        <w:rPr>
          <w:rFonts w:ascii="Calibri" w:hAnsi="Calibri" w:cs="Arial"/>
          <w:sz w:val="18"/>
          <w:szCs w:val="18"/>
        </w:rPr>
      </w:pPr>
    </w:p>
    <w:p w14:paraId="7115579F" w14:textId="77777777" w:rsidR="00986624" w:rsidRDefault="00986624" w:rsidP="00F16007">
      <w:pPr>
        <w:rPr>
          <w:rFonts w:ascii="Calibri" w:hAnsi="Calibri" w:cs="Arial"/>
          <w:sz w:val="18"/>
          <w:szCs w:val="18"/>
        </w:rPr>
        <w:sectPr w:rsidR="00986624" w:rsidSect="00EC5EF0">
          <w:headerReference w:type="default" r:id="rId39"/>
          <w:footerReference w:type="default" r:id="rId40"/>
          <w:pgSz w:w="12240" w:h="15840" w:code="1"/>
          <w:pgMar w:top="567" w:right="851" w:bottom="567" w:left="851" w:header="567" w:footer="567" w:gutter="0"/>
          <w:cols w:space="720"/>
          <w:docGrid w:linePitch="312"/>
        </w:sectPr>
      </w:pPr>
    </w:p>
    <w:p w14:paraId="5ACF72A2" w14:textId="77777777" w:rsidR="00260AB7" w:rsidRDefault="00260AB7" w:rsidP="00F16007">
      <w:pPr>
        <w:rPr>
          <w:rFonts w:ascii="Calibri" w:hAnsi="Calibri" w:cs="Arial"/>
          <w:sz w:val="18"/>
          <w:szCs w:val="18"/>
        </w:rPr>
      </w:pPr>
    </w:p>
    <w:p w14:paraId="636DA510" w14:textId="77777777" w:rsidR="00260AB7" w:rsidRDefault="00260AB7" w:rsidP="00F16007">
      <w:pPr>
        <w:rPr>
          <w:rFonts w:ascii="Calibri" w:hAnsi="Calibri" w:cs="Arial"/>
          <w:sz w:val="18"/>
          <w:szCs w:val="18"/>
        </w:rPr>
      </w:pPr>
    </w:p>
    <w:p w14:paraId="00624C74" w14:textId="77777777" w:rsidR="00260AB7" w:rsidRDefault="00260AB7" w:rsidP="00F16007">
      <w:pPr>
        <w:rPr>
          <w:rFonts w:ascii="Calibri" w:hAnsi="Calibri" w:cs="Arial"/>
          <w:sz w:val="18"/>
          <w:szCs w:val="18"/>
        </w:rPr>
      </w:pPr>
    </w:p>
    <w:p w14:paraId="561BB85C" w14:textId="77777777" w:rsidR="00260AB7" w:rsidRDefault="00260AB7" w:rsidP="00F16007">
      <w:pPr>
        <w:rPr>
          <w:rFonts w:ascii="Calibri" w:hAnsi="Calibri" w:cs="Arial"/>
          <w:sz w:val="18"/>
          <w:szCs w:val="18"/>
        </w:rPr>
      </w:pPr>
    </w:p>
    <w:p w14:paraId="007C8070" w14:textId="77777777" w:rsidR="00260AB7" w:rsidRDefault="00260AB7" w:rsidP="00F16007">
      <w:pPr>
        <w:rPr>
          <w:rFonts w:ascii="Calibri" w:hAnsi="Calibri" w:cs="Arial"/>
          <w:sz w:val="18"/>
          <w:szCs w:val="18"/>
        </w:rPr>
      </w:pPr>
    </w:p>
    <w:p w14:paraId="4357F079" w14:textId="77777777" w:rsidR="00260AB7" w:rsidRDefault="00260AB7" w:rsidP="00F16007">
      <w:pPr>
        <w:rPr>
          <w:rFonts w:ascii="Calibri" w:hAnsi="Calibri" w:cs="Arial"/>
          <w:sz w:val="18"/>
          <w:szCs w:val="18"/>
        </w:rPr>
      </w:pPr>
    </w:p>
    <w:p w14:paraId="1FB13D1C" w14:textId="77777777" w:rsidR="00260AB7" w:rsidRDefault="00260AB7" w:rsidP="00F16007">
      <w:pPr>
        <w:rPr>
          <w:rFonts w:ascii="Calibri" w:hAnsi="Calibri" w:cs="Arial"/>
          <w:sz w:val="18"/>
          <w:szCs w:val="18"/>
        </w:rPr>
      </w:pPr>
    </w:p>
    <w:p w14:paraId="6D82105E" w14:textId="77777777" w:rsidR="00260AB7" w:rsidRDefault="00260AB7" w:rsidP="00F16007">
      <w:pPr>
        <w:rPr>
          <w:rFonts w:ascii="Calibri" w:hAnsi="Calibri" w:cs="Arial"/>
          <w:sz w:val="18"/>
          <w:szCs w:val="18"/>
        </w:rPr>
      </w:pPr>
    </w:p>
    <w:p w14:paraId="31BAE501" w14:textId="77777777" w:rsidR="00260AB7" w:rsidRDefault="00260AB7" w:rsidP="00F16007">
      <w:pPr>
        <w:rPr>
          <w:rFonts w:ascii="Calibri" w:hAnsi="Calibri" w:cs="Arial"/>
          <w:sz w:val="18"/>
          <w:szCs w:val="18"/>
        </w:rPr>
      </w:pPr>
    </w:p>
    <w:p w14:paraId="69F01EC5" w14:textId="77777777" w:rsidR="00260AB7" w:rsidRDefault="00260AB7" w:rsidP="00F16007">
      <w:pPr>
        <w:rPr>
          <w:rFonts w:ascii="Calibri" w:hAnsi="Calibri" w:cs="Arial"/>
          <w:sz w:val="18"/>
          <w:szCs w:val="18"/>
        </w:rPr>
      </w:pPr>
    </w:p>
    <w:p w14:paraId="3BD94961" w14:textId="77777777" w:rsidR="00260AB7" w:rsidRDefault="00260AB7" w:rsidP="00F16007">
      <w:pPr>
        <w:rPr>
          <w:rFonts w:ascii="Calibri" w:hAnsi="Calibri" w:cs="Arial"/>
          <w:sz w:val="18"/>
          <w:szCs w:val="18"/>
        </w:rPr>
      </w:pPr>
    </w:p>
    <w:p w14:paraId="19E0D19A" w14:textId="77777777" w:rsidR="00260AB7" w:rsidRDefault="00260AB7" w:rsidP="00F16007">
      <w:pPr>
        <w:rPr>
          <w:rFonts w:ascii="Calibri" w:hAnsi="Calibri" w:cs="Arial"/>
          <w:sz w:val="18"/>
          <w:szCs w:val="18"/>
        </w:rPr>
      </w:pPr>
    </w:p>
    <w:p w14:paraId="60D5BFBC" w14:textId="77777777" w:rsidR="00260AB7" w:rsidRDefault="00260AB7" w:rsidP="00F16007">
      <w:pPr>
        <w:rPr>
          <w:rFonts w:ascii="Calibri" w:hAnsi="Calibri" w:cs="Arial"/>
          <w:sz w:val="18"/>
          <w:szCs w:val="18"/>
        </w:rPr>
      </w:pPr>
    </w:p>
    <w:p w14:paraId="03297162" w14:textId="77777777" w:rsidR="00260AB7" w:rsidRDefault="00260AB7" w:rsidP="00F16007">
      <w:pPr>
        <w:rPr>
          <w:rFonts w:ascii="Calibri" w:hAnsi="Calibri" w:cs="Arial"/>
          <w:sz w:val="18"/>
          <w:szCs w:val="18"/>
        </w:rPr>
      </w:pPr>
    </w:p>
    <w:p w14:paraId="67EF6729" w14:textId="77777777" w:rsidR="00260AB7" w:rsidRDefault="00260AB7" w:rsidP="00F16007">
      <w:pPr>
        <w:rPr>
          <w:rFonts w:ascii="Calibri" w:hAnsi="Calibri" w:cs="Arial"/>
          <w:sz w:val="18"/>
          <w:szCs w:val="18"/>
        </w:rPr>
      </w:pPr>
    </w:p>
    <w:p w14:paraId="66557054" w14:textId="77777777" w:rsidR="00260AB7" w:rsidRDefault="00260AB7" w:rsidP="00F16007">
      <w:pPr>
        <w:rPr>
          <w:rFonts w:ascii="Calibri" w:hAnsi="Calibri" w:cs="Arial"/>
          <w:sz w:val="18"/>
          <w:szCs w:val="18"/>
        </w:rPr>
      </w:pPr>
    </w:p>
    <w:p w14:paraId="76C32E97" w14:textId="77777777" w:rsidR="00260AB7" w:rsidRDefault="00260AB7" w:rsidP="00F16007">
      <w:pPr>
        <w:rPr>
          <w:rFonts w:ascii="Calibri" w:hAnsi="Calibri" w:cs="Arial"/>
          <w:sz w:val="18"/>
          <w:szCs w:val="18"/>
        </w:rPr>
      </w:pPr>
    </w:p>
    <w:p w14:paraId="38DF3C29" w14:textId="77777777" w:rsidR="00260AB7" w:rsidRDefault="00260AB7" w:rsidP="00F16007">
      <w:pPr>
        <w:rPr>
          <w:rFonts w:ascii="Calibri" w:hAnsi="Calibri" w:cs="Arial"/>
          <w:sz w:val="18"/>
          <w:szCs w:val="18"/>
        </w:rPr>
      </w:pPr>
    </w:p>
    <w:p w14:paraId="6713BA8C" w14:textId="77777777" w:rsidR="00260AB7" w:rsidRDefault="00260AB7" w:rsidP="00F16007">
      <w:pPr>
        <w:rPr>
          <w:rFonts w:ascii="Calibri" w:hAnsi="Calibri" w:cs="Arial"/>
          <w:sz w:val="18"/>
          <w:szCs w:val="18"/>
        </w:rPr>
      </w:pPr>
    </w:p>
    <w:p w14:paraId="7AE87BE6" w14:textId="77777777" w:rsidR="00260AB7" w:rsidRDefault="00260AB7" w:rsidP="00F16007">
      <w:pPr>
        <w:rPr>
          <w:rFonts w:ascii="Calibri" w:hAnsi="Calibri" w:cs="Arial"/>
          <w:sz w:val="18"/>
          <w:szCs w:val="18"/>
        </w:rPr>
      </w:pPr>
    </w:p>
    <w:p w14:paraId="43E62E1A" w14:textId="77777777" w:rsidR="00260AB7" w:rsidRDefault="00260AB7" w:rsidP="00F16007">
      <w:pPr>
        <w:rPr>
          <w:rFonts w:ascii="Calibri" w:hAnsi="Calibri" w:cs="Arial"/>
          <w:sz w:val="18"/>
          <w:szCs w:val="18"/>
        </w:rPr>
      </w:pPr>
    </w:p>
    <w:p w14:paraId="7083658C" w14:textId="77777777" w:rsidR="00260AB7" w:rsidRDefault="00260AB7" w:rsidP="00F16007">
      <w:pPr>
        <w:rPr>
          <w:rFonts w:ascii="Calibri" w:hAnsi="Calibri" w:cs="Arial"/>
          <w:sz w:val="18"/>
          <w:szCs w:val="18"/>
        </w:rPr>
      </w:pPr>
    </w:p>
    <w:p w14:paraId="7BDB9E59" w14:textId="77777777" w:rsidR="00260AB7" w:rsidRDefault="00260AB7" w:rsidP="00F16007">
      <w:pPr>
        <w:rPr>
          <w:rFonts w:ascii="Calibri" w:hAnsi="Calibri" w:cs="Arial"/>
          <w:sz w:val="18"/>
          <w:szCs w:val="18"/>
        </w:rPr>
      </w:pPr>
    </w:p>
    <w:p w14:paraId="3356AB27" w14:textId="77777777" w:rsidR="00260AB7" w:rsidRDefault="00260AB7" w:rsidP="00F16007">
      <w:pPr>
        <w:rPr>
          <w:rFonts w:ascii="Calibri" w:hAnsi="Calibri" w:cs="Arial"/>
          <w:sz w:val="18"/>
          <w:szCs w:val="18"/>
        </w:rPr>
      </w:pPr>
    </w:p>
    <w:p w14:paraId="1EF0C386" w14:textId="77777777" w:rsidR="00260AB7" w:rsidRDefault="00260AB7" w:rsidP="00F16007">
      <w:pPr>
        <w:rPr>
          <w:rFonts w:ascii="Calibri" w:hAnsi="Calibri" w:cs="Arial"/>
          <w:sz w:val="18"/>
          <w:szCs w:val="18"/>
        </w:rPr>
      </w:pPr>
    </w:p>
    <w:p w14:paraId="1589A2AE" w14:textId="77777777" w:rsidR="00260AB7" w:rsidRDefault="00260AB7" w:rsidP="00F16007">
      <w:pPr>
        <w:rPr>
          <w:rFonts w:ascii="Calibri" w:hAnsi="Calibri" w:cs="Arial"/>
          <w:sz w:val="18"/>
          <w:szCs w:val="18"/>
        </w:rPr>
      </w:pPr>
    </w:p>
    <w:p w14:paraId="5C32AD20" w14:textId="77777777" w:rsidR="00260AB7" w:rsidRDefault="00260AB7" w:rsidP="00F16007">
      <w:pPr>
        <w:rPr>
          <w:rFonts w:ascii="Calibri" w:hAnsi="Calibri" w:cs="Arial"/>
          <w:sz w:val="18"/>
          <w:szCs w:val="18"/>
        </w:rPr>
      </w:pPr>
    </w:p>
    <w:p w14:paraId="1F287C25" w14:textId="77777777" w:rsidR="00260AB7" w:rsidRDefault="00260AB7" w:rsidP="00F16007">
      <w:pPr>
        <w:rPr>
          <w:rFonts w:ascii="Calibri" w:hAnsi="Calibri" w:cs="Arial"/>
          <w:sz w:val="18"/>
          <w:szCs w:val="18"/>
        </w:rPr>
      </w:pPr>
    </w:p>
    <w:p w14:paraId="6F2F50E9" w14:textId="77777777" w:rsidR="00260AB7" w:rsidRDefault="00260AB7" w:rsidP="00F16007">
      <w:pPr>
        <w:rPr>
          <w:rFonts w:ascii="Calibri" w:hAnsi="Calibri" w:cs="Arial"/>
          <w:sz w:val="18"/>
          <w:szCs w:val="18"/>
        </w:rPr>
      </w:pPr>
    </w:p>
    <w:p w14:paraId="053FE0B3" w14:textId="77777777" w:rsidR="00260AB7" w:rsidRDefault="00260AB7" w:rsidP="00F16007">
      <w:pPr>
        <w:rPr>
          <w:rFonts w:ascii="Calibri" w:hAnsi="Calibri" w:cs="Arial"/>
          <w:sz w:val="18"/>
          <w:szCs w:val="18"/>
        </w:rPr>
      </w:pPr>
    </w:p>
    <w:p w14:paraId="7E9BF5C9" w14:textId="77777777" w:rsidR="00260AB7" w:rsidRDefault="00260AB7" w:rsidP="00F16007">
      <w:pPr>
        <w:rPr>
          <w:rFonts w:ascii="Calibri" w:hAnsi="Calibri" w:cs="Arial"/>
          <w:sz w:val="18"/>
          <w:szCs w:val="18"/>
        </w:rPr>
      </w:pPr>
    </w:p>
    <w:p w14:paraId="40311A27" w14:textId="77777777" w:rsidR="00260AB7" w:rsidRDefault="00260AB7" w:rsidP="00F16007">
      <w:pPr>
        <w:rPr>
          <w:rFonts w:ascii="Calibri" w:hAnsi="Calibri" w:cs="Arial"/>
          <w:sz w:val="18"/>
          <w:szCs w:val="18"/>
        </w:rPr>
      </w:pPr>
    </w:p>
    <w:p w14:paraId="36C52701" w14:textId="77777777" w:rsidR="00F16007" w:rsidRPr="00584033" w:rsidRDefault="00F16007" w:rsidP="00F16007">
      <w:pPr>
        <w:rPr>
          <w:rFonts w:ascii="Calibri" w:eastAsia="Arial Unicode MS" w:hAnsi="Calibri" w:cs="Calibri"/>
          <w:bCs/>
          <w:szCs w:val="21"/>
        </w:rPr>
      </w:pPr>
      <w:r w:rsidRPr="00584033">
        <w:rPr>
          <w:rFonts w:ascii="Calibri" w:hAnsi="Calibri" w:cs="Calibri"/>
          <w:szCs w:val="21"/>
        </w:rPr>
        <w:t xml:space="preserve">Copyright </w:t>
      </w:r>
      <w:r>
        <w:rPr>
          <w:rFonts w:ascii="Calibri" w:eastAsia="Arial Unicode MS" w:hAnsi="Calibri" w:cs="Calibri"/>
          <w:bCs/>
          <w:szCs w:val="21"/>
        </w:rPr>
        <w:t>© 2016</w:t>
      </w:r>
      <w:r w:rsidRPr="00584033">
        <w:rPr>
          <w:rFonts w:ascii="Calibri" w:eastAsia="Arial Unicode MS" w:hAnsi="Calibri" w:cs="Calibri"/>
          <w:bCs/>
          <w:szCs w:val="21"/>
        </w:rPr>
        <w:t xml:space="preserve"> </w:t>
      </w:r>
      <w:r w:rsidR="009A57EB">
        <w:rPr>
          <w:rFonts w:ascii="Calibri" w:eastAsia="Arial Unicode MS" w:hAnsi="Calibri" w:cs="Calibri"/>
          <w:bCs/>
          <w:szCs w:val="21"/>
        </w:rPr>
        <w:t>Next Thing Co.</w:t>
      </w:r>
      <w:r>
        <w:rPr>
          <w:rFonts w:ascii="Calibri" w:eastAsia="Arial Unicode MS" w:hAnsi="Calibri" w:cs="Calibri"/>
          <w:bCs/>
          <w:szCs w:val="21"/>
        </w:rPr>
        <w:t xml:space="preserve"> </w:t>
      </w:r>
      <w:r w:rsidRPr="00584033">
        <w:rPr>
          <w:rFonts w:ascii="Calibri" w:eastAsia="Arial Unicode MS" w:hAnsi="Calibri" w:cs="Calibri"/>
          <w:bCs/>
          <w:szCs w:val="21"/>
        </w:rPr>
        <w:t>All Rights Reserved.</w:t>
      </w:r>
    </w:p>
    <w:p w14:paraId="44762D3A" w14:textId="77777777" w:rsidR="00F16007" w:rsidRPr="00584033" w:rsidRDefault="00F16007" w:rsidP="00F16007">
      <w:pPr>
        <w:rPr>
          <w:rFonts w:ascii="Calibri" w:eastAsia="Arial Unicode MS" w:hAnsi="Calibri" w:cs="Calibri"/>
          <w:bCs/>
          <w:szCs w:val="21"/>
        </w:rPr>
      </w:pPr>
    </w:p>
    <w:p w14:paraId="04B1D813" w14:textId="77777777" w:rsidR="00F16007" w:rsidRPr="00584033" w:rsidRDefault="00F16007" w:rsidP="00F16007">
      <w:pPr>
        <w:rPr>
          <w:rFonts w:ascii="Calibri" w:eastAsia="Arial Unicode MS" w:hAnsi="Calibri" w:cs="Calibri"/>
          <w:bCs/>
          <w:szCs w:val="21"/>
        </w:rPr>
      </w:pPr>
    </w:p>
    <w:p w14:paraId="35BB07C0" w14:textId="77777777" w:rsidR="00F16007" w:rsidRDefault="00F16007" w:rsidP="00F16007">
      <w:pPr>
        <w:rPr>
          <w:rFonts w:ascii="Calibri" w:eastAsia="Arial Unicode MS" w:hAnsi="Calibri" w:cs="Calibri"/>
          <w:bCs/>
          <w:szCs w:val="21"/>
        </w:rPr>
      </w:pPr>
    </w:p>
    <w:p w14:paraId="63252917" w14:textId="77777777" w:rsidR="004D1409" w:rsidRDefault="004D1409" w:rsidP="00F16007">
      <w:pPr>
        <w:rPr>
          <w:rFonts w:ascii="Calibri" w:eastAsia="Arial Unicode MS" w:hAnsi="Calibri" w:cs="Calibri"/>
          <w:bCs/>
          <w:szCs w:val="21"/>
        </w:rPr>
      </w:pPr>
    </w:p>
    <w:p w14:paraId="23A6371E" w14:textId="77777777" w:rsidR="004D1409" w:rsidRDefault="004D1409" w:rsidP="00F16007">
      <w:pPr>
        <w:rPr>
          <w:rFonts w:ascii="Calibri" w:eastAsia="Arial Unicode MS" w:hAnsi="Calibri" w:cs="Calibri"/>
          <w:bCs/>
          <w:szCs w:val="21"/>
        </w:rPr>
      </w:pPr>
    </w:p>
    <w:p w14:paraId="3A9D329F" w14:textId="77777777" w:rsidR="004D1409" w:rsidRDefault="004D1409" w:rsidP="00F16007">
      <w:pPr>
        <w:rPr>
          <w:rFonts w:ascii="Calibri" w:eastAsia="Arial Unicode MS" w:hAnsi="Calibri" w:cs="Calibri"/>
          <w:bCs/>
          <w:szCs w:val="21"/>
        </w:rPr>
      </w:pPr>
    </w:p>
    <w:p w14:paraId="3BABC47F" w14:textId="77777777" w:rsidR="004D1409" w:rsidRDefault="004D1409" w:rsidP="00F16007">
      <w:pPr>
        <w:rPr>
          <w:rFonts w:ascii="Calibri" w:eastAsia="Arial Unicode MS" w:hAnsi="Calibri" w:cs="Calibri"/>
          <w:bCs/>
          <w:szCs w:val="21"/>
        </w:rPr>
      </w:pPr>
    </w:p>
    <w:p w14:paraId="479E0198" w14:textId="77777777" w:rsidR="004D1409" w:rsidRPr="00584033" w:rsidRDefault="004D1409" w:rsidP="00F16007">
      <w:pPr>
        <w:rPr>
          <w:rFonts w:ascii="Calibri" w:eastAsia="Arial Unicode MS" w:hAnsi="Calibri" w:cs="Calibri"/>
          <w:bCs/>
          <w:szCs w:val="21"/>
        </w:rPr>
      </w:pPr>
    </w:p>
    <w:p w14:paraId="13B00CAC" w14:textId="77777777" w:rsidR="003F6C39" w:rsidRPr="00584033" w:rsidRDefault="003F6C39" w:rsidP="003F6C39">
      <w:pPr>
        <w:rPr>
          <w:rFonts w:ascii="Calibri" w:eastAsia="Arial Unicode MS" w:hAnsi="Calibri" w:cs="Calibri"/>
          <w:bCs/>
          <w:szCs w:val="21"/>
        </w:rPr>
      </w:pPr>
      <w:r>
        <w:rPr>
          <w:rStyle w:val="Strong"/>
        </w:rPr>
        <w:t xml:space="preserve">Join the discussion @ </w:t>
      </w:r>
      <w:hyperlink r:id="rId41" w:history="1">
        <w:r w:rsidR="0042172C" w:rsidRPr="00D62004">
          <w:rPr>
            <w:rStyle w:val="Hyperlink"/>
          </w:rPr>
          <w:t>http://bbs.nextthing.co/c/CHIP-Pro</w:t>
        </w:r>
      </w:hyperlink>
    </w:p>
    <w:p w14:paraId="63E2DDE7" w14:textId="77777777" w:rsidR="00F16007" w:rsidRPr="00584033" w:rsidRDefault="00F16007" w:rsidP="00F16007">
      <w:pPr>
        <w:rPr>
          <w:rFonts w:ascii="Calibri" w:eastAsia="Arial Unicode MS" w:hAnsi="Calibri" w:cs="Calibri"/>
          <w:bCs/>
          <w:szCs w:val="21"/>
        </w:rPr>
      </w:pPr>
    </w:p>
    <w:p w14:paraId="1167C255" w14:textId="77777777" w:rsidR="00F16007" w:rsidRPr="00584033" w:rsidRDefault="00F16007" w:rsidP="00F16007">
      <w:pPr>
        <w:rPr>
          <w:rFonts w:ascii="Calibri" w:eastAsia="Arial Unicode MS" w:hAnsi="Calibri" w:cs="Calibri"/>
          <w:bCs/>
          <w:szCs w:val="21"/>
        </w:rPr>
      </w:pPr>
    </w:p>
    <w:p w14:paraId="5497016E" w14:textId="77777777" w:rsidR="003F6C39" w:rsidRPr="00F57492" w:rsidRDefault="003F6C39" w:rsidP="003F6C39">
      <w:pPr>
        <w:rPr>
          <w:rStyle w:val="Strong"/>
        </w:rPr>
      </w:pPr>
      <w:r w:rsidRPr="00F57492">
        <w:rPr>
          <w:rStyle w:val="Strong"/>
        </w:rPr>
        <w:t>Contact Us</w:t>
      </w:r>
    </w:p>
    <w:p w14:paraId="401ECEE6" w14:textId="77777777" w:rsidR="003F6C39" w:rsidRDefault="003F6C39" w:rsidP="003F6C39">
      <w:pPr>
        <w:rPr>
          <w:rFonts w:ascii="Calibri" w:eastAsia="Arial Unicode MS" w:hAnsi="Calibri" w:cs="Calibri"/>
          <w:bCs/>
          <w:szCs w:val="21"/>
        </w:rPr>
      </w:pPr>
    </w:p>
    <w:p w14:paraId="78F423A5" w14:textId="77777777" w:rsidR="003F6C39" w:rsidRDefault="003F6C39" w:rsidP="003F6C39">
      <w:pPr>
        <w:rPr>
          <w:rFonts w:ascii="Calibri" w:eastAsia="Arial Unicode MS" w:hAnsi="Calibri" w:cs="Calibri"/>
          <w:bCs/>
          <w:szCs w:val="21"/>
        </w:rPr>
      </w:pPr>
      <w:r>
        <w:rPr>
          <w:rFonts w:ascii="Calibri" w:eastAsia="Arial Unicode MS" w:hAnsi="Calibri" w:cs="Calibri"/>
          <w:bCs/>
          <w:szCs w:val="21"/>
        </w:rPr>
        <w:t>Sales:</w:t>
      </w:r>
    </w:p>
    <w:p w14:paraId="490865D4" w14:textId="77777777" w:rsidR="003F6C39" w:rsidRDefault="00FE35A7" w:rsidP="003F6C39">
      <w:pPr>
        <w:rPr>
          <w:rFonts w:ascii="Calibri" w:eastAsia="Arial Unicode MS" w:hAnsi="Calibri" w:cs="Calibri"/>
          <w:bCs/>
          <w:szCs w:val="21"/>
        </w:rPr>
      </w:pPr>
      <w:hyperlink r:id="rId42" w:history="1">
        <w:r w:rsidR="003F6C39" w:rsidRPr="00A82B89">
          <w:rPr>
            <w:rStyle w:val="Hyperlink"/>
            <w:rFonts w:ascii="Calibri" w:eastAsia="Arial Unicode MS" w:hAnsi="Calibri" w:cs="Calibri"/>
            <w:bCs/>
            <w:szCs w:val="21"/>
          </w:rPr>
          <w:t>Sales@NextThing.co</w:t>
        </w:r>
      </w:hyperlink>
    </w:p>
    <w:p w14:paraId="62375DA4" w14:textId="77777777" w:rsidR="003F6C39" w:rsidRDefault="003F6C39" w:rsidP="003F6C39">
      <w:pPr>
        <w:rPr>
          <w:rFonts w:ascii="Calibri" w:eastAsia="Arial Unicode MS" w:hAnsi="Calibri" w:cs="Calibri"/>
          <w:bCs/>
          <w:szCs w:val="21"/>
        </w:rPr>
      </w:pPr>
    </w:p>
    <w:p w14:paraId="01103E70" w14:textId="77777777" w:rsidR="003F6C39" w:rsidRPr="00584033" w:rsidRDefault="003F6C39" w:rsidP="003F6C39">
      <w:pPr>
        <w:rPr>
          <w:rFonts w:ascii="Calibri" w:eastAsia="Arial Unicode MS" w:hAnsi="Calibri" w:cs="Calibri"/>
          <w:bCs/>
          <w:szCs w:val="21"/>
        </w:rPr>
      </w:pPr>
      <w:r>
        <w:rPr>
          <w:rFonts w:ascii="Calibri" w:eastAsia="Arial Unicode MS" w:hAnsi="Calibri" w:cs="Calibri"/>
          <w:bCs/>
          <w:szCs w:val="21"/>
        </w:rPr>
        <w:t>Technical Questions:</w:t>
      </w:r>
    </w:p>
    <w:p w14:paraId="67380AB4" w14:textId="77777777" w:rsidR="003F6C39" w:rsidRDefault="00FE35A7" w:rsidP="003F6C39">
      <w:pPr>
        <w:rPr>
          <w:rFonts w:ascii="Calibri" w:eastAsia="Arial Unicode MS" w:hAnsi="Calibri" w:cs="Calibri"/>
          <w:bCs/>
          <w:szCs w:val="21"/>
        </w:rPr>
      </w:pPr>
      <w:hyperlink r:id="rId43" w:history="1">
        <w:r w:rsidR="003F6C39" w:rsidRPr="00A82B89">
          <w:rPr>
            <w:rStyle w:val="Hyperlink"/>
            <w:rFonts w:ascii="Calibri" w:eastAsia="Arial Unicode MS" w:hAnsi="Calibri" w:cs="Calibri"/>
            <w:bCs/>
            <w:szCs w:val="21"/>
          </w:rPr>
          <w:t>Hardware@NextThing.co</w:t>
        </w:r>
      </w:hyperlink>
    </w:p>
    <w:p w14:paraId="6BFF882F" w14:textId="77777777" w:rsidR="003F6C39" w:rsidRDefault="003F6C39" w:rsidP="003F6C39">
      <w:pPr>
        <w:rPr>
          <w:rFonts w:ascii="Calibri" w:eastAsia="Arial Unicode MS" w:hAnsi="Calibri" w:cs="Calibri"/>
          <w:bCs/>
          <w:szCs w:val="21"/>
        </w:rPr>
      </w:pPr>
    </w:p>
    <w:p w14:paraId="451874DA" w14:textId="77777777" w:rsidR="003F6C39" w:rsidRDefault="003F6C39" w:rsidP="003F6C39">
      <w:pPr>
        <w:rPr>
          <w:rFonts w:ascii="Calibri" w:eastAsia="Arial Unicode MS" w:hAnsi="Calibri" w:cs="Calibri"/>
          <w:bCs/>
          <w:szCs w:val="21"/>
        </w:rPr>
      </w:pPr>
    </w:p>
    <w:p w14:paraId="564799BF" w14:textId="77777777" w:rsidR="003F6C39" w:rsidRDefault="003F6C39" w:rsidP="003F6C39">
      <w:pPr>
        <w:rPr>
          <w:rFonts w:ascii="Calibri" w:eastAsia="Arial Unicode MS" w:hAnsi="Calibri" w:cs="Calibri"/>
          <w:bCs/>
          <w:szCs w:val="21"/>
        </w:rPr>
      </w:pPr>
    </w:p>
    <w:p w14:paraId="13E22A54" w14:textId="77777777" w:rsidR="003F6C39" w:rsidRPr="00584033" w:rsidRDefault="003F6C39" w:rsidP="003F6C39">
      <w:pPr>
        <w:rPr>
          <w:rFonts w:ascii="Calibri" w:eastAsia="Arial Unicode MS" w:hAnsi="Calibri" w:cs="Calibri"/>
          <w:bCs/>
          <w:szCs w:val="21"/>
        </w:rPr>
      </w:pPr>
      <w:r>
        <w:rPr>
          <w:rFonts w:ascii="Calibri" w:eastAsia="Arial Unicode MS" w:hAnsi="Calibri" w:cs="Calibri"/>
          <w:bCs/>
          <w:szCs w:val="21"/>
        </w:rPr>
        <w:t>www.getchip.com</w:t>
      </w:r>
    </w:p>
    <w:p w14:paraId="667E883E" w14:textId="7C85F153" w:rsidR="00F16007" w:rsidRPr="00F16007" w:rsidRDefault="00F16007" w:rsidP="005704A6">
      <w:pPr>
        <w:rPr>
          <w:rFonts w:ascii="Calibri" w:hAnsi="Calibri" w:cs="Calibri"/>
        </w:rPr>
      </w:pPr>
    </w:p>
    <w:sectPr w:rsidR="00F16007" w:rsidRPr="00F16007" w:rsidSect="00EC5EF0">
      <w:headerReference w:type="default" r:id="rId44"/>
      <w:pgSz w:w="12240" w:h="15840" w:code="1"/>
      <w:pgMar w:top="567" w:right="851" w:bottom="567" w:left="851" w:header="567" w:footer="567"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133B91" w14:textId="77777777" w:rsidR="00996BA3" w:rsidRDefault="00996BA3">
      <w:r>
        <w:separator/>
      </w:r>
    </w:p>
  </w:endnote>
  <w:endnote w:type="continuationSeparator" w:id="0">
    <w:p w14:paraId="40C14E1D" w14:textId="77777777" w:rsidR="00996BA3" w:rsidRDefault="00996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imHei">
    <w:panose1 w:val="02010609060101010101"/>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ONOI N+ Century Old Style">
    <w:altName w:val="Microsoft YaHei"/>
    <w:charset w:val="86"/>
    <w:family w:val="roman"/>
    <w:pitch w:val="default"/>
    <w:sig w:usb0="00000001" w:usb1="080E0000" w:usb2="00000010" w:usb3="00000000" w:csb0="00040000" w:csb1="00000000"/>
  </w:font>
  <w:font w:name="Lingoes Unicode">
    <w:altName w:val="Malgun Gothic Semilight"/>
    <w:charset w:val="86"/>
    <w:family w:val="swiss"/>
    <w:pitch w:val="variable"/>
    <w:sig w:usb0="00000000" w:usb1="190FFFFF" w:usb2="00000010" w:usb3="00000000" w:csb0="003E019F" w:csb1="00000000"/>
  </w:font>
  <w:font w:name="Latha">
    <w:panose1 w:val="020B0604020202020204"/>
    <w:charset w:val="00"/>
    <w:family w:val="auto"/>
    <w:pitch w:val="variable"/>
    <w:sig w:usb0="001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HelveticaNeueLTPro-Roman">
    <w:altName w:val="Malgun Gothic Semilight"/>
    <w:charset w:val="86"/>
    <w:family w:val="auto"/>
    <w:pitch w:val="default"/>
    <w:sig w:usb0="00000000" w:usb1="080E0000" w:usb2="00000010" w:usb3="00000000" w:csb0="00040000" w:csb1="00000000"/>
  </w:font>
  <w:font w:name="Segoe UI">
    <w:altName w:val="Calibri"/>
    <w:charset w:val="00"/>
    <w:family w:val="auto"/>
    <w:pitch w:val="variable"/>
    <w:sig w:usb0="E10002FF" w:usb1="4000E47F" w:usb2="0000002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251E6" w14:textId="77777777" w:rsidR="00FE35A7" w:rsidRDefault="00FE35A7">
    <w:pPr>
      <w:pStyle w:val="Footer"/>
      <w:ind w:right="480"/>
      <w:rPr>
        <w:rFonts w:ascii="Arial" w:eastAsia="Arial Unicode MS" w:hAnsi="Arial" w:cs="Arial"/>
      </w:rPr>
    </w:pPr>
  </w:p>
  <w:p w14:paraId="69BC9542" w14:textId="77777777" w:rsidR="00FE35A7" w:rsidRDefault="00FE35A7">
    <w:pPr>
      <w:pStyle w:val="Footer"/>
      <w:pBdr>
        <w:top w:val="single" w:sz="4" w:space="1" w:color="auto"/>
      </w:pBdr>
      <w:rPr>
        <w:rFonts w:ascii="Cambria" w:hAnsi="Cambria"/>
        <w:sz w:val="15"/>
        <w:szCs w:val="15"/>
      </w:rPr>
    </w:pPr>
    <w:r>
      <w:rPr>
        <w:rFonts w:ascii="Arial" w:eastAsia="Arial Unicode MS" w:hAnsi="Arial" w:cs="Arial"/>
        <w:sz w:val="15"/>
        <w:szCs w:val="15"/>
      </w:rPr>
      <w:t xml:space="preserve">V10 </w:t>
    </w:r>
    <w:r>
      <w:rPr>
        <w:rFonts w:ascii="Arial" w:eastAsia="Arial Unicode MS" w:hAnsi="Arial" w:cs="Arial" w:hint="eastAsia"/>
        <w:sz w:val="15"/>
        <w:szCs w:val="15"/>
      </w:rPr>
      <w:t>Datasheet (Revision 1.2)</w:t>
    </w:r>
    <w:r>
      <w:rPr>
        <w:rFonts w:ascii="Arial" w:eastAsia="Arial Unicode MS" w:hAnsi="Arial" w:cs="Arial"/>
        <w:bCs/>
        <w:sz w:val="15"/>
        <w:szCs w:val="15"/>
      </w:rPr>
      <w:t xml:space="preserve">     </w:t>
    </w:r>
    <w:r>
      <w:rPr>
        <w:rFonts w:ascii="Arial" w:eastAsia="Arial Unicode MS" w:hAnsi="Arial" w:cs="Arial" w:hint="eastAsia"/>
        <w:bCs/>
        <w:sz w:val="15"/>
        <w:szCs w:val="15"/>
      </w:rPr>
      <w:t xml:space="preserve">        </w:t>
    </w:r>
    <w:r>
      <w:rPr>
        <w:rFonts w:ascii="Arial" w:eastAsia="Arial Unicode MS" w:hAnsi="Arial" w:cs="Arial"/>
        <w:bCs/>
        <w:sz w:val="15"/>
        <w:szCs w:val="15"/>
      </w:rPr>
      <w:t xml:space="preserve"> </w:t>
    </w:r>
    <w:r>
      <w:rPr>
        <w:rFonts w:ascii="Arial" w:eastAsia="Arial Unicode MS" w:hAnsi="Arial" w:cs="Arial" w:hint="eastAsia"/>
        <w:bCs/>
        <w:sz w:val="15"/>
        <w:szCs w:val="15"/>
      </w:rPr>
      <w:t xml:space="preserve">   </w:t>
    </w:r>
    <w:r>
      <w:rPr>
        <w:rFonts w:ascii="Arial" w:eastAsia="Arial Unicode MS" w:hAnsi="Arial" w:cs="Arial"/>
        <w:bCs/>
        <w:sz w:val="15"/>
        <w:szCs w:val="15"/>
      </w:rPr>
      <w:t xml:space="preserve"> Copyright © 201</w:t>
    </w:r>
    <w:r>
      <w:rPr>
        <w:rFonts w:ascii="Arial" w:eastAsia="Arial Unicode MS" w:hAnsi="Arial" w:cs="Arial" w:hint="eastAsia"/>
        <w:bCs/>
        <w:sz w:val="15"/>
        <w:szCs w:val="15"/>
      </w:rPr>
      <w:t>3</w:t>
    </w:r>
    <w:r>
      <w:rPr>
        <w:rFonts w:ascii="Arial" w:eastAsia="Arial Unicode MS" w:hAnsi="Arial" w:cs="Arial"/>
        <w:bCs/>
        <w:sz w:val="15"/>
        <w:szCs w:val="15"/>
      </w:rPr>
      <w:t xml:space="preserve"> Allwinner Technology. All Rights Reserved.</w:t>
    </w:r>
    <w:r>
      <w:rPr>
        <w:rFonts w:ascii="Arial" w:eastAsia="Arial Unicode MS" w:hAnsi="Arial" w:cs="Arial" w:hint="eastAsia"/>
        <w:bCs/>
        <w:sz w:val="15"/>
        <w:szCs w:val="15"/>
      </w:rPr>
      <w:t xml:space="preserve">                        Page </w:t>
    </w:r>
    <w:r>
      <w:rPr>
        <w:sz w:val="15"/>
        <w:szCs w:val="15"/>
      </w:rPr>
      <w:fldChar w:fldCharType="begin"/>
    </w:r>
    <w:r>
      <w:rPr>
        <w:sz w:val="15"/>
        <w:szCs w:val="15"/>
      </w:rPr>
      <w:instrText xml:space="preserve"> PAGE </w:instrText>
    </w:r>
    <w:r>
      <w:rPr>
        <w:sz w:val="15"/>
        <w:szCs w:val="15"/>
      </w:rPr>
      <w:fldChar w:fldCharType="separate"/>
    </w:r>
    <w:r>
      <w:rPr>
        <w:sz w:val="15"/>
        <w:szCs w:val="15"/>
      </w:rPr>
      <w:t>1</w:t>
    </w:r>
    <w:r>
      <w:rPr>
        <w:sz w:val="15"/>
        <w:szCs w:val="15"/>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8533" w14:textId="77777777" w:rsidR="00FE35A7" w:rsidRDefault="00FE35A7">
    <w:pPr>
      <w:pStyle w:val="Footer"/>
      <w:ind w:right="480"/>
      <w:rPr>
        <w:rFonts w:ascii="Arial" w:eastAsia="Arial Unicode MS" w:hAnsi="Arial" w:cs="Arial"/>
      </w:rPr>
    </w:pPr>
  </w:p>
  <w:p w14:paraId="7232DC41" w14:textId="77777777" w:rsidR="00FE35A7" w:rsidRPr="00041234" w:rsidRDefault="00FE35A7" w:rsidP="00041234">
    <w:pPr>
      <w:pStyle w:val="Footer"/>
      <w:pBdr>
        <w:top w:val="single" w:sz="4" w:space="1" w:color="auto"/>
      </w:pBdr>
      <w:rPr>
        <w:rFonts w:ascii="Calibri" w:hAnsi="Calibri" w:cs="Calibri"/>
      </w:rPr>
    </w:pPr>
    <w:r>
      <w:rPr>
        <w:rFonts w:ascii="Calibri" w:eastAsia="Arial Unicode MS" w:hAnsi="Calibri" w:cs="Calibri"/>
      </w:rPr>
      <w:t xml:space="preserve">C.H.I.P Pro </w:t>
    </w:r>
    <w:r w:rsidRPr="00041234">
      <w:rPr>
        <w:rFonts w:ascii="Calibri" w:eastAsia="Arial Unicode MS" w:hAnsi="Calibri" w:cs="Calibri"/>
      </w:rPr>
      <w:t>Datasheet</w:t>
    </w:r>
    <w:r>
      <w:rPr>
        <w:rFonts w:ascii="Calibri" w:eastAsia="Arial Unicode MS" w:hAnsi="Calibri" w:cs="Calibri"/>
      </w:rPr>
      <w:t xml:space="preserve"> </w:t>
    </w:r>
    <w:r>
      <w:rPr>
        <w:rFonts w:ascii="Calibri" w:eastAsia="Arial Unicode MS" w:hAnsi="Calibri" w:cs="Calibri"/>
        <w:i/>
      </w:rPr>
      <w:t>(</w:t>
    </w:r>
    <w:r>
      <w:rPr>
        <w:rFonts w:ascii="Calibri" w:eastAsia="Arial Unicode MS" w:hAnsi="Calibri" w:cs="Calibri" w:hint="eastAsia"/>
        <w:i/>
      </w:rPr>
      <w:t xml:space="preserve">Version </w:t>
    </w:r>
    <w:r>
      <w:rPr>
        <w:rFonts w:ascii="Calibri" w:eastAsia="Arial Unicode MS" w:hAnsi="Calibri" w:cs="Calibri"/>
        <w:i/>
      </w:rPr>
      <w:t>1.0</w:t>
    </w:r>
    <w:r w:rsidRPr="008526C1">
      <w:rPr>
        <w:rFonts w:ascii="Calibri" w:eastAsia="Arial Unicode MS" w:hAnsi="Calibri" w:cs="Calibri"/>
        <w:i/>
      </w:rPr>
      <w:t>)</w:t>
    </w:r>
    <w:r>
      <w:rPr>
        <w:rFonts w:ascii="Calibri" w:eastAsia="Arial Unicode MS" w:hAnsi="Calibri" w:cs="Calibri"/>
        <w:bCs/>
      </w:rPr>
      <w:t xml:space="preserve">              Copyright © 2016 Next Thing Co.</w:t>
    </w:r>
    <w:r w:rsidRPr="00041234">
      <w:rPr>
        <w:rFonts w:ascii="Calibri" w:eastAsia="Arial Unicode MS" w:hAnsi="Calibri" w:cs="Calibri"/>
        <w:bCs/>
      </w:rPr>
      <w:t xml:space="preserve"> All Rights Reserved.</w:t>
    </w:r>
    <w:r>
      <w:rPr>
        <w:rFonts w:ascii="Calibri" w:eastAsia="Arial Unicode MS" w:hAnsi="Calibri" w:cs="Calibri"/>
        <w:bCs/>
      </w:rPr>
      <w:t xml:space="preserve">                         </w:t>
    </w:r>
    <w:r w:rsidRPr="00041234">
      <w:rPr>
        <w:rFonts w:ascii="Calibri" w:eastAsia="Arial Unicode MS" w:hAnsi="Calibri" w:cs="Calibri"/>
        <w:bCs/>
      </w:rPr>
      <w:t xml:space="preserve">Page </w:t>
    </w:r>
    <w:r w:rsidRPr="00041234">
      <w:rPr>
        <w:rFonts w:ascii="Calibri" w:hAnsi="Calibri" w:cs="Calibri"/>
      </w:rPr>
      <w:fldChar w:fldCharType="begin"/>
    </w:r>
    <w:r w:rsidRPr="00041234">
      <w:rPr>
        <w:rFonts w:ascii="Calibri" w:hAnsi="Calibri" w:cs="Calibri"/>
      </w:rPr>
      <w:instrText xml:space="preserve"> PAGE </w:instrText>
    </w:r>
    <w:r w:rsidRPr="00041234">
      <w:rPr>
        <w:rFonts w:ascii="Calibri" w:hAnsi="Calibri" w:cs="Calibri"/>
      </w:rPr>
      <w:fldChar w:fldCharType="separate"/>
    </w:r>
    <w:r w:rsidR="002866A9">
      <w:rPr>
        <w:rFonts w:ascii="Calibri" w:hAnsi="Calibri" w:cs="Calibri"/>
        <w:noProof/>
      </w:rPr>
      <w:t>2</w:t>
    </w:r>
    <w:r w:rsidRPr="00041234">
      <w:rPr>
        <w:rFonts w:ascii="Calibri" w:hAnsi="Calibri" w:cs="Calibri"/>
      </w:rPr>
      <w:fldChar w:fldCharType="end"/>
    </w:r>
  </w:p>
  <w:p w14:paraId="24389B95" w14:textId="77777777" w:rsidR="00FE35A7" w:rsidRDefault="00FE35A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6816B" w14:textId="77777777" w:rsidR="00FE35A7" w:rsidRDefault="00FE35A7">
    <w:pPr>
      <w:kinsoku w:val="0"/>
      <w:topLinePunct/>
      <w:autoSpaceDE w:val="0"/>
      <w:autoSpaceDN w:val="0"/>
      <w:jc w:val="center"/>
      <w:rPr>
        <w:rFonts w:ascii="Calibri" w:eastAsia="Arial Unicode MS" w:hAnsi="Calibri" w:cs="Arial"/>
        <w:b/>
        <w:szCs w:val="21"/>
      </w:rPr>
    </w:pPr>
    <w:r>
      <w:rPr>
        <w:rFonts w:ascii="Calibri" w:eastAsia="Arial Unicode MS" w:hAnsi="Calibri" w:cs="Arial"/>
        <w:bCs/>
        <w:szCs w:val="21"/>
      </w:rPr>
      <w:t>Copyright © 2016 Next Thing Co. All Rights Reserved.</w:t>
    </w:r>
  </w:p>
  <w:p w14:paraId="4A4FD6A3" w14:textId="77777777" w:rsidR="00FE35A7" w:rsidRDefault="00FE35A7">
    <w:pPr>
      <w:pStyle w:val="Footer"/>
      <w:ind w:leftChars="-202" w:left="-424"/>
      <w:jc w:val="center"/>
      <w:rPr>
        <w:rFonts w:ascii="Cambria" w:hAnsi="Cambria"/>
        <w:sz w:val="15"/>
        <w:szCs w:val="15"/>
      </w:rPr>
    </w:pPr>
    <w:r>
      <w:rPr>
        <w:rFonts w:ascii="Arial" w:eastAsia="Arial Unicode MS" w:hAnsi="Arial" w:cs="Arial" w:hint="eastAsia"/>
        <w:bCs/>
        <w:sz w:val="15"/>
        <w:szCs w:val="15"/>
      </w:rPr>
      <w:t xml:space="preserve">        </w:t>
    </w:r>
    <w:r>
      <w:rPr>
        <w:rFonts w:ascii="Arial" w:eastAsia="Arial Unicode MS" w:hAnsi="Arial" w:cs="Arial"/>
        <w:bCs/>
        <w:sz w:val="15"/>
        <w:szCs w:val="15"/>
      </w:rPr>
      <w:t xml:space="preserve"> </w:t>
    </w:r>
    <w:r>
      <w:rPr>
        <w:rFonts w:ascii="Arial" w:eastAsia="Arial Unicode MS" w:hAnsi="Arial" w:cs="Arial" w:hint="eastAsia"/>
        <w:bCs/>
        <w:sz w:val="15"/>
        <w:szCs w:val="15"/>
      </w:rPr>
      <w:t xml:space="preserve">       </w:t>
    </w:r>
  </w:p>
  <w:p w14:paraId="73EA1336" w14:textId="77777777" w:rsidR="00FE35A7" w:rsidRDefault="00FE35A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A6962" w14:textId="77777777" w:rsidR="00FE35A7" w:rsidRDefault="00FE35A7">
    <w:pPr>
      <w:pStyle w:val="Footer"/>
      <w:ind w:right="480"/>
      <w:rPr>
        <w:rFonts w:ascii="Arial" w:eastAsia="Arial Unicode MS" w:hAnsi="Arial" w:cs="Arial"/>
      </w:rPr>
    </w:pPr>
  </w:p>
  <w:p w14:paraId="65299291" w14:textId="77777777" w:rsidR="00FE35A7" w:rsidRPr="00EC4883" w:rsidRDefault="00FE35A7" w:rsidP="007C5E7A">
    <w:pPr>
      <w:pStyle w:val="Footer"/>
      <w:pBdr>
        <w:top w:val="single" w:sz="4" w:space="1" w:color="auto"/>
      </w:pBdr>
      <w:rPr>
        <w:rFonts w:ascii="Calibri" w:eastAsia="Arial Unicode MS" w:hAnsi="Calibri" w:cs="Calibri"/>
        <w:i/>
      </w:rPr>
    </w:pPr>
    <w:r>
      <w:rPr>
        <w:rFonts w:ascii="Calibri" w:eastAsia="Arial Unicode MS" w:hAnsi="Calibri" w:cs="Calibri"/>
      </w:rPr>
      <w:t>C.H.I.P. Pro</w:t>
    </w:r>
    <w:r w:rsidRPr="007C5E7A">
      <w:rPr>
        <w:rFonts w:ascii="Calibri" w:eastAsia="Arial Unicode MS" w:hAnsi="Calibri" w:cs="Calibri"/>
      </w:rPr>
      <w:t xml:space="preserve"> Datasheet</w:t>
    </w:r>
    <w:r>
      <w:rPr>
        <w:rFonts w:ascii="Calibri" w:eastAsia="Arial Unicode MS" w:hAnsi="Calibri" w:cs="Calibri"/>
      </w:rPr>
      <w:t xml:space="preserve"> </w:t>
    </w:r>
    <w:r>
      <w:rPr>
        <w:rFonts w:ascii="Calibri" w:eastAsia="Arial Unicode MS" w:hAnsi="Calibri" w:cs="Calibri"/>
        <w:i/>
      </w:rPr>
      <w:t>(</w:t>
    </w:r>
    <w:r>
      <w:rPr>
        <w:rFonts w:ascii="Calibri" w:eastAsia="Arial Unicode MS" w:hAnsi="Calibri" w:cs="Calibri" w:hint="eastAsia"/>
        <w:i/>
      </w:rPr>
      <w:t>Version</w:t>
    </w:r>
    <w:r>
      <w:rPr>
        <w:rFonts w:ascii="Calibri" w:eastAsia="Arial Unicode MS" w:hAnsi="Calibri" w:cs="Calibri"/>
        <w:i/>
      </w:rPr>
      <w:t xml:space="preserve"> 1.0</w:t>
    </w:r>
    <w:r w:rsidRPr="007C5E7A">
      <w:rPr>
        <w:rFonts w:ascii="Calibri" w:eastAsia="Arial Unicode MS" w:hAnsi="Calibri" w:cs="Calibri"/>
        <w:i/>
      </w:rPr>
      <w:t>)</w:t>
    </w:r>
    <w:r w:rsidRPr="007C5E7A">
      <w:rPr>
        <w:rFonts w:ascii="Calibri" w:eastAsia="Arial Unicode MS" w:hAnsi="Calibri" w:cs="Calibri"/>
        <w:bCs/>
      </w:rPr>
      <w:t xml:space="preserve">       </w:t>
    </w:r>
    <w:r>
      <w:rPr>
        <w:rFonts w:ascii="Calibri" w:eastAsia="Arial Unicode MS" w:hAnsi="Calibri" w:cs="Calibri"/>
        <w:bCs/>
      </w:rPr>
      <w:t xml:space="preserve"> Copyright © 2016 Next Thing Co.</w:t>
    </w:r>
    <w:r w:rsidRPr="007C5E7A">
      <w:rPr>
        <w:rFonts w:ascii="Calibri" w:eastAsia="Arial Unicode MS" w:hAnsi="Calibri" w:cs="Calibri"/>
        <w:bCs/>
      </w:rPr>
      <w:t xml:space="preserve"> All Rights Reserved.       </w:t>
    </w:r>
    <w:r>
      <w:rPr>
        <w:rFonts w:ascii="Calibri" w:eastAsia="Arial Unicode MS" w:hAnsi="Calibri" w:cs="Calibri"/>
        <w:bCs/>
      </w:rPr>
      <w:t xml:space="preserve">                   </w:t>
    </w:r>
    <w:r w:rsidRPr="007C5E7A">
      <w:rPr>
        <w:rFonts w:ascii="Calibri" w:eastAsia="Arial Unicode MS" w:hAnsi="Calibri" w:cs="Calibri"/>
        <w:bCs/>
      </w:rPr>
      <w:t xml:space="preserve">Page </w:t>
    </w:r>
    <w:r w:rsidRPr="007C5E7A">
      <w:rPr>
        <w:rFonts w:ascii="Calibri" w:hAnsi="Calibri" w:cs="Calibri"/>
      </w:rPr>
      <w:fldChar w:fldCharType="begin"/>
    </w:r>
    <w:r w:rsidRPr="007C5E7A">
      <w:rPr>
        <w:rFonts w:ascii="Calibri" w:hAnsi="Calibri" w:cs="Calibri"/>
      </w:rPr>
      <w:instrText xml:space="preserve"> PAGE </w:instrText>
    </w:r>
    <w:r w:rsidRPr="007C5E7A">
      <w:rPr>
        <w:rFonts w:ascii="Calibri" w:hAnsi="Calibri" w:cs="Calibri"/>
      </w:rPr>
      <w:fldChar w:fldCharType="separate"/>
    </w:r>
    <w:r w:rsidR="002866A9">
      <w:rPr>
        <w:rFonts w:ascii="Calibri" w:hAnsi="Calibri" w:cs="Calibri"/>
        <w:noProof/>
      </w:rPr>
      <w:t>23</w:t>
    </w:r>
    <w:r w:rsidRPr="007C5E7A">
      <w:rPr>
        <w:rFonts w:ascii="Calibri" w:hAnsi="Calibri" w:cs="Calibri"/>
      </w:rPr>
      <w:fldChar w:fldCharType="end"/>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p>
  <w:p w14:paraId="06E8A6D6" w14:textId="77777777" w:rsidR="00FE35A7" w:rsidRDefault="00FE35A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8B87C" w14:textId="77777777" w:rsidR="00FE35A7" w:rsidRPr="00EC4883" w:rsidRDefault="00FE35A7" w:rsidP="007C5E7A">
    <w:pPr>
      <w:pStyle w:val="Footer"/>
      <w:pBdr>
        <w:top w:val="single" w:sz="4" w:space="1" w:color="auto"/>
      </w:pBdr>
      <w:rPr>
        <w:rFonts w:ascii="Calibri" w:eastAsia="Arial Unicode MS" w:hAnsi="Calibri" w:cs="Calibri"/>
        <w:i/>
      </w:rPr>
    </w:pPr>
    <w:r>
      <w:rPr>
        <w:rFonts w:ascii="Calibri" w:eastAsia="Arial Unicode MS" w:hAnsi="Calibri" w:cs="Calibri"/>
      </w:rPr>
      <w:t>C.H.I.P. Pro</w:t>
    </w:r>
    <w:r w:rsidRPr="007C5E7A">
      <w:rPr>
        <w:rFonts w:ascii="Calibri" w:eastAsia="Arial Unicode MS" w:hAnsi="Calibri" w:cs="Calibri"/>
      </w:rPr>
      <w:t xml:space="preserve"> Datasheet</w:t>
    </w:r>
    <w:r>
      <w:rPr>
        <w:rFonts w:ascii="Calibri" w:eastAsia="Arial Unicode MS" w:hAnsi="Calibri" w:cs="Calibri"/>
      </w:rPr>
      <w:t xml:space="preserve"> </w:t>
    </w:r>
    <w:r>
      <w:rPr>
        <w:rFonts w:ascii="Calibri" w:eastAsia="Arial Unicode MS" w:hAnsi="Calibri" w:cs="Calibri"/>
        <w:i/>
      </w:rPr>
      <w:t>(</w:t>
    </w:r>
    <w:r>
      <w:rPr>
        <w:rFonts w:ascii="Calibri" w:eastAsia="Arial Unicode MS" w:hAnsi="Calibri" w:cs="Calibri" w:hint="eastAsia"/>
        <w:i/>
      </w:rPr>
      <w:t>Version</w:t>
    </w:r>
    <w:r>
      <w:rPr>
        <w:rFonts w:ascii="Calibri" w:eastAsia="Arial Unicode MS" w:hAnsi="Calibri" w:cs="Calibri"/>
        <w:i/>
      </w:rPr>
      <w:t xml:space="preserve"> 1.0</w:t>
    </w:r>
    <w:r w:rsidRPr="007C5E7A">
      <w:rPr>
        <w:rFonts w:ascii="Calibri" w:eastAsia="Arial Unicode MS" w:hAnsi="Calibri" w:cs="Calibri"/>
        <w:i/>
      </w:rPr>
      <w:t>)</w:t>
    </w:r>
    <w:r w:rsidRPr="007C5E7A">
      <w:rPr>
        <w:rFonts w:ascii="Calibri" w:eastAsia="Arial Unicode MS" w:hAnsi="Calibri" w:cs="Calibri"/>
        <w:bCs/>
      </w:rPr>
      <w:t xml:space="preserve">       </w:t>
    </w:r>
    <w:r>
      <w:rPr>
        <w:rFonts w:ascii="Calibri" w:eastAsia="Arial Unicode MS" w:hAnsi="Calibri" w:cs="Calibri"/>
        <w:bCs/>
      </w:rPr>
      <w:t xml:space="preserve">               Copyright © 2016</w:t>
    </w:r>
    <w:r w:rsidRPr="007C5E7A">
      <w:rPr>
        <w:rFonts w:ascii="Calibri" w:eastAsia="Arial Unicode MS" w:hAnsi="Calibri" w:cs="Calibri"/>
        <w:bCs/>
      </w:rPr>
      <w:t xml:space="preserve"> </w:t>
    </w:r>
    <w:r>
      <w:rPr>
        <w:rFonts w:ascii="Calibri" w:eastAsia="Arial Unicode MS" w:hAnsi="Calibri" w:cs="Calibri"/>
        <w:bCs/>
      </w:rPr>
      <w:t>Next Thing Co</w:t>
    </w:r>
    <w:r w:rsidRPr="007C5E7A">
      <w:rPr>
        <w:rFonts w:ascii="Calibri" w:hAnsi="Calibri" w:cs="Calibri"/>
      </w:rPr>
      <w:t>.</w:t>
    </w:r>
    <w:r w:rsidRPr="007C5E7A">
      <w:rPr>
        <w:rFonts w:ascii="Calibri" w:eastAsia="Arial Unicode MS" w:hAnsi="Calibri" w:cs="Calibri"/>
        <w:bCs/>
      </w:rPr>
      <w:t xml:space="preserve"> All Rights Reserved.       </w:t>
    </w:r>
    <w:r>
      <w:rPr>
        <w:rFonts w:ascii="Calibri" w:eastAsia="Arial Unicode MS" w:hAnsi="Calibri" w:cs="Calibri"/>
        <w:bCs/>
      </w:rPr>
      <w:t xml:space="preserve">      </w:t>
    </w:r>
    <w:r w:rsidRPr="007C5E7A">
      <w:rPr>
        <w:rFonts w:ascii="Calibri" w:eastAsia="Arial Unicode MS" w:hAnsi="Calibri" w:cs="Calibri"/>
        <w:bCs/>
      </w:rPr>
      <w:t xml:space="preserve">Page </w:t>
    </w:r>
    <w:r w:rsidRPr="007C5E7A">
      <w:rPr>
        <w:rFonts w:ascii="Calibri" w:hAnsi="Calibri" w:cs="Calibri"/>
      </w:rPr>
      <w:fldChar w:fldCharType="begin"/>
    </w:r>
    <w:r w:rsidRPr="007C5E7A">
      <w:rPr>
        <w:rFonts w:ascii="Calibri" w:hAnsi="Calibri" w:cs="Calibri"/>
      </w:rPr>
      <w:instrText xml:space="preserve"> PAGE </w:instrText>
    </w:r>
    <w:r w:rsidRPr="007C5E7A">
      <w:rPr>
        <w:rFonts w:ascii="Calibri" w:hAnsi="Calibri" w:cs="Calibri"/>
      </w:rPr>
      <w:fldChar w:fldCharType="separate"/>
    </w:r>
    <w:r w:rsidR="002866A9">
      <w:rPr>
        <w:rFonts w:ascii="Calibri" w:hAnsi="Calibri" w:cs="Calibri"/>
        <w:noProof/>
      </w:rPr>
      <w:t>27</w:t>
    </w:r>
    <w:r w:rsidRPr="007C5E7A">
      <w:rPr>
        <w:rFonts w:ascii="Calibri" w:hAnsi="Calibri" w:cs="Calibri"/>
      </w:rPr>
      <w:fldChar w:fldCharType="end"/>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p>
  <w:p w14:paraId="3ADA1968" w14:textId="77777777" w:rsidR="00FE35A7" w:rsidRDefault="00FE35A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1CD2D" w14:textId="77777777" w:rsidR="00996BA3" w:rsidRDefault="00996BA3">
      <w:r>
        <w:separator/>
      </w:r>
    </w:p>
  </w:footnote>
  <w:footnote w:type="continuationSeparator" w:id="0">
    <w:p w14:paraId="454266F2" w14:textId="77777777" w:rsidR="00996BA3" w:rsidRDefault="00996B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DB015" w14:textId="77777777" w:rsidR="00FE35A7" w:rsidRDefault="00FE35A7">
    <w:pPr>
      <w:pStyle w:val="Header"/>
      <w:pBdr>
        <w:bottom w:val="none" w:sz="0" w:space="0" w:color="auto"/>
      </w:pBdr>
      <w:jc w:val="right"/>
      <w:rPr>
        <w:rFonts w:ascii="Arial" w:eastAsia="Arial Unicode MS" w:hAnsi="Arial" w:cs="Arial"/>
        <w:bCs/>
        <w:sz w:val="15"/>
        <w:szCs w:val="15"/>
      </w:rPr>
    </w:pPr>
    <w:r>
      <w:rPr>
        <w:rFonts w:ascii="Arial" w:eastAsia="Arial Unicode MS" w:hAnsi="Arial" w:cs="Arial"/>
        <w:bCs/>
        <w:noProof/>
        <w:sz w:val="15"/>
        <w:szCs w:val="15"/>
        <w:lang w:eastAsia="en-US"/>
      </w:rPr>
      <mc:AlternateContent>
        <mc:Choice Requires="wps">
          <w:drawing>
            <wp:anchor distT="0" distB="0" distL="114300" distR="114300" simplePos="0" relativeHeight="251658240" behindDoc="0" locked="0" layoutInCell="1" allowOverlap="1" wp14:anchorId="40D3D332" wp14:editId="195A0CF1">
              <wp:simplePos x="0" y="0"/>
              <wp:positionH relativeFrom="column">
                <wp:posOffset>-254000</wp:posOffset>
              </wp:positionH>
              <wp:positionV relativeFrom="paragraph">
                <wp:posOffset>-36195</wp:posOffset>
              </wp:positionV>
              <wp:extent cx="1518285" cy="542290"/>
              <wp:effectExtent l="0" t="1905" r="5715"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542290"/>
                      </a:xfrm>
                      <a:prstGeom prst="rect">
                        <a:avLst/>
                      </a:prstGeom>
                      <a:noFill/>
                      <a:ln>
                        <a:noFill/>
                      </a:ln>
                      <a:effectLst>
                        <a:outerShdw blurRad="63500" dist="29783" dir="3885598" algn="ctr" rotWithShape="0">
                          <a:srgbClr val="243F60">
                            <a:alpha val="50000"/>
                          </a:srgbClr>
                        </a:outerShdw>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13A89" w14:textId="77777777" w:rsidR="00FE35A7" w:rsidRDefault="00FE35A7">
                          <w:pPr>
                            <w:spacing w:line="180" w:lineRule="auto"/>
                            <w:ind w:firstLineChars="50" w:firstLine="180"/>
                            <w:jc w:val="left"/>
                            <w:rPr>
                              <w:rFonts w:ascii="Latha" w:hAnsi="Latha" w:cs="Latha"/>
                              <w:b/>
                              <w:color w:val="2564B0"/>
                              <w:sz w:val="36"/>
                              <w:szCs w:val="36"/>
                            </w:rPr>
                          </w:pPr>
                          <w:r>
                            <w:rPr>
                              <w:rFonts w:ascii="Latha" w:hAnsi="Latha" w:cs="Latha"/>
                              <w:b/>
                              <w:color w:val="2564B0"/>
                              <w:sz w:val="36"/>
                              <w:szCs w:val="36"/>
                            </w:rPr>
                            <w:t>A31</w:t>
                          </w:r>
                        </w:p>
                        <w:p w14:paraId="0D6F617B" w14:textId="77777777" w:rsidR="00FE35A7" w:rsidRDefault="00FE35A7">
                          <w:pPr>
                            <w:spacing w:line="180" w:lineRule="auto"/>
                            <w:ind w:firstLineChars="100" w:firstLine="210"/>
                            <w:jc w:val="left"/>
                            <w:rPr>
                              <w:rFonts w:ascii="Latha" w:hAnsi="Latha" w:cs="Latha"/>
                              <w:b/>
                              <w:color w:val="2564B0"/>
                              <w:szCs w:val="21"/>
                            </w:rPr>
                          </w:pPr>
                          <w:r>
                            <w:rPr>
                              <w:rFonts w:ascii="Latha" w:hAnsi="Latha" w:cs="Latha"/>
                              <w:b/>
                              <w:color w:val="2564B0"/>
                              <w:szCs w:val="21"/>
                            </w:rPr>
                            <w:t>D</w:t>
                          </w:r>
                          <w:r>
                            <w:rPr>
                              <w:rFonts w:ascii="Latha" w:hAnsi="Latha" w:cs="Latha" w:hint="eastAsia"/>
                              <w:b/>
                              <w:color w:val="2564B0"/>
                              <w:szCs w:val="21"/>
                            </w:rPr>
                            <w:t>atasheet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D3D332" id="_x0000_t202" coordsize="21600,21600" o:spt="202" path="m0,0l0,21600,21600,21600,21600,0xe">
              <v:stroke joinstyle="miter"/>
              <v:path gradientshapeok="t" o:connecttype="rect"/>
            </v:shapetype>
            <v:shape id="Text Box 1" o:spid="_x0000_s1026" type="#_x0000_t202" style="position:absolute;left:0;text-align:left;margin-left:-20pt;margin-top:-2.8pt;width:119.55pt;height:4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" filled="f" fillcolor="#4f81bd" stroked="f">
              <v:shadow on="t" color="#243f60" opacity=".5" offset="1pt"/>
              <v:textbox style="mso-fit-shape-to-text:t">
                <w:txbxContent>
                  <w:p w14:paraId="1C413A89" w14:textId="77777777" w:rsidR="00FE35A7" w:rsidRDefault="00FE35A7">
                    <w:pPr>
                      <w:spacing w:line="180" w:lineRule="auto"/>
                      <w:ind w:firstLineChars="50" w:firstLine="180"/>
                      <w:jc w:val="left"/>
                      <w:rPr>
                        <w:rFonts w:ascii="Latha" w:hAnsi="Latha" w:cs="Latha"/>
                        <w:b/>
                        <w:color w:val="2564B0"/>
                        <w:sz w:val="36"/>
                        <w:szCs w:val="36"/>
                      </w:rPr>
                    </w:pPr>
                    <w:r>
                      <w:rPr>
                        <w:rFonts w:ascii="Latha" w:hAnsi="Latha" w:cs="Latha"/>
                        <w:b/>
                        <w:color w:val="2564B0"/>
                        <w:sz w:val="36"/>
                        <w:szCs w:val="36"/>
                      </w:rPr>
                      <w:t>A31</w:t>
                    </w:r>
                  </w:p>
                  <w:p w14:paraId="0D6F617B" w14:textId="77777777" w:rsidR="00FE35A7" w:rsidRDefault="00FE35A7">
                    <w:pPr>
                      <w:spacing w:line="180" w:lineRule="auto"/>
                      <w:ind w:firstLineChars="100" w:firstLine="210"/>
                      <w:jc w:val="left"/>
                      <w:rPr>
                        <w:rFonts w:ascii="Latha" w:hAnsi="Latha" w:cs="Latha"/>
                        <w:b/>
                        <w:color w:val="2564B0"/>
                        <w:szCs w:val="21"/>
                      </w:rPr>
                    </w:pPr>
                    <w:r>
                      <w:rPr>
                        <w:rFonts w:ascii="Latha" w:hAnsi="Latha" w:cs="Latha"/>
                        <w:b/>
                        <w:color w:val="2564B0"/>
                        <w:szCs w:val="21"/>
                      </w:rPr>
                      <w:t>D</w:t>
                    </w:r>
                    <w:r>
                      <w:rPr>
                        <w:rFonts w:ascii="Latha" w:hAnsi="Latha" w:cs="Latha" w:hint="eastAsia"/>
                        <w:b/>
                        <w:color w:val="2564B0"/>
                        <w:szCs w:val="21"/>
                      </w:rPr>
                      <w:t>atasheet</w:t>
                    </w:r>
                  </w:p>
                </w:txbxContent>
              </v:textbox>
            </v:shape>
          </w:pict>
        </mc:Fallback>
      </mc:AlternateContent>
    </w:r>
    <w:r>
      <w:rPr>
        <w:rFonts w:ascii="Arial" w:eastAsia="Arial Unicode MS" w:hAnsi="Arial" w:cs="Arial"/>
        <w:bCs/>
        <w:noProof/>
        <w:sz w:val="15"/>
        <w:szCs w:val="15"/>
        <w:lang w:eastAsia="en-US"/>
      </w:rPr>
      <w:drawing>
        <wp:inline distT="0" distB="0" distL="0" distR="0" wp14:anchorId="2EAF42FB" wp14:editId="14A97153">
          <wp:extent cx="1514475" cy="378460"/>
          <wp:effectExtent l="0" t="0" r="0" b="0"/>
          <wp:docPr id="33" name="Picture 33" descr="logo 2013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201303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378460"/>
                  </a:xfrm>
                  <a:prstGeom prst="rect">
                    <a:avLst/>
                  </a:prstGeom>
                  <a:noFill/>
                  <a:ln>
                    <a:noFill/>
                  </a:ln>
                </pic:spPr>
              </pic:pic>
            </a:graphicData>
          </a:graphic>
        </wp:inline>
      </w:drawing>
    </w:r>
  </w:p>
  <w:p w14:paraId="7948E593" w14:textId="77777777" w:rsidR="00FE35A7" w:rsidRDefault="00FE35A7">
    <w:pPr>
      <w:pStyle w:val="Header"/>
      <w:pBdr>
        <w:bottom w:val="none" w:sz="0" w:space="0" w:color="auto"/>
      </w:pBdr>
      <w:jc w:val="right"/>
      <w:rPr>
        <w:rFonts w:ascii="Arial" w:eastAsia="Arial Unicode MS" w:hAnsi="Arial" w:cs="Arial"/>
        <w:bCs/>
        <w:sz w:val="15"/>
        <w:szCs w:val="15"/>
      </w:rPr>
    </w:pPr>
  </w:p>
  <w:p w14:paraId="7C9C3155" w14:textId="77777777" w:rsidR="00FE35A7" w:rsidRDefault="00FE35A7">
    <w:pPr>
      <w:pStyle w:val="Header"/>
      <w:pBdr>
        <w:bottom w:val="none" w:sz="0" w:space="0" w:color="auto"/>
      </w:pBdr>
      <w:jc w:val="right"/>
    </w:pPr>
    <w:r>
      <w:rPr>
        <w:noProof/>
        <w:lang w:eastAsia="en-US"/>
      </w:rPr>
      <w:drawing>
        <wp:anchor distT="0" distB="0" distL="114300" distR="114300" simplePos="0" relativeHeight="251657216" behindDoc="1" locked="0" layoutInCell="1" allowOverlap="1" wp14:anchorId="436D4456" wp14:editId="51E36026">
          <wp:simplePos x="0" y="0"/>
          <wp:positionH relativeFrom="margin">
            <wp:align>center</wp:align>
          </wp:positionH>
          <wp:positionV relativeFrom="margin">
            <wp:align>center</wp:align>
          </wp:positionV>
          <wp:extent cx="5273675" cy="5273675"/>
          <wp:effectExtent l="0" t="0" r="0" b="0"/>
          <wp:wrapNone/>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1C8B8" w14:textId="77777777" w:rsidR="00FE35A7" w:rsidRPr="00F241E0" w:rsidRDefault="00FE35A7" w:rsidP="00F241E0">
    <w:pPr>
      <w:pStyle w:val="Header"/>
    </w:pPr>
    <w:r>
      <w:rPr>
        <w:rFonts w:ascii="Arial" w:eastAsia="Arial Unicode MS" w:hAnsi="Arial" w:cs="Arial"/>
        <w:bCs/>
        <w:noProof/>
        <w:sz w:val="15"/>
        <w:szCs w:val="15"/>
        <w:lang w:eastAsia="en-US"/>
      </w:rPr>
      <w:drawing>
        <wp:inline distT="0" distB="0" distL="0" distR="0" wp14:anchorId="3D47902A" wp14:editId="7D726F19">
          <wp:extent cx="886460" cy="489585"/>
          <wp:effectExtent l="0" t="0" r="0" b="0"/>
          <wp:docPr id="43" name="Picture 43"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Pr>
        <w:rFonts w:ascii="Calibri" w:eastAsia="Arial Unicode MS" w:hAnsi="Calibri" w:cs="Calibri"/>
        <w:b/>
        <w:bCs/>
        <w:i/>
        <w:sz w:val="21"/>
        <w:szCs w:val="21"/>
      </w:rPr>
      <w:t>Pin Description</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DDB16" w14:textId="77777777" w:rsidR="00FE35A7" w:rsidRPr="004F2212" w:rsidRDefault="00FE35A7" w:rsidP="004F2212">
    <w:pPr>
      <w:pStyle w:val="Header"/>
      <w:jc w:val="left"/>
    </w:pPr>
    <w:r>
      <w:rPr>
        <w:rFonts w:ascii="Arial" w:eastAsia="Arial Unicode MS" w:hAnsi="Arial" w:cs="Arial"/>
        <w:bCs/>
        <w:sz w:val="15"/>
        <w:szCs w:val="15"/>
      </w:rPr>
      <w:t xml:space="preserve"> </w:t>
    </w:r>
    <w:r>
      <w:rPr>
        <w:rFonts w:ascii="Arial" w:eastAsia="Arial Unicode MS" w:hAnsi="Arial" w:cs="Arial"/>
        <w:bCs/>
        <w:noProof/>
        <w:sz w:val="15"/>
        <w:szCs w:val="15"/>
        <w:lang w:eastAsia="en-US"/>
      </w:rPr>
      <w:drawing>
        <wp:inline distT="0" distB="0" distL="0" distR="0" wp14:anchorId="2A1D1C1A" wp14:editId="39CBDB66">
          <wp:extent cx="886460" cy="489585"/>
          <wp:effectExtent l="0" t="0" r="0" b="0"/>
          <wp:docPr id="44" name="Picture 44"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Pr>
        <w:rFonts w:ascii="Calibri" w:eastAsia="Arial Unicode MS" w:hAnsi="Calibri" w:cs="Calibri"/>
        <w:b/>
        <w:bCs/>
        <w:i/>
        <w:sz w:val="21"/>
        <w:szCs w:val="21"/>
      </w:rPr>
      <w:t>Electrical Characteristics</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B266E" w14:textId="77777777" w:rsidR="00FE35A7" w:rsidRDefault="00FE35A7" w:rsidP="004F2212">
    <w:pPr>
      <w:pStyle w:val="Header"/>
      <w:jc w:val="left"/>
      <w:rPr>
        <w:rFonts w:ascii="Arial" w:eastAsia="Arial Unicode MS" w:hAnsi="Arial" w:cs="Arial"/>
        <w:bCs/>
        <w:sz w:val="15"/>
        <w:szCs w:val="15"/>
      </w:rPr>
    </w:pPr>
    <w:r>
      <w:rPr>
        <w:rFonts w:ascii="Arial" w:eastAsia="Arial Unicode MS" w:hAnsi="Arial" w:cs="Arial"/>
        <w:bCs/>
        <w:sz w:val="15"/>
        <w:szCs w:val="15"/>
      </w:rPr>
      <w:t xml:space="preserve">                                                                                                                                                        </w:t>
    </w:r>
  </w:p>
  <w:p w14:paraId="207E2839" w14:textId="77777777" w:rsidR="00FE35A7" w:rsidRPr="004F2212" w:rsidRDefault="00FE35A7" w:rsidP="004F2212">
    <w:pPr>
      <w:pStyle w:val="Header"/>
      <w:jc w:val="left"/>
    </w:pPr>
    <w:r>
      <w:rPr>
        <w:rFonts w:ascii="Arial" w:eastAsia="Arial Unicode MS" w:hAnsi="Arial" w:cs="Arial"/>
        <w:bCs/>
        <w:noProof/>
        <w:sz w:val="15"/>
        <w:szCs w:val="15"/>
        <w:lang w:eastAsia="en-US"/>
      </w:rPr>
      <w:drawing>
        <wp:inline distT="0" distB="0" distL="0" distR="0" wp14:anchorId="5CACBC9B" wp14:editId="69CC7D5E">
          <wp:extent cx="886460" cy="489585"/>
          <wp:effectExtent l="0" t="0" r="0" b="0"/>
          <wp:docPr id="45" name="Picture 45"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ab/>
    </w:r>
    <w:r>
      <w:rPr>
        <w:rFonts w:ascii="Arial" w:eastAsia="Arial Unicode MS" w:hAnsi="Arial" w:cs="Arial"/>
        <w:bCs/>
        <w:sz w:val="15"/>
        <w:szCs w:val="15"/>
      </w:rPr>
      <w:tab/>
      <w:t xml:space="preserve">                                                                      </w:t>
    </w:r>
    <w:r>
      <w:rPr>
        <w:rFonts w:ascii="Calibri" w:eastAsia="Arial Unicode MS" w:hAnsi="Calibri" w:cs="Calibri"/>
        <w:b/>
        <w:bCs/>
        <w:i/>
        <w:sz w:val="21"/>
        <w:szCs w:val="21"/>
      </w:rPr>
      <w:t>Pin Assignment</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46061" w14:textId="77777777" w:rsidR="00FE35A7" w:rsidRDefault="00FE35A7" w:rsidP="004F2212">
    <w:pPr>
      <w:pStyle w:val="Header"/>
      <w:jc w:val="left"/>
      <w:rPr>
        <w:rFonts w:ascii="Arial" w:eastAsia="Arial Unicode MS" w:hAnsi="Arial" w:cs="Arial"/>
        <w:bCs/>
        <w:sz w:val="15"/>
        <w:szCs w:val="15"/>
      </w:rPr>
    </w:pPr>
    <w:r>
      <w:rPr>
        <w:rFonts w:ascii="Arial" w:eastAsia="Arial Unicode MS" w:hAnsi="Arial" w:cs="Arial"/>
        <w:bCs/>
        <w:sz w:val="15"/>
        <w:szCs w:val="15"/>
      </w:rPr>
      <w:t xml:space="preserve">                                                                                                                                                        </w:t>
    </w:r>
  </w:p>
  <w:p w14:paraId="79723AAF" w14:textId="77777777" w:rsidR="00FE35A7" w:rsidRPr="004F2212" w:rsidRDefault="00FE35A7" w:rsidP="004F2212">
    <w:pPr>
      <w:pStyle w:val="Header"/>
      <w:jc w:val="left"/>
    </w:pPr>
    <w:r>
      <w:rPr>
        <w:rFonts w:ascii="Arial" w:eastAsia="Arial Unicode MS" w:hAnsi="Arial" w:cs="Arial"/>
        <w:bCs/>
        <w:noProof/>
        <w:sz w:val="15"/>
        <w:szCs w:val="15"/>
        <w:lang w:eastAsia="en-US"/>
      </w:rPr>
      <w:drawing>
        <wp:inline distT="0" distB="0" distL="0" distR="0" wp14:anchorId="64F2710A" wp14:editId="43E76A12">
          <wp:extent cx="886460" cy="489585"/>
          <wp:effectExtent l="0" t="0" r="0" b="0"/>
          <wp:docPr id="46" name="Picture 46"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ab/>
    </w:r>
    <w:r>
      <w:rPr>
        <w:rFonts w:ascii="Arial" w:eastAsia="Arial Unicode MS" w:hAnsi="Arial" w:cs="Arial"/>
        <w:bCs/>
        <w:sz w:val="15"/>
        <w:szCs w:val="15"/>
      </w:rPr>
      <w:tab/>
      <w:t xml:space="preserve">                                           </w:t>
    </w:r>
    <w:r>
      <w:rPr>
        <w:rFonts w:ascii="Calibri" w:eastAsia="Arial Unicode MS" w:hAnsi="Calibri" w:cs="Calibri"/>
        <w:b/>
        <w:bCs/>
        <w:i/>
        <w:sz w:val="21"/>
        <w:szCs w:val="21"/>
      </w:rPr>
      <w:t>Mechanical and Packaging Information</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EA7F9" w14:textId="77777777" w:rsidR="00FE35A7" w:rsidRPr="00AA314F" w:rsidRDefault="00FE35A7">
    <w:pPr>
      <w:ind w:leftChars="-202" w:left="-424" w:rightChars="-337" w:right="-708" w:firstLineChars="200" w:firstLine="300"/>
      <w:jc w:val="left"/>
      <w:rPr>
        <w:rFonts w:ascii="Arial" w:eastAsia="Arial Unicode MS" w:hAnsi="Arial" w:cs="Arial"/>
        <w:bCs/>
        <w:szCs w:val="21"/>
      </w:rPr>
    </w:pPr>
    <w:r>
      <w:rPr>
        <w:rFonts w:ascii="Arial" w:eastAsia="Arial Unicode MS" w:hAnsi="Arial" w:cs="Arial"/>
        <w:bCs/>
        <w:noProof/>
        <w:sz w:val="15"/>
        <w:szCs w:val="15"/>
        <w:lang w:eastAsia="en-US"/>
      </w:rPr>
      <w:drawing>
        <wp:inline distT="0" distB="0" distL="0" distR="0" wp14:anchorId="1FDCFB6C" wp14:editId="7BA631A0">
          <wp:extent cx="868045" cy="480060"/>
          <wp:effectExtent l="0" t="0" r="0" b="0"/>
          <wp:docPr id="27" name="Picture 27"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480060"/>
                  </a:xfrm>
                  <a:prstGeom prst="rect">
                    <a:avLst/>
                  </a:prstGeom>
                  <a:noFill/>
                  <a:ln>
                    <a:noFill/>
                  </a:ln>
                </pic:spPr>
              </pic:pic>
            </a:graphicData>
          </a:graphic>
        </wp:inline>
      </w:drawing>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t xml:space="preserve">      </w:t>
    </w:r>
    <w:r w:rsidRPr="001B0590">
      <w:rPr>
        <w:rFonts w:ascii="Calibri" w:eastAsia="Arial Unicode MS" w:hAnsi="Calibri" w:cs="Calibri"/>
        <w:b/>
        <w:bCs/>
        <w:i/>
        <w:szCs w:val="21"/>
      </w:rPr>
      <w:t>Schematic</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3CF7A" w14:textId="77777777" w:rsidR="00FE35A7" w:rsidRPr="00AA314F" w:rsidRDefault="00FE35A7">
    <w:pPr>
      <w:ind w:leftChars="-202" w:left="-424" w:rightChars="-337" w:right="-708" w:firstLineChars="200" w:firstLine="300"/>
      <w:jc w:val="left"/>
      <w:rPr>
        <w:rFonts w:ascii="Arial" w:eastAsia="Arial Unicode MS" w:hAnsi="Arial" w:cs="Arial"/>
        <w:bCs/>
        <w:szCs w:val="21"/>
      </w:rPr>
    </w:pPr>
    <w:r>
      <w:rPr>
        <w:rFonts w:ascii="Arial" w:eastAsia="Arial Unicode MS" w:hAnsi="Arial" w:cs="Arial"/>
        <w:bCs/>
        <w:noProof/>
        <w:sz w:val="15"/>
        <w:szCs w:val="15"/>
        <w:lang w:eastAsia="en-US"/>
      </w:rPr>
      <w:drawing>
        <wp:inline distT="0" distB="0" distL="0" distR="0" wp14:anchorId="31CACDB3" wp14:editId="4C420832">
          <wp:extent cx="868045" cy="480060"/>
          <wp:effectExtent l="0" t="0" r="0" b="0"/>
          <wp:docPr id="31" name="Picture 31"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480060"/>
                  </a:xfrm>
                  <a:prstGeom prst="rect">
                    <a:avLst/>
                  </a:prstGeom>
                  <a:noFill/>
                  <a:ln>
                    <a:noFill/>
                  </a:ln>
                </pic:spPr>
              </pic:pic>
            </a:graphicData>
          </a:graphic>
        </wp:inline>
      </w:drawing>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r>
    <w:r>
      <w:rPr>
        <w:rFonts w:ascii="Arial" w:eastAsia="Arial Unicode MS" w:hAnsi="Arial" w:cs="Arial"/>
        <w:bCs/>
        <w:sz w:val="15"/>
        <w:szCs w:val="15"/>
      </w:rPr>
      <w:tab/>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40DFE" w14:textId="77777777" w:rsidR="00FE35A7" w:rsidRPr="004F2212" w:rsidRDefault="00FE35A7" w:rsidP="004F2212">
    <w:pPr>
      <w:pStyle w:val="Header"/>
      <w:jc w:val="left"/>
    </w:pPr>
    <w:r>
      <w:rPr>
        <w:rFonts w:ascii="Arial" w:eastAsia="Arial Unicode MS" w:hAnsi="Arial" w:cs="Arial"/>
        <w:bCs/>
        <w:noProof/>
        <w:sz w:val="15"/>
        <w:szCs w:val="15"/>
        <w:lang w:eastAsia="en-US"/>
      </w:rPr>
      <w:drawing>
        <wp:inline distT="0" distB="0" distL="0" distR="0" wp14:anchorId="1AEC6188" wp14:editId="79665C12">
          <wp:extent cx="886460" cy="489585"/>
          <wp:effectExtent l="0" t="0" r="0" b="0"/>
          <wp:docPr id="35" name="Picture 35"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sidRPr="002D6189">
      <w:rPr>
        <w:rFonts w:ascii="Calibri" w:eastAsia="Arial Unicode MS" w:hAnsi="Calibri" w:cs="Calibri"/>
        <w:b/>
        <w:bCs/>
        <w:i/>
        <w:sz w:val="21"/>
        <w:szCs w:val="21"/>
      </w:rPr>
      <w:t>Revision History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0779F" w14:textId="77777777" w:rsidR="00FE35A7" w:rsidRDefault="00FE35A7" w:rsidP="008E34C4">
    <w:pPr>
      <w:jc w:val="left"/>
      <w:rPr>
        <w:rFonts w:ascii="Arial" w:eastAsia="Arial Unicode MS" w:hAnsi="Arial" w:cs="Arial"/>
        <w:b/>
        <w:color w:val="3366FF"/>
        <w:szCs w:val="21"/>
      </w:rPr>
    </w:pPr>
    <w:r>
      <w:rPr>
        <w:rFonts w:ascii="Arial" w:eastAsia="Arial Unicode MS" w:hAnsi="Arial" w:cs="Arial"/>
        <w:bCs/>
        <w:noProof/>
        <w:sz w:val="15"/>
        <w:szCs w:val="15"/>
        <w:lang w:eastAsia="en-US"/>
      </w:rPr>
      <w:drawing>
        <wp:inline distT="0" distB="0" distL="0" distR="0" wp14:anchorId="66E70B2F" wp14:editId="48A4F299">
          <wp:extent cx="886460" cy="489585"/>
          <wp:effectExtent l="0" t="0" r="0" b="0"/>
          <wp:docPr id="36" name="Picture 36"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C0848" w14:textId="77777777" w:rsidR="00FE35A7" w:rsidRPr="004F2212" w:rsidRDefault="00FE35A7" w:rsidP="00B832F8">
    <w:pPr>
      <w:pStyle w:val="Header"/>
      <w:jc w:val="left"/>
    </w:pPr>
    <w:r>
      <w:rPr>
        <w:rFonts w:ascii="Arial" w:eastAsia="Arial Unicode MS" w:hAnsi="Arial" w:cs="Arial"/>
        <w:bCs/>
        <w:noProof/>
        <w:sz w:val="15"/>
        <w:szCs w:val="15"/>
        <w:lang w:eastAsia="en-US"/>
      </w:rPr>
      <w:drawing>
        <wp:inline distT="0" distB="0" distL="0" distR="0" wp14:anchorId="7AFBC054" wp14:editId="270E542C">
          <wp:extent cx="886460" cy="489585"/>
          <wp:effectExtent l="0" t="0" r="0" b="0"/>
          <wp:docPr id="37" name="Picture 37"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Pr>
        <w:rFonts w:ascii="Calibri" w:eastAsia="Arial Unicode MS" w:hAnsi="Calibri" w:cs="Calibri"/>
        <w:b/>
        <w:bCs/>
        <w:i/>
        <w:sz w:val="21"/>
        <w:szCs w:val="21"/>
      </w:rPr>
      <w:t>Table of Contents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35BA1" w14:textId="77777777" w:rsidR="00FE35A7" w:rsidRDefault="00FE35A7" w:rsidP="008E34C4">
    <w:pPr>
      <w:jc w:val="left"/>
      <w:rPr>
        <w:rFonts w:ascii="Arial" w:eastAsia="Arial Unicode MS" w:hAnsi="Arial" w:cs="Arial"/>
        <w:b/>
        <w:color w:val="3366FF"/>
        <w:szCs w:val="21"/>
      </w:rPr>
    </w:pPr>
    <w:r>
      <w:rPr>
        <w:rFonts w:ascii="Arial" w:eastAsia="Arial Unicode MS" w:hAnsi="Arial" w:cs="Arial"/>
        <w:bCs/>
        <w:noProof/>
        <w:sz w:val="15"/>
        <w:szCs w:val="15"/>
        <w:lang w:eastAsia="en-US"/>
      </w:rPr>
      <w:drawing>
        <wp:inline distT="0" distB="0" distL="0" distR="0" wp14:anchorId="6BBFE6FC" wp14:editId="3C0D4AEE">
          <wp:extent cx="886460" cy="489585"/>
          <wp:effectExtent l="0" t="0" r="0" b="0"/>
          <wp:docPr id="38" name="Picture 38"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sidRPr="00FD7C02">
      <w:rPr>
        <w:rFonts w:ascii="Calibri" w:eastAsia="Arial Unicode MS" w:hAnsi="Calibri" w:cs="Calibri"/>
        <w:b/>
        <w:bCs/>
        <w:i/>
        <w:szCs w:val="21"/>
      </w:rPr>
      <w:t>Declaration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DEB60" w14:textId="77777777" w:rsidR="00FE35A7" w:rsidRPr="004F2212" w:rsidRDefault="00FE35A7" w:rsidP="004F2212">
    <w:pPr>
      <w:pStyle w:val="Header"/>
      <w:jc w:val="left"/>
    </w:pPr>
    <w:r>
      <w:rPr>
        <w:rFonts w:ascii="Arial" w:eastAsia="Arial Unicode MS" w:hAnsi="Arial" w:cs="Arial"/>
        <w:bCs/>
        <w:noProof/>
        <w:sz w:val="15"/>
        <w:szCs w:val="15"/>
        <w:lang w:eastAsia="en-US"/>
      </w:rPr>
      <w:drawing>
        <wp:inline distT="0" distB="0" distL="0" distR="0" wp14:anchorId="65007030" wp14:editId="5CDCD892">
          <wp:extent cx="886460" cy="489585"/>
          <wp:effectExtent l="0" t="0" r="0" b="0"/>
          <wp:docPr id="39" name="Picture 39"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Pr>
        <w:rFonts w:ascii="Calibri" w:eastAsia="Arial Unicode MS" w:hAnsi="Calibri" w:cs="Calibri"/>
        <w:b/>
        <w:bCs/>
        <w:i/>
        <w:sz w:val="21"/>
        <w:szCs w:val="21"/>
      </w:rPr>
      <w:t>About This Documentation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6D13" w14:textId="77777777" w:rsidR="00FE35A7" w:rsidRPr="004F2212" w:rsidRDefault="00FE35A7" w:rsidP="004F2212">
    <w:pPr>
      <w:pStyle w:val="Header"/>
      <w:jc w:val="left"/>
    </w:pPr>
    <w:r>
      <w:rPr>
        <w:rFonts w:ascii="Arial" w:eastAsia="Arial Unicode MS" w:hAnsi="Arial" w:cs="Arial"/>
        <w:bCs/>
        <w:noProof/>
        <w:sz w:val="15"/>
        <w:szCs w:val="15"/>
        <w:lang w:eastAsia="en-US"/>
      </w:rPr>
      <w:drawing>
        <wp:inline distT="0" distB="0" distL="0" distR="0" wp14:anchorId="1F6D51E7" wp14:editId="3FEBBDDF">
          <wp:extent cx="886460" cy="489585"/>
          <wp:effectExtent l="0" t="0" r="0" b="0"/>
          <wp:docPr id="40" name="Picture 40"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Pr>
        <w:rFonts w:ascii="Calibri" w:eastAsia="Arial Unicode MS" w:hAnsi="Calibri" w:cs="Calibri"/>
        <w:b/>
        <w:bCs/>
        <w:i/>
        <w:sz w:val="21"/>
        <w:szCs w:val="21"/>
      </w:rPr>
      <w:t>Overview</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F089" w14:textId="77777777" w:rsidR="00FE35A7" w:rsidRPr="004F2212" w:rsidRDefault="00FE35A7" w:rsidP="004F2212">
    <w:pPr>
      <w:pStyle w:val="Header"/>
      <w:jc w:val="left"/>
    </w:pPr>
    <w:r>
      <w:rPr>
        <w:rFonts w:ascii="Arial" w:eastAsia="Arial Unicode MS" w:hAnsi="Arial" w:cs="Arial"/>
        <w:bCs/>
        <w:noProof/>
        <w:sz w:val="15"/>
        <w:szCs w:val="15"/>
        <w:lang w:eastAsia="en-US"/>
      </w:rPr>
      <w:drawing>
        <wp:inline distT="0" distB="0" distL="0" distR="0" wp14:anchorId="51DFDB45" wp14:editId="13EBB5F1">
          <wp:extent cx="849630" cy="489585"/>
          <wp:effectExtent l="0" t="0" r="0" b="0"/>
          <wp:docPr id="41" name="Picture 41"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30" cy="489585"/>
                  </a:xfrm>
                  <a:prstGeom prst="rect">
                    <a:avLst/>
                  </a:prstGeom>
                  <a:noFill/>
                  <a:ln>
                    <a:noFill/>
                  </a:ln>
                </pic:spPr>
              </pic:pic>
            </a:graphicData>
          </a:graphic>
        </wp:inline>
      </w:drawing>
    </w:r>
    <w:r>
      <w:rPr>
        <w:rFonts w:ascii="Arial" w:eastAsia="Arial Unicode MS" w:hAnsi="Arial" w:cs="Arial"/>
        <w:bCs/>
        <w:sz w:val="15"/>
        <w:szCs w:val="15"/>
      </w:rPr>
      <w:t xml:space="preserve">                                                                                                                </w:t>
    </w:r>
    <w:r>
      <w:rPr>
        <w:rFonts w:ascii="Calibri" w:eastAsia="Arial Unicode MS" w:hAnsi="Calibri" w:cs="Calibri"/>
        <w:b/>
        <w:bCs/>
        <w:i/>
        <w:sz w:val="21"/>
        <w:szCs w:val="21"/>
      </w:rPr>
      <w:t>Features</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EBC1D" w14:textId="77777777" w:rsidR="00FE35A7" w:rsidRPr="00F241E0" w:rsidRDefault="00FE35A7" w:rsidP="00F241E0">
    <w:pPr>
      <w:pStyle w:val="Header"/>
    </w:pPr>
    <w:r>
      <w:rPr>
        <w:rFonts w:ascii="Arial" w:eastAsia="Arial Unicode MS" w:hAnsi="Arial" w:cs="Arial"/>
        <w:bCs/>
        <w:noProof/>
        <w:sz w:val="15"/>
        <w:szCs w:val="15"/>
        <w:lang w:eastAsia="en-US"/>
      </w:rPr>
      <w:drawing>
        <wp:inline distT="0" distB="0" distL="0" distR="0" wp14:anchorId="0179DFFF" wp14:editId="3B92E53F">
          <wp:extent cx="886460" cy="489585"/>
          <wp:effectExtent l="0" t="0" r="0" b="0"/>
          <wp:docPr id="42" name="Picture 42"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Pr>
        <w:rFonts w:ascii="Calibri" w:eastAsia="Arial Unicode MS" w:hAnsi="Calibri" w:cs="Calibri"/>
        <w:b/>
        <w:bCs/>
        <w:i/>
        <w:sz w:val="21"/>
        <w:szCs w:val="21"/>
      </w:rPr>
      <w:t>Block Diagram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25pt;height:15.25pt" o:bullet="t">
        <v:imagedata r:id="rId1" o:title="mso2"/>
      </v:shape>
    </w:pict>
  </w:numPicBullet>
  <w:abstractNum w:abstractNumId="0">
    <w:nsid w:val="0000000A"/>
    <w:multiLevelType w:val="multilevel"/>
    <w:tmpl w:val="0000000A"/>
    <w:lvl w:ilvl="0">
      <w:start w:val="1"/>
      <w:numFmt w:val="decimal"/>
      <w:lvlText w:val="%1)"/>
      <w:lvlJc w:val="left"/>
      <w:pPr>
        <w:ind w:left="77" w:hanging="360"/>
      </w:pPr>
      <w:rPr>
        <w:rFonts w:hint="default"/>
      </w:rPr>
    </w:lvl>
    <w:lvl w:ilvl="1">
      <w:start w:val="1"/>
      <w:numFmt w:val="lowerLetter"/>
      <w:lvlText w:val="%2)"/>
      <w:lvlJc w:val="left"/>
      <w:pPr>
        <w:ind w:left="557" w:hanging="420"/>
      </w:pPr>
    </w:lvl>
    <w:lvl w:ilvl="2">
      <w:start w:val="1"/>
      <w:numFmt w:val="lowerRoman"/>
      <w:lvlText w:val="%3."/>
      <w:lvlJc w:val="right"/>
      <w:pPr>
        <w:ind w:left="977" w:hanging="420"/>
      </w:pPr>
    </w:lvl>
    <w:lvl w:ilvl="3">
      <w:start w:val="1"/>
      <w:numFmt w:val="decimal"/>
      <w:lvlText w:val="%4."/>
      <w:lvlJc w:val="left"/>
      <w:pPr>
        <w:ind w:left="1397" w:hanging="420"/>
      </w:pPr>
    </w:lvl>
    <w:lvl w:ilvl="4">
      <w:start w:val="1"/>
      <w:numFmt w:val="lowerLetter"/>
      <w:lvlText w:val="%5)"/>
      <w:lvlJc w:val="left"/>
      <w:pPr>
        <w:ind w:left="1817" w:hanging="420"/>
      </w:pPr>
    </w:lvl>
    <w:lvl w:ilvl="5">
      <w:start w:val="1"/>
      <w:numFmt w:val="lowerRoman"/>
      <w:lvlText w:val="%6."/>
      <w:lvlJc w:val="right"/>
      <w:pPr>
        <w:ind w:left="2237" w:hanging="420"/>
      </w:pPr>
    </w:lvl>
    <w:lvl w:ilvl="6">
      <w:start w:val="1"/>
      <w:numFmt w:val="decimal"/>
      <w:lvlText w:val="%7."/>
      <w:lvlJc w:val="left"/>
      <w:pPr>
        <w:ind w:left="2657" w:hanging="420"/>
      </w:pPr>
    </w:lvl>
    <w:lvl w:ilvl="7">
      <w:start w:val="1"/>
      <w:numFmt w:val="lowerLetter"/>
      <w:lvlText w:val="%8)"/>
      <w:lvlJc w:val="left"/>
      <w:pPr>
        <w:ind w:left="3077" w:hanging="420"/>
      </w:pPr>
    </w:lvl>
    <w:lvl w:ilvl="8">
      <w:start w:val="1"/>
      <w:numFmt w:val="lowerRoman"/>
      <w:lvlText w:val="%9."/>
      <w:lvlJc w:val="right"/>
      <w:pPr>
        <w:ind w:left="3497" w:hanging="420"/>
      </w:pPr>
    </w:lvl>
  </w:abstractNum>
  <w:abstractNum w:abstractNumId="1">
    <w:nsid w:val="0000000B"/>
    <w:multiLevelType w:val="multilevel"/>
    <w:tmpl w:val="0000000B"/>
    <w:lvl w:ilvl="0">
      <w:start w:val="1"/>
      <w:numFmt w:val="bullet"/>
      <w:pStyle w:val="a"/>
      <w:lvlText w:val="•"/>
      <w:lvlJc w:val="left"/>
      <w:pPr>
        <w:tabs>
          <w:tab w:val="num" w:pos="510"/>
        </w:tabs>
        <w:ind w:left="510" w:hanging="420"/>
      </w:pPr>
      <w:rPr>
        <w:rFonts w:ascii="Calibri" w:hAnsi="Calibri" w:hint="default"/>
      </w:rPr>
    </w:lvl>
    <w:lvl w:ilvl="1">
      <w:numFmt w:val="bullet"/>
      <w:lvlText w:val="-"/>
      <w:lvlJc w:val="left"/>
      <w:pPr>
        <w:tabs>
          <w:tab w:val="num" w:pos="1680"/>
        </w:tabs>
        <w:ind w:left="1680" w:hanging="360"/>
      </w:pPr>
      <w:rPr>
        <w:rFonts w:ascii="Times New Roman" w:eastAsia="SimSun" w:hAnsi="Times New Roman" w:cs="Times New Roman" w:hint="default"/>
      </w:rPr>
    </w:lvl>
    <w:lvl w:ilvl="2">
      <w:start w:val="1"/>
      <w:numFmt w:val="bullet"/>
      <w:pStyle w:val="a0"/>
      <w:lvlText w:val=""/>
      <w:lvlJc w:val="left"/>
      <w:pPr>
        <w:tabs>
          <w:tab w:val="num" w:pos="3300"/>
        </w:tabs>
        <w:ind w:left="3300" w:hanging="420"/>
      </w:pPr>
      <w:rPr>
        <w:rFonts w:ascii="Wingdings" w:hAnsi="Wingdings" w:hint="default"/>
      </w:rPr>
    </w:lvl>
    <w:lvl w:ilvl="3">
      <w:start w:val="1"/>
      <w:numFmt w:val="bullet"/>
      <w:lvlText w:val=""/>
      <w:lvlJc w:val="left"/>
      <w:pPr>
        <w:tabs>
          <w:tab w:val="num" w:pos="2280"/>
        </w:tabs>
        <w:ind w:left="2280" w:hanging="420"/>
      </w:pPr>
      <w:rPr>
        <w:rFonts w:ascii="Wingdings" w:hAnsi="Wingdings" w:hint="default"/>
      </w:rPr>
    </w:lvl>
    <w:lvl w:ilvl="4">
      <w:start w:val="1"/>
      <w:numFmt w:val="bullet"/>
      <w:lvlText w:val=""/>
      <w:lvlJc w:val="left"/>
      <w:pPr>
        <w:tabs>
          <w:tab w:val="num" w:pos="1200"/>
        </w:tabs>
        <w:ind w:left="1200" w:hanging="420"/>
      </w:pPr>
      <w:rPr>
        <w:rFonts w:ascii="Wingdings" w:hAnsi="Wingdings" w:hint="default"/>
      </w:rPr>
    </w:lvl>
    <w:lvl w:ilvl="5">
      <w:start w:val="1"/>
      <w:numFmt w:val="bullet"/>
      <w:lvlText w:val=""/>
      <w:lvlJc w:val="left"/>
      <w:pPr>
        <w:tabs>
          <w:tab w:val="num" w:pos="4560"/>
        </w:tabs>
        <w:ind w:left="4560" w:hanging="420"/>
      </w:pPr>
      <w:rPr>
        <w:rFonts w:ascii="Wingdings" w:hAnsi="Wingdings" w:hint="default"/>
      </w:rPr>
    </w:lvl>
    <w:lvl w:ilvl="6">
      <w:start w:val="1"/>
      <w:numFmt w:val="bullet"/>
      <w:lvlText w:val=""/>
      <w:lvlJc w:val="left"/>
      <w:pPr>
        <w:tabs>
          <w:tab w:val="num" w:pos="4980"/>
        </w:tabs>
        <w:ind w:left="4980" w:hanging="420"/>
      </w:pPr>
      <w:rPr>
        <w:rFonts w:ascii="Wingdings" w:hAnsi="Wingdings" w:hint="default"/>
      </w:rPr>
    </w:lvl>
    <w:lvl w:ilvl="7">
      <w:start w:val="1"/>
      <w:numFmt w:val="bullet"/>
      <w:lvlText w:val=""/>
      <w:lvlJc w:val="left"/>
      <w:pPr>
        <w:tabs>
          <w:tab w:val="num" w:pos="5400"/>
        </w:tabs>
        <w:ind w:left="5400" w:hanging="420"/>
      </w:pPr>
      <w:rPr>
        <w:rFonts w:ascii="Wingdings" w:hAnsi="Wingdings" w:hint="default"/>
      </w:rPr>
    </w:lvl>
    <w:lvl w:ilvl="8">
      <w:start w:val="1"/>
      <w:numFmt w:val="bullet"/>
      <w:lvlText w:val=""/>
      <w:lvlJc w:val="left"/>
      <w:pPr>
        <w:tabs>
          <w:tab w:val="num" w:pos="5820"/>
        </w:tabs>
        <w:ind w:left="5820" w:hanging="420"/>
      </w:pPr>
      <w:rPr>
        <w:rFonts w:ascii="Wingdings" w:hAnsi="Wingdings" w:hint="default"/>
      </w:rPr>
    </w:lvl>
  </w:abstractNum>
  <w:abstractNum w:abstractNumId="2">
    <w:nsid w:val="0000000C"/>
    <w:multiLevelType w:val="multilevel"/>
    <w:tmpl w:val="0000000C"/>
    <w:lvl w:ilvl="0">
      <w:start w:val="1"/>
      <w:numFmt w:val="bullet"/>
      <w:pStyle w:val="List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nsid w:val="0000000D"/>
    <w:multiLevelType w:val="multilevel"/>
    <w:tmpl w:val="0E483CF6"/>
    <w:lvl w:ilvl="0">
      <w:start w:val="1"/>
      <w:numFmt w:val="decimal"/>
      <w:suff w:val="space"/>
      <w:lvlText w:val="%1."/>
      <w:lvlJc w:val="left"/>
      <w:pPr>
        <w:ind w:left="425" w:hanging="425"/>
      </w:pPr>
      <w:rPr>
        <w:rFonts w:ascii="Calibri" w:eastAsia="SimSun" w:hAnsi="Calibri" w:hint="default"/>
        <w:b/>
        <w:i w:val="0"/>
        <w:color w:val="auto"/>
        <w:sz w:val="44"/>
      </w:rPr>
    </w:lvl>
    <w:lvl w:ilvl="1">
      <w:start w:val="1"/>
      <w:numFmt w:val="decimal"/>
      <w:pStyle w:val="Heading2"/>
      <w:isLgl/>
      <w:suff w:val="space"/>
      <w:lvlText w:val="%1.%2."/>
      <w:lvlJc w:val="left"/>
      <w:pPr>
        <w:ind w:left="425" w:hanging="425"/>
      </w:pPr>
      <w:rPr>
        <w:rFonts w:ascii="Calibri" w:hAnsi="Calibri" w:hint="default"/>
        <w:b/>
        <w:i w:val="0"/>
        <w:sz w:val="32"/>
      </w:rPr>
    </w:lvl>
    <w:lvl w:ilvl="2">
      <w:start w:val="1"/>
      <w:numFmt w:val="decimal"/>
      <w:pStyle w:val="Heading3"/>
      <w:isLgl/>
      <w:suff w:val="space"/>
      <w:lvlText w:val="%1.%2.%3."/>
      <w:lvlJc w:val="left"/>
      <w:pPr>
        <w:ind w:left="425" w:hanging="425"/>
      </w:pPr>
      <w:rPr>
        <w:rFonts w:ascii="Calibri" w:hAnsi="Calibri" w:hint="default"/>
        <w:b/>
        <w:i w:val="0"/>
        <w:sz w:val="28"/>
      </w:rPr>
    </w:lvl>
    <w:lvl w:ilvl="3">
      <w:start w:val="1"/>
      <w:numFmt w:val="decimal"/>
      <w:isLgl/>
      <w:lvlText w:val="%1.%2.%3.%4."/>
      <w:lvlJc w:val="left"/>
      <w:pPr>
        <w:ind w:left="425" w:hanging="425"/>
      </w:pPr>
      <w:rPr>
        <w:rFonts w:hint="default"/>
      </w:rPr>
    </w:lvl>
    <w:lvl w:ilvl="4">
      <w:start w:val="1"/>
      <w:numFmt w:val="decimal"/>
      <w:isLgl/>
      <w:lvlText w:val="%1.%2.%3.%4.%5."/>
      <w:lvlJc w:val="left"/>
      <w:pPr>
        <w:ind w:left="425" w:hanging="425"/>
      </w:pPr>
      <w:rPr>
        <w:rFonts w:hint="default"/>
      </w:rPr>
    </w:lvl>
    <w:lvl w:ilvl="5">
      <w:start w:val="1"/>
      <w:numFmt w:val="decimal"/>
      <w:isLgl/>
      <w:lvlText w:val="%1.%2.%3.%4.%5.%6."/>
      <w:lvlJc w:val="left"/>
      <w:pPr>
        <w:ind w:left="425" w:hanging="425"/>
      </w:pPr>
      <w:rPr>
        <w:rFonts w:hint="default"/>
      </w:rPr>
    </w:lvl>
    <w:lvl w:ilvl="6">
      <w:start w:val="1"/>
      <w:numFmt w:val="decimal"/>
      <w:isLgl/>
      <w:lvlText w:val="%1.%2.%3.%4.%5.%6.%7."/>
      <w:lvlJc w:val="left"/>
      <w:pPr>
        <w:ind w:left="425" w:hanging="425"/>
      </w:pPr>
      <w:rPr>
        <w:rFonts w:hint="default"/>
      </w:rPr>
    </w:lvl>
    <w:lvl w:ilvl="7">
      <w:start w:val="1"/>
      <w:numFmt w:val="decimal"/>
      <w:isLgl/>
      <w:lvlText w:val="%1.%2.%3.%4.%5.%6.%7.%8."/>
      <w:lvlJc w:val="left"/>
      <w:pPr>
        <w:ind w:left="425" w:hanging="425"/>
      </w:pPr>
      <w:rPr>
        <w:rFonts w:hint="default"/>
      </w:rPr>
    </w:lvl>
    <w:lvl w:ilvl="8">
      <w:start w:val="1"/>
      <w:numFmt w:val="decimal"/>
      <w:isLgl/>
      <w:lvlText w:val="%1.%2.%3.%4.%5.%6.%7.%8.%9."/>
      <w:lvlJc w:val="left"/>
      <w:pPr>
        <w:ind w:left="425" w:hanging="425"/>
      </w:pPr>
      <w:rPr>
        <w:rFonts w:hint="default"/>
      </w:rPr>
    </w:lvl>
  </w:abstractNum>
  <w:abstractNum w:abstractNumId="4">
    <w:nsid w:val="0000002F"/>
    <w:multiLevelType w:val="multilevel"/>
    <w:tmpl w:val="0000002F"/>
    <w:lvl w:ilvl="0">
      <w:start w:val="1"/>
      <w:numFmt w:val="bullet"/>
      <w:lvlText w:val=""/>
      <w:lvlJc w:val="left"/>
      <w:pPr>
        <w:tabs>
          <w:tab w:val="num" w:pos="420"/>
        </w:tabs>
        <w:ind w:left="420" w:hanging="420"/>
      </w:pPr>
      <w:rPr>
        <w:rFonts w:ascii="Wingdings" w:hAnsi="Wingdings" w:hint="default"/>
        <w:sz w:val="21"/>
        <w:szCs w:val="21"/>
      </w:rPr>
    </w:lvl>
    <w:lvl w:ilvl="1">
      <w:start w:val="1"/>
      <w:numFmt w:val="bullet"/>
      <w:pStyle w:val="205"/>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sz w:val="21"/>
        <w:szCs w:val="21"/>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nsid w:val="0012687A"/>
    <w:multiLevelType w:val="hybridMultilevel"/>
    <w:tmpl w:val="1898F858"/>
    <w:lvl w:ilvl="0" w:tplc="ACBAD24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nsid w:val="145D6848"/>
    <w:multiLevelType w:val="hybridMultilevel"/>
    <w:tmpl w:val="AC48E6B4"/>
    <w:lvl w:ilvl="0" w:tplc="FFFFFFFF">
      <w:start w:val="1"/>
      <w:numFmt w:val="bullet"/>
      <w:lvlText w:val=""/>
      <w:lvlJc w:val="left"/>
      <w:pPr>
        <w:ind w:left="1260" w:hanging="420"/>
      </w:pPr>
      <w:rPr>
        <w:rFonts w:ascii="Wingdings" w:hAnsi="Wingdings" w:hint="default"/>
      </w:rPr>
    </w:lvl>
    <w:lvl w:ilvl="1" w:tplc="FFFFFFFF" w:tentative="1">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7">
    <w:nsid w:val="223D34BD"/>
    <w:multiLevelType w:val="hybridMultilevel"/>
    <w:tmpl w:val="7F9E610C"/>
    <w:lvl w:ilvl="0" w:tplc="C0A063F4">
      <w:start w:val="1"/>
      <w:numFmt w:val="bullet"/>
      <w:lvlText w:val="●"/>
      <w:lvlJc w:val="left"/>
      <w:pPr>
        <w:tabs>
          <w:tab w:val="num" w:pos="420"/>
        </w:tabs>
        <w:ind w:left="420" w:hanging="420"/>
      </w:pPr>
      <w:rPr>
        <w:rFonts w:ascii="Times New Roman" w:hAnsi="Times New Roman" w:cs="Times New Roman" w:hint="default"/>
      </w:rPr>
    </w:lvl>
    <w:lvl w:ilvl="1" w:tplc="04090019">
      <w:start w:val="1"/>
      <w:numFmt w:val="bullet"/>
      <w:lvlText w:val=""/>
      <w:lvlPicBulletId w:val="0"/>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8">
    <w:nsid w:val="38206968"/>
    <w:multiLevelType w:val="hybridMultilevel"/>
    <w:tmpl w:val="1998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DF3806"/>
    <w:multiLevelType w:val="hybridMultilevel"/>
    <w:tmpl w:val="3FE2414C"/>
    <w:lvl w:ilvl="0" w:tplc="F042B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283330"/>
    <w:multiLevelType w:val="hybridMultilevel"/>
    <w:tmpl w:val="A05461A2"/>
    <w:lvl w:ilvl="0" w:tplc="4EEE7E3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
    <w:nsid w:val="72ED42E2"/>
    <w:multiLevelType w:val="hybridMultilevel"/>
    <w:tmpl w:val="29A28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9"/>
  </w:num>
  <w:num w:numId="7">
    <w:abstractNumId w:val="7"/>
  </w:num>
  <w:num w:numId="8">
    <w:abstractNumId w:val="6"/>
  </w:num>
  <w:num w:numId="9">
    <w:abstractNumId w:val="1"/>
  </w:num>
  <w:num w:numId="10">
    <w:abstractNumId w:val="1"/>
  </w:num>
  <w:num w:numId="11">
    <w:abstractNumId w:val="8"/>
  </w:num>
  <w:num w:numId="12">
    <w:abstractNumId w:val="3"/>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0"/>
  </w:num>
  <w:num w:numId="1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E2D"/>
    <w:rsid w:val="000042D3"/>
    <w:rsid w:val="00004602"/>
    <w:rsid w:val="0000471F"/>
    <w:rsid w:val="00005422"/>
    <w:rsid w:val="00010C5A"/>
    <w:rsid w:val="00011513"/>
    <w:rsid w:val="00021D2E"/>
    <w:rsid w:val="00025E50"/>
    <w:rsid w:val="0002665C"/>
    <w:rsid w:val="00027A3A"/>
    <w:rsid w:val="00030B13"/>
    <w:rsid w:val="00034E7F"/>
    <w:rsid w:val="0003547C"/>
    <w:rsid w:val="000409AF"/>
    <w:rsid w:val="00041234"/>
    <w:rsid w:val="000458D3"/>
    <w:rsid w:val="000506FA"/>
    <w:rsid w:val="000545DF"/>
    <w:rsid w:val="00054F98"/>
    <w:rsid w:val="00055221"/>
    <w:rsid w:val="00055385"/>
    <w:rsid w:val="00061E8D"/>
    <w:rsid w:val="0006330D"/>
    <w:rsid w:val="0007264B"/>
    <w:rsid w:val="00072AE9"/>
    <w:rsid w:val="00073A15"/>
    <w:rsid w:val="0007491C"/>
    <w:rsid w:val="00083717"/>
    <w:rsid w:val="00083919"/>
    <w:rsid w:val="0008471F"/>
    <w:rsid w:val="00086B7F"/>
    <w:rsid w:val="00091AD1"/>
    <w:rsid w:val="000930D9"/>
    <w:rsid w:val="00095E16"/>
    <w:rsid w:val="000A3A26"/>
    <w:rsid w:val="000A43AB"/>
    <w:rsid w:val="000B09DF"/>
    <w:rsid w:val="000B0E4F"/>
    <w:rsid w:val="000B3102"/>
    <w:rsid w:val="000B59FE"/>
    <w:rsid w:val="000B6B78"/>
    <w:rsid w:val="000C1979"/>
    <w:rsid w:val="000C3ED4"/>
    <w:rsid w:val="000C5DBD"/>
    <w:rsid w:val="000D1C73"/>
    <w:rsid w:val="000D322A"/>
    <w:rsid w:val="000E028F"/>
    <w:rsid w:val="000E08E0"/>
    <w:rsid w:val="000E0E08"/>
    <w:rsid w:val="000E1CE6"/>
    <w:rsid w:val="000E4CFE"/>
    <w:rsid w:val="000E79BD"/>
    <w:rsid w:val="000F034A"/>
    <w:rsid w:val="000F121F"/>
    <w:rsid w:val="000F1C9A"/>
    <w:rsid w:val="000F201C"/>
    <w:rsid w:val="000F2F6C"/>
    <w:rsid w:val="000F3A95"/>
    <w:rsid w:val="000F718A"/>
    <w:rsid w:val="001015BD"/>
    <w:rsid w:val="00102E46"/>
    <w:rsid w:val="00103088"/>
    <w:rsid w:val="001036BB"/>
    <w:rsid w:val="00104B29"/>
    <w:rsid w:val="00104E58"/>
    <w:rsid w:val="00106D6E"/>
    <w:rsid w:val="001104FD"/>
    <w:rsid w:val="00111E93"/>
    <w:rsid w:val="00114EE5"/>
    <w:rsid w:val="00123779"/>
    <w:rsid w:val="001244FB"/>
    <w:rsid w:val="001258C8"/>
    <w:rsid w:val="00125973"/>
    <w:rsid w:val="001347C8"/>
    <w:rsid w:val="00135D92"/>
    <w:rsid w:val="00135DC1"/>
    <w:rsid w:val="0013609E"/>
    <w:rsid w:val="00140E7C"/>
    <w:rsid w:val="001454EB"/>
    <w:rsid w:val="00150196"/>
    <w:rsid w:val="00150531"/>
    <w:rsid w:val="00150EA8"/>
    <w:rsid w:val="00151843"/>
    <w:rsid w:val="00153004"/>
    <w:rsid w:val="001555AB"/>
    <w:rsid w:val="001572A6"/>
    <w:rsid w:val="00161CB7"/>
    <w:rsid w:val="00161DF4"/>
    <w:rsid w:val="00163758"/>
    <w:rsid w:val="00164A3D"/>
    <w:rsid w:val="001656DB"/>
    <w:rsid w:val="00166503"/>
    <w:rsid w:val="001724C1"/>
    <w:rsid w:val="00172A27"/>
    <w:rsid w:val="001754AE"/>
    <w:rsid w:val="00180AC9"/>
    <w:rsid w:val="001819EA"/>
    <w:rsid w:val="0018252B"/>
    <w:rsid w:val="001836BE"/>
    <w:rsid w:val="00185314"/>
    <w:rsid w:val="001856F9"/>
    <w:rsid w:val="00185926"/>
    <w:rsid w:val="0018767C"/>
    <w:rsid w:val="0019108B"/>
    <w:rsid w:val="001910AD"/>
    <w:rsid w:val="0019302E"/>
    <w:rsid w:val="001942E8"/>
    <w:rsid w:val="001953A0"/>
    <w:rsid w:val="001A2513"/>
    <w:rsid w:val="001A4FAD"/>
    <w:rsid w:val="001A5F5E"/>
    <w:rsid w:val="001A60A9"/>
    <w:rsid w:val="001A60EC"/>
    <w:rsid w:val="001A7F76"/>
    <w:rsid w:val="001B0590"/>
    <w:rsid w:val="001B0D6F"/>
    <w:rsid w:val="001B38CF"/>
    <w:rsid w:val="001C069A"/>
    <w:rsid w:val="001C142E"/>
    <w:rsid w:val="001C2F5E"/>
    <w:rsid w:val="001C3223"/>
    <w:rsid w:val="001C3BC7"/>
    <w:rsid w:val="001C5842"/>
    <w:rsid w:val="001C6075"/>
    <w:rsid w:val="001D12A7"/>
    <w:rsid w:val="001D58B5"/>
    <w:rsid w:val="001D6D13"/>
    <w:rsid w:val="001E6393"/>
    <w:rsid w:val="001E712D"/>
    <w:rsid w:val="001F0F3F"/>
    <w:rsid w:val="001F49D6"/>
    <w:rsid w:val="001F56AB"/>
    <w:rsid w:val="00201A4F"/>
    <w:rsid w:val="00205EB6"/>
    <w:rsid w:val="0020774A"/>
    <w:rsid w:val="00215796"/>
    <w:rsid w:val="00216ED1"/>
    <w:rsid w:val="002172A6"/>
    <w:rsid w:val="00222F6C"/>
    <w:rsid w:val="0022676B"/>
    <w:rsid w:val="002300B6"/>
    <w:rsid w:val="002314F5"/>
    <w:rsid w:val="00232DC2"/>
    <w:rsid w:val="00236634"/>
    <w:rsid w:val="0024141B"/>
    <w:rsid w:val="00242936"/>
    <w:rsid w:val="00243341"/>
    <w:rsid w:val="002460A0"/>
    <w:rsid w:val="00247346"/>
    <w:rsid w:val="002527C1"/>
    <w:rsid w:val="00254256"/>
    <w:rsid w:val="00254760"/>
    <w:rsid w:val="00260AB7"/>
    <w:rsid w:val="00264425"/>
    <w:rsid w:val="002659E5"/>
    <w:rsid w:val="00267788"/>
    <w:rsid w:val="002715E3"/>
    <w:rsid w:val="00271EB6"/>
    <w:rsid w:val="00275FDA"/>
    <w:rsid w:val="002764EF"/>
    <w:rsid w:val="00276DE6"/>
    <w:rsid w:val="002807DD"/>
    <w:rsid w:val="00282A73"/>
    <w:rsid w:val="002866A9"/>
    <w:rsid w:val="00290EE2"/>
    <w:rsid w:val="002911B7"/>
    <w:rsid w:val="0029288F"/>
    <w:rsid w:val="00292EBF"/>
    <w:rsid w:val="002A1251"/>
    <w:rsid w:val="002A402E"/>
    <w:rsid w:val="002A41BA"/>
    <w:rsid w:val="002A7AD9"/>
    <w:rsid w:val="002B02F6"/>
    <w:rsid w:val="002B5299"/>
    <w:rsid w:val="002B5479"/>
    <w:rsid w:val="002B6757"/>
    <w:rsid w:val="002C3FE7"/>
    <w:rsid w:val="002C4B73"/>
    <w:rsid w:val="002C6F90"/>
    <w:rsid w:val="002C781D"/>
    <w:rsid w:val="002D1D93"/>
    <w:rsid w:val="002D6189"/>
    <w:rsid w:val="002D6411"/>
    <w:rsid w:val="002D7BAB"/>
    <w:rsid w:val="002E1CE8"/>
    <w:rsid w:val="002E29FF"/>
    <w:rsid w:val="002E64D2"/>
    <w:rsid w:val="002E65D8"/>
    <w:rsid w:val="002E75DE"/>
    <w:rsid w:val="002F13E0"/>
    <w:rsid w:val="002F2295"/>
    <w:rsid w:val="002F3596"/>
    <w:rsid w:val="002F6C4B"/>
    <w:rsid w:val="00300E28"/>
    <w:rsid w:val="003019FD"/>
    <w:rsid w:val="00301DC5"/>
    <w:rsid w:val="0030377C"/>
    <w:rsid w:val="003054B0"/>
    <w:rsid w:val="003061C6"/>
    <w:rsid w:val="0030634D"/>
    <w:rsid w:val="00306686"/>
    <w:rsid w:val="00307BC6"/>
    <w:rsid w:val="00313EA2"/>
    <w:rsid w:val="003145A3"/>
    <w:rsid w:val="00315BCC"/>
    <w:rsid w:val="00322A81"/>
    <w:rsid w:val="00327983"/>
    <w:rsid w:val="00330822"/>
    <w:rsid w:val="00333E90"/>
    <w:rsid w:val="00334951"/>
    <w:rsid w:val="00335214"/>
    <w:rsid w:val="00336AD5"/>
    <w:rsid w:val="0033743C"/>
    <w:rsid w:val="003403F4"/>
    <w:rsid w:val="00342374"/>
    <w:rsid w:val="003465C1"/>
    <w:rsid w:val="0034702B"/>
    <w:rsid w:val="00352311"/>
    <w:rsid w:val="00353E71"/>
    <w:rsid w:val="00361972"/>
    <w:rsid w:val="003654FD"/>
    <w:rsid w:val="00365D78"/>
    <w:rsid w:val="00366F21"/>
    <w:rsid w:val="003671EA"/>
    <w:rsid w:val="00367BFC"/>
    <w:rsid w:val="003702F1"/>
    <w:rsid w:val="00373249"/>
    <w:rsid w:val="00373AF8"/>
    <w:rsid w:val="00373F84"/>
    <w:rsid w:val="00375612"/>
    <w:rsid w:val="003762E1"/>
    <w:rsid w:val="003766EF"/>
    <w:rsid w:val="00380CCB"/>
    <w:rsid w:val="003829D7"/>
    <w:rsid w:val="003833F1"/>
    <w:rsid w:val="00387339"/>
    <w:rsid w:val="00387DCC"/>
    <w:rsid w:val="0039215B"/>
    <w:rsid w:val="003945EC"/>
    <w:rsid w:val="0039477E"/>
    <w:rsid w:val="0039760A"/>
    <w:rsid w:val="003977F7"/>
    <w:rsid w:val="00397F29"/>
    <w:rsid w:val="003A2B5C"/>
    <w:rsid w:val="003A3C6F"/>
    <w:rsid w:val="003A3CC0"/>
    <w:rsid w:val="003A60D6"/>
    <w:rsid w:val="003A6CB4"/>
    <w:rsid w:val="003A79A1"/>
    <w:rsid w:val="003A7B4E"/>
    <w:rsid w:val="003B0053"/>
    <w:rsid w:val="003B006B"/>
    <w:rsid w:val="003B0182"/>
    <w:rsid w:val="003B0A12"/>
    <w:rsid w:val="003B1705"/>
    <w:rsid w:val="003B2B71"/>
    <w:rsid w:val="003B5A98"/>
    <w:rsid w:val="003B7F85"/>
    <w:rsid w:val="003C29AA"/>
    <w:rsid w:val="003C3059"/>
    <w:rsid w:val="003C3214"/>
    <w:rsid w:val="003C33AB"/>
    <w:rsid w:val="003C3BBF"/>
    <w:rsid w:val="003C5E01"/>
    <w:rsid w:val="003C7120"/>
    <w:rsid w:val="003C73A6"/>
    <w:rsid w:val="003C73F1"/>
    <w:rsid w:val="003C7A0B"/>
    <w:rsid w:val="003D308F"/>
    <w:rsid w:val="003D5C83"/>
    <w:rsid w:val="003E19A9"/>
    <w:rsid w:val="003E3D32"/>
    <w:rsid w:val="003E4F64"/>
    <w:rsid w:val="003E5359"/>
    <w:rsid w:val="003E5BB8"/>
    <w:rsid w:val="003E632F"/>
    <w:rsid w:val="003E6C3C"/>
    <w:rsid w:val="003E7643"/>
    <w:rsid w:val="003F108B"/>
    <w:rsid w:val="003F1DFA"/>
    <w:rsid w:val="003F1E5A"/>
    <w:rsid w:val="003F56FD"/>
    <w:rsid w:val="003F6C39"/>
    <w:rsid w:val="00402ED5"/>
    <w:rsid w:val="00405578"/>
    <w:rsid w:val="00406B77"/>
    <w:rsid w:val="00410DEF"/>
    <w:rsid w:val="00412096"/>
    <w:rsid w:val="00413A9B"/>
    <w:rsid w:val="0041484E"/>
    <w:rsid w:val="00415169"/>
    <w:rsid w:val="00416219"/>
    <w:rsid w:val="00420042"/>
    <w:rsid w:val="00420F02"/>
    <w:rsid w:val="0042172C"/>
    <w:rsid w:val="00423170"/>
    <w:rsid w:val="00423DE6"/>
    <w:rsid w:val="00423EEC"/>
    <w:rsid w:val="004243D4"/>
    <w:rsid w:val="00425ACD"/>
    <w:rsid w:val="00427C1D"/>
    <w:rsid w:val="00427FCB"/>
    <w:rsid w:val="00443B3A"/>
    <w:rsid w:val="0044665B"/>
    <w:rsid w:val="004520A5"/>
    <w:rsid w:val="00452419"/>
    <w:rsid w:val="00454AC4"/>
    <w:rsid w:val="00455E2C"/>
    <w:rsid w:val="00456E39"/>
    <w:rsid w:val="00460072"/>
    <w:rsid w:val="004611E0"/>
    <w:rsid w:val="0046296B"/>
    <w:rsid w:val="00463856"/>
    <w:rsid w:val="00465555"/>
    <w:rsid w:val="00466574"/>
    <w:rsid w:val="00470AB9"/>
    <w:rsid w:val="004711CA"/>
    <w:rsid w:val="00473818"/>
    <w:rsid w:val="004774E7"/>
    <w:rsid w:val="00481568"/>
    <w:rsid w:val="00486A58"/>
    <w:rsid w:val="004904C2"/>
    <w:rsid w:val="00490DE8"/>
    <w:rsid w:val="0049128D"/>
    <w:rsid w:val="004A0310"/>
    <w:rsid w:val="004A1C2C"/>
    <w:rsid w:val="004A30FB"/>
    <w:rsid w:val="004B26B5"/>
    <w:rsid w:val="004B74B9"/>
    <w:rsid w:val="004C09FF"/>
    <w:rsid w:val="004C15A4"/>
    <w:rsid w:val="004C6AC9"/>
    <w:rsid w:val="004D007B"/>
    <w:rsid w:val="004D1409"/>
    <w:rsid w:val="004D3FD2"/>
    <w:rsid w:val="004D56BD"/>
    <w:rsid w:val="004D7AD0"/>
    <w:rsid w:val="004E3D8D"/>
    <w:rsid w:val="004E71C3"/>
    <w:rsid w:val="004F042B"/>
    <w:rsid w:val="004F0D4B"/>
    <w:rsid w:val="004F1369"/>
    <w:rsid w:val="004F218F"/>
    <w:rsid w:val="004F2212"/>
    <w:rsid w:val="00504323"/>
    <w:rsid w:val="0050699F"/>
    <w:rsid w:val="00510AC0"/>
    <w:rsid w:val="00510F6E"/>
    <w:rsid w:val="00511567"/>
    <w:rsid w:val="00523291"/>
    <w:rsid w:val="00526BB3"/>
    <w:rsid w:val="00526D26"/>
    <w:rsid w:val="005313F1"/>
    <w:rsid w:val="00533D25"/>
    <w:rsid w:val="00534721"/>
    <w:rsid w:val="0053635A"/>
    <w:rsid w:val="0053673C"/>
    <w:rsid w:val="00536A25"/>
    <w:rsid w:val="00536AAF"/>
    <w:rsid w:val="00542024"/>
    <w:rsid w:val="00545C37"/>
    <w:rsid w:val="00546029"/>
    <w:rsid w:val="00550528"/>
    <w:rsid w:val="00550CC2"/>
    <w:rsid w:val="0055223E"/>
    <w:rsid w:val="005524A1"/>
    <w:rsid w:val="00554464"/>
    <w:rsid w:val="00560BF7"/>
    <w:rsid w:val="005633A0"/>
    <w:rsid w:val="00566A84"/>
    <w:rsid w:val="005704A6"/>
    <w:rsid w:val="00571751"/>
    <w:rsid w:val="00571FAF"/>
    <w:rsid w:val="00574636"/>
    <w:rsid w:val="00575650"/>
    <w:rsid w:val="00575EA8"/>
    <w:rsid w:val="00577354"/>
    <w:rsid w:val="005818D1"/>
    <w:rsid w:val="0058220A"/>
    <w:rsid w:val="0058235F"/>
    <w:rsid w:val="0058303F"/>
    <w:rsid w:val="0058354F"/>
    <w:rsid w:val="005862F0"/>
    <w:rsid w:val="00586B88"/>
    <w:rsid w:val="005900F3"/>
    <w:rsid w:val="0059481E"/>
    <w:rsid w:val="00596405"/>
    <w:rsid w:val="005974F7"/>
    <w:rsid w:val="00597C1E"/>
    <w:rsid w:val="005A023F"/>
    <w:rsid w:val="005A06C0"/>
    <w:rsid w:val="005A1C0E"/>
    <w:rsid w:val="005A2F09"/>
    <w:rsid w:val="005A5251"/>
    <w:rsid w:val="005B04CF"/>
    <w:rsid w:val="005B2933"/>
    <w:rsid w:val="005B42E7"/>
    <w:rsid w:val="005B4FA7"/>
    <w:rsid w:val="005B5257"/>
    <w:rsid w:val="005B63BE"/>
    <w:rsid w:val="005B6796"/>
    <w:rsid w:val="005C0016"/>
    <w:rsid w:val="005C1D1A"/>
    <w:rsid w:val="005C2E92"/>
    <w:rsid w:val="005C3B88"/>
    <w:rsid w:val="005C5691"/>
    <w:rsid w:val="005D68DF"/>
    <w:rsid w:val="005D7E0C"/>
    <w:rsid w:val="005E0EBE"/>
    <w:rsid w:val="005E216B"/>
    <w:rsid w:val="005E5FF7"/>
    <w:rsid w:val="005E72BD"/>
    <w:rsid w:val="005E79BD"/>
    <w:rsid w:val="005F350C"/>
    <w:rsid w:val="005F3C64"/>
    <w:rsid w:val="005F4087"/>
    <w:rsid w:val="005F474C"/>
    <w:rsid w:val="005F478E"/>
    <w:rsid w:val="005F50F9"/>
    <w:rsid w:val="005F665E"/>
    <w:rsid w:val="005F667A"/>
    <w:rsid w:val="0060186D"/>
    <w:rsid w:val="0060243D"/>
    <w:rsid w:val="00602A5F"/>
    <w:rsid w:val="00602B12"/>
    <w:rsid w:val="0060425F"/>
    <w:rsid w:val="006043D7"/>
    <w:rsid w:val="00607626"/>
    <w:rsid w:val="006128CF"/>
    <w:rsid w:val="006132F8"/>
    <w:rsid w:val="006157FE"/>
    <w:rsid w:val="00616EE3"/>
    <w:rsid w:val="006211D1"/>
    <w:rsid w:val="00625D44"/>
    <w:rsid w:val="0062697A"/>
    <w:rsid w:val="006301FB"/>
    <w:rsid w:val="00632843"/>
    <w:rsid w:val="00633471"/>
    <w:rsid w:val="006336CC"/>
    <w:rsid w:val="00635A64"/>
    <w:rsid w:val="00636798"/>
    <w:rsid w:val="0064349D"/>
    <w:rsid w:val="00645540"/>
    <w:rsid w:val="00650957"/>
    <w:rsid w:val="00650CE8"/>
    <w:rsid w:val="00651AAD"/>
    <w:rsid w:val="006525F4"/>
    <w:rsid w:val="006529E8"/>
    <w:rsid w:val="006542DC"/>
    <w:rsid w:val="00654700"/>
    <w:rsid w:val="00655806"/>
    <w:rsid w:val="00655933"/>
    <w:rsid w:val="00655B5A"/>
    <w:rsid w:val="00655DBA"/>
    <w:rsid w:val="00661D8A"/>
    <w:rsid w:val="0066728C"/>
    <w:rsid w:val="006675C3"/>
    <w:rsid w:val="006730ED"/>
    <w:rsid w:val="00674101"/>
    <w:rsid w:val="00681ACC"/>
    <w:rsid w:val="006827F3"/>
    <w:rsid w:val="00682CDC"/>
    <w:rsid w:val="00683369"/>
    <w:rsid w:val="006860CB"/>
    <w:rsid w:val="006934A6"/>
    <w:rsid w:val="00694F81"/>
    <w:rsid w:val="0069773F"/>
    <w:rsid w:val="006A0324"/>
    <w:rsid w:val="006A1D4A"/>
    <w:rsid w:val="006A283C"/>
    <w:rsid w:val="006A40E6"/>
    <w:rsid w:val="006A4B83"/>
    <w:rsid w:val="006A4CE4"/>
    <w:rsid w:val="006A6618"/>
    <w:rsid w:val="006A69E5"/>
    <w:rsid w:val="006A77D9"/>
    <w:rsid w:val="006B0EBE"/>
    <w:rsid w:val="006B6007"/>
    <w:rsid w:val="006C326C"/>
    <w:rsid w:val="006C405E"/>
    <w:rsid w:val="006D1604"/>
    <w:rsid w:val="006E0F44"/>
    <w:rsid w:val="006E4780"/>
    <w:rsid w:val="006E55BD"/>
    <w:rsid w:val="006F03CA"/>
    <w:rsid w:val="006F0AA3"/>
    <w:rsid w:val="006F4BF8"/>
    <w:rsid w:val="006F5C17"/>
    <w:rsid w:val="006F7B19"/>
    <w:rsid w:val="00701280"/>
    <w:rsid w:val="007014BA"/>
    <w:rsid w:val="00710A6E"/>
    <w:rsid w:val="0072036D"/>
    <w:rsid w:val="00723526"/>
    <w:rsid w:val="00730F6F"/>
    <w:rsid w:val="00733BB3"/>
    <w:rsid w:val="00734AE8"/>
    <w:rsid w:val="00736706"/>
    <w:rsid w:val="0074085A"/>
    <w:rsid w:val="00742FDB"/>
    <w:rsid w:val="00743E46"/>
    <w:rsid w:val="007519D8"/>
    <w:rsid w:val="00753432"/>
    <w:rsid w:val="00753976"/>
    <w:rsid w:val="00755EDF"/>
    <w:rsid w:val="0075781D"/>
    <w:rsid w:val="00761F1D"/>
    <w:rsid w:val="00770676"/>
    <w:rsid w:val="00771BD1"/>
    <w:rsid w:val="00772D8A"/>
    <w:rsid w:val="007731BE"/>
    <w:rsid w:val="00775D3C"/>
    <w:rsid w:val="007773EF"/>
    <w:rsid w:val="00777F92"/>
    <w:rsid w:val="007827E1"/>
    <w:rsid w:val="00784E9F"/>
    <w:rsid w:val="00785462"/>
    <w:rsid w:val="00786BB9"/>
    <w:rsid w:val="00787DBA"/>
    <w:rsid w:val="007909C4"/>
    <w:rsid w:val="00790DB2"/>
    <w:rsid w:val="0079186D"/>
    <w:rsid w:val="00792AD5"/>
    <w:rsid w:val="00793D72"/>
    <w:rsid w:val="007973C1"/>
    <w:rsid w:val="007A1D97"/>
    <w:rsid w:val="007A561F"/>
    <w:rsid w:val="007A5DD6"/>
    <w:rsid w:val="007B0E80"/>
    <w:rsid w:val="007B20EE"/>
    <w:rsid w:val="007B46D0"/>
    <w:rsid w:val="007B5111"/>
    <w:rsid w:val="007B534E"/>
    <w:rsid w:val="007C0CA1"/>
    <w:rsid w:val="007C0EA5"/>
    <w:rsid w:val="007C5898"/>
    <w:rsid w:val="007C5E7A"/>
    <w:rsid w:val="007D16D6"/>
    <w:rsid w:val="007D1A74"/>
    <w:rsid w:val="007D264A"/>
    <w:rsid w:val="007D2B55"/>
    <w:rsid w:val="007D3A24"/>
    <w:rsid w:val="007F25D6"/>
    <w:rsid w:val="007F2636"/>
    <w:rsid w:val="007F7B58"/>
    <w:rsid w:val="00804C72"/>
    <w:rsid w:val="00807BDC"/>
    <w:rsid w:val="008168FE"/>
    <w:rsid w:val="00816CD5"/>
    <w:rsid w:val="00820AF3"/>
    <w:rsid w:val="00821AC0"/>
    <w:rsid w:val="00824DEA"/>
    <w:rsid w:val="00826DFF"/>
    <w:rsid w:val="00831984"/>
    <w:rsid w:val="00834B70"/>
    <w:rsid w:val="00835A4B"/>
    <w:rsid w:val="008370E3"/>
    <w:rsid w:val="008417CA"/>
    <w:rsid w:val="00842907"/>
    <w:rsid w:val="00843CC7"/>
    <w:rsid w:val="008451BF"/>
    <w:rsid w:val="0084589D"/>
    <w:rsid w:val="00845A69"/>
    <w:rsid w:val="00845E2F"/>
    <w:rsid w:val="008526C1"/>
    <w:rsid w:val="00852A5D"/>
    <w:rsid w:val="00855431"/>
    <w:rsid w:val="00855A27"/>
    <w:rsid w:val="0086041A"/>
    <w:rsid w:val="00864FF5"/>
    <w:rsid w:val="00866BAA"/>
    <w:rsid w:val="008700CE"/>
    <w:rsid w:val="00872470"/>
    <w:rsid w:val="008741C7"/>
    <w:rsid w:val="00875D61"/>
    <w:rsid w:val="00883099"/>
    <w:rsid w:val="00885F0F"/>
    <w:rsid w:val="00886002"/>
    <w:rsid w:val="008909C5"/>
    <w:rsid w:val="00896ADF"/>
    <w:rsid w:val="008973CC"/>
    <w:rsid w:val="008A0F73"/>
    <w:rsid w:val="008A1234"/>
    <w:rsid w:val="008A2721"/>
    <w:rsid w:val="008A36AD"/>
    <w:rsid w:val="008A4E7F"/>
    <w:rsid w:val="008A55B0"/>
    <w:rsid w:val="008A67F2"/>
    <w:rsid w:val="008B0414"/>
    <w:rsid w:val="008B0646"/>
    <w:rsid w:val="008B0702"/>
    <w:rsid w:val="008B2CAE"/>
    <w:rsid w:val="008B32EB"/>
    <w:rsid w:val="008B52CD"/>
    <w:rsid w:val="008B7DF2"/>
    <w:rsid w:val="008C2F9E"/>
    <w:rsid w:val="008C44F0"/>
    <w:rsid w:val="008D2226"/>
    <w:rsid w:val="008D4064"/>
    <w:rsid w:val="008D6543"/>
    <w:rsid w:val="008D78E7"/>
    <w:rsid w:val="008E1C00"/>
    <w:rsid w:val="008E20C2"/>
    <w:rsid w:val="008E34C4"/>
    <w:rsid w:val="008E416B"/>
    <w:rsid w:val="008E5F0E"/>
    <w:rsid w:val="008F1D3D"/>
    <w:rsid w:val="008F22F1"/>
    <w:rsid w:val="008F2A2C"/>
    <w:rsid w:val="008F2B56"/>
    <w:rsid w:val="008F63BE"/>
    <w:rsid w:val="00901437"/>
    <w:rsid w:val="009019C3"/>
    <w:rsid w:val="00903360"/>
    <w:rsid w:val="009050D1"/>
    <w:rsid w:val="00906A0A"/>
    <w:rsid w:val="009074C3"/>
    <w:rsid w:val="0091013D"/>
    <w:rsid w:val="009113CD"/>
    <w:rsid w:val="009137ED"/>
    <w:rsid w:val="00913AC7"/>
    <w:rsid w:val="00916039"/>
    <w:rsid w:val="00917563"/>
    <w:rsid w:val="009242CA"/>
    <w:rsid w:val="00926E58"/>
    <w:rsid w:val="00931386"/>
    <w:rsid w:val="0093257A"/>
    <w:rsid w:val="00932A47"/>
    <w:rsid w:val="00932D64"/>
    <w:rsid w:val="009331F8"/>
    <w:rsid w:val="009346B5"/>
    <w:rsid w:val="00936809"/>
    <w:rsid w:val="00937A90"/>
    <w:rsid w:val="00944E77"/>
    <w:rsid w:val="00947C2C"/>
    <w:rsid w:val="00951015"/>
    <w:rsid w:val="00955D35"/>
    <w:rsid w:val="009563B0"/>
    <w:rsid w:val="0095647E"/>
    <w:rsid w:val="00957355"/>
    <w:rsid w:val="009600B9"/>
    <w:rsid w:val="009615B1"/>
    <w:rsid w:val="009620EE"/>
    <w:rsid w:val="009751E5"/>
    <w:rsid w:val="00975275"/>
    <w:rsid w:val="00975897"/>
    <w:rsid w:val="00977D46"/>
    <w:rsid w:val="009825C2"/>
    <w:rsid w:val="00983FFE"/>
    <w:rsid w:val="00986624"/>
    <w:rsid w:val="00987140"/>
    <w:rsid w:val="00990366"/>
    <w:rsid w:val="009907D2"/>
    <w:rsid w:val="009957C8"/>
    <w:rsid w:val="00996BA3"/>
    <w:rsid w:val="009A0FB9"/>
    <w:rsid w:val="009A2769"/>
    <w:rsid w:val="009A57EB"/>
    <w:rsid w:val="009B057F"/>
    <w:rsid w:val="009B0D55"/>
    <w:rsid w:val="009B2A22"/>
    <w:rsid w:val="009B3756"/>
    <w:rsid w:val="009B6FC9"/>
    <w:rsid w:val="009C00BC"/>
    <w:rsid w:val="009C5723"/>
    <w:rsid w:val="009C7E0E"/>
    <w:rsid w:val="009D3499"/>
    <w:rsid w:val="009D5B9A"/>
    <w:rsid w:val="009D5E80"/>
    <w:rsid w:val="009D5EB7"/>
    <w:rsid w:val="009D5F69"/>
    <w:rsid w:val="009E3299"/>
    <w:rsid w:val="009E360E"/>
    <w:rsid w:val="009E6BFE"/>
    <w:rsid w:val="009E6F77"/>
    <w:rsid w:val="009F0F47"/>
    <w:rsid w:val="009F4F51"/>
    <w:rsid w:val="009F52FB"/>
    <w:rsid w:val="00A01932"/>
    <w:rsid w:val="00A02533"/>
    <w:rsid w:val="00A04B04"/>
    <w:rsid w:val="00A10BC9"/>
    <w:rsid w:val="00A11FCA"/>
    <w:rsid w:val="00A125A9"/>
    <w:rsid w:val="00A1267F"/>
    <w:rsid w:val="00A1520E"/>
    <w:rsid w:val="00A15AB8"/>
    <w:rsid w:val="00A234F3"/>
    <w:rsid w:val="00A23C73"/>
    <w:rsid w:val="00A25254"/>
    <w:rsid w:val="00A34F97"/>
    <w:rsid w:val="00A410D5"/>
    <w:rsid w:val="00A4475C"/>
    <w:rsid w:val="00A44798"/>
    <w:rsid w:val="00A44D79"/>
    <w:rsid w:val="00A46DCB"/>
    <w:rsid w:val="00A52A48"/>
    <w:rsid w:val="00A53B13"/>
    <w:rsid w:val="00A5708C"/>
    <w:rsid w:val="00A615E4"/>
    <w:rsid w:val="00A6635F"/>
    <w:rsid w:val="00A6668F"/>
    <w:rsid w:val="00A676B1"/>
    <w:rsid w:val="00A73712"/>
    <w:rsid w:val="00A764D2"/>
    <w:rsid w:val="00A7669A"/>
    <w:rsid w:val="00A77C57"/>
    <w:rsid w:val="00A81AE9"/>
    <w:rsid w:val="00A82502"/>
    <w:rsid w:val="00A874A9"/>
    <w:rsid w:val="00A9045F"/>
    <w:rsid w:val="00A93A79"/>
    <w:rsid w:val="00A94075"/>
    <w:rsid w:val="00A971D1"/>
    <w:rsid w:val="00A975BC"/>
    <w:rsid w:val="00AA1E57"/>
    <w:rsid w:val="00AA314F"/>
    <w:rsid w:val="00AA3A20"/>
    <w:rsid w:val="00AA4ED5"/>
    <w:rsid w:val="00AA68FA"/>
    <w:rsid w:val="00AA7303"/>
    <w:rsid w:val="00AB0A80"/>
    <w:rsid w:val="00AB0C23"/>
    <w:rsid w:val="00AB1192"/>
    <w:rsid w:val="00AB1DA2"/>
    <w:rsid w:val="00AB6166"/>
    <w:rsid w:val="00AB6D6D"/>
    <w:rsid w:val="00AC1D34"/>
    <w:rsid w:val="00AC6480"/>
    <w:rsid w:val="00AD05E5"/>
    <w:rsid w:val="00AD0AA2"/>
    <w:rsid w:val="00AD3C59"/>
    <w:rsid w:val="00AD3F70"/>
    <w:rsid w:val="00AD7663"/>
    <w:rsid w:val="00AE15F6"/>
    <w:rsid w:val="00AE38BE"/>
    <w:rsid w:val="00AE4120"/>
    <w:rsid w:val="00AE5B03"/>
    <w:rsid w:val="00AE61D9"/>
    <w:rsid w:val="00AE7259"/>
    <w:rsid w:val="00AF283B"/>
    <w:rsid w:val="00AF4870"/>
    <w:rsid w:val="00AF7D71"/>
    <w:rsid w:val="00B00096"/>
    <w:rsid w:val="00B01D59"/>
    <w:rsid w:val="00B028D1"/>
    <w:rsid w:val="00B047C8"/>
    <w:rsid w:val="00B05BDA"/>
    <w:rsid w:val="00B05D20"/>
    <w:rsid w:val="00B07B0B"/>
    <w:rsid w:val="00B10C99"/>
    <w:rsid w:val="00B143C0"/>
    <w:rsid w:val="00B1444B"/>
    <w:rsid w:val="00B15110"/>
    <w:rsid w:val="00B15299"/>
    <w:rsid w:val="00B15AF9"/>
    <w:rsid w:val="00B201D0"/>
    <w:rsid w:val="00B20F5A"/>
    <w:rsid w:val="00B265F6"/>
    <w:rsid w:val="00B31F80"/>
    <w:rsid w:val="00B322A2"/>
    <w:rsid w:val="00B35A84"/>
    <w:rsid w:val="00B401A6"/>
    <w:rsid w:val="00B4149E"/>
    <w:rsid w:val="00B41FDD"/>
    <w:rsid w:val="00B42897"/>
    <w:rsid w:val="00B447E3"/>
    <w:rsid w:val="00B515B2"/>
    <w:rsid w:val="00B52D32"/>
    <w:rsid w:val="00B534DB"/>
    <w:rsid w:val="00B548F2"/>
    <w:rsid w:val="00B56CE4"/>
    <w:rsid w:val="00B61950"/>
    <w:rsid w:val="00B62158"/>
    <w:rsid w:val="00B64D63"/>
    <w:rsid w:val="00B71514"/>
    <w:rsid w:val="00B71544"/>
    <w:rsid w:val="00B74A9D"/>
    <w:rsid w:val="00B758AB"/>
    <w:rsid w:val="00B8295C"/>
    <w:rsid w:val="00B832F8"/>
    <w:rsid w:val="00B86E6F"/>
    <w:rsid w:val="00B87B48"/>
    <w:rsid w:val="00B90CAA"/>
    <w:rsid w:val="00B90D05"/>
    <w:rsid w:val="00B9217D"/>
    <w:rsid w:val="00B94AE6"/>
    <w:rsid w:val="00B96E51"/>
    <w:rsid w:val="00BA222F"/>
    <w:rsid w:val="00BA24AA"/>
    <w:rsid w:val="00BA334C"/>
    <w:rsid w:val="00BA355F"/>
    <w:rsid w:val="00BA4C8F"/>
    <w:rsid w:val="00BA62F5"/>
    <w:rsid w:val="00BA7632"/>
    <w:rsid w:val="00BB1AE5"/>
    <w:rsid w:val="00BB1D41"/>
    <w:rsid w:val="00BB2A22"/>
    <w:rsid w:val="00BB3951"/>
    <w:rsid w:val="00BB526F"/>
    <w:rsid w:val="00BC2D77"/>
    <w:rsid w:val="00BC398D"/>
    <w:rsid w:val="00BC4600"/>
    <w:rsid w:val="00BC68FE"/>
    <w:rsid w:val="00BC7D0F"/>
    <w:rsid w:val="00BD010A"/>
    <w:rsid w:val="00BD48BB"/>
    <w:rsid w:val="00BD5374"/>
    <w:rsid w:val="00BD5445"/>
    <w:rsid w:val="00BD6148"/>
    <w:rsid w:val="00BE11D3"/>
    <w:rsid w:val="00BE3016"/>
    <w:rsid w:val="00BE5A1D"/>
    <w:rsid w:val="00BE6885"/>
    <w:rsid w:val="00BF1CC3"/>
    <w:rsid w:val="00BF20F2"/>
    <w:rsid w:val="00BF4DE6"/>
    <w:rsid w:val="00BF7093"/>
    <w:rsid w:val="00C010EF"/>
    <w:rsid w:val="00C040A9"/>
    <w:rsid w:val="00C0514D"/>
    <w:rsid w:val="00C065A4"/>
    <w:rsid w:val="00C14DED"/>
    <w:rsid w:val="00C201C7"/>
    <w:rsid w:val="00C2156A"/>
    <w:rsid w:val="00C265BD"/>
    <w:rsid w:val="00C279F8"/>
    <w:rsid w:val="00C27E1F"/>
    <w:rsid w:val="00C30A36"/>
    <w:rsid w:val="00C34638"/>
    <w:rsid w:val="00C36FD7"/>
    <w:rsid w:val="00C41206"/>
    <w:rsid w:val="00C4222E"/>
    <w:rsid w:val="00C46BF4"/>
    <w:rsid w:val="00C46EA8"/>
    <w:rsid w:val="00C56EC9"/>
    <w:rsid w:val="00C57E03"/>
    <w:rsid w:val="00C62D3A"/>
    <w:rsid w:val="00C63ED6"/>
    <w:rsid w:val="00C642B5"/>
    <w:rsid w:val="00C71A24"/>
    <w:rsid w:val="00C72C13"/>
    <w:rsid w:val="00C8157A"/>
    <w:rsid w:val="00C81A11"/>
    <w:rsid w:val="00C83D0B"/>
    <w:rsid w:val="00C90801"/>
    <w:rsid w:val="00C91F5B"/>
    <w:rsid w:val="00C9675D"/>
    <w:rsid w:val="00CA172D"/>
    <w:rsid w:val="00CA1F01"/>
    <w:rsid w:val="00CA2151"/>
    <w:rsid w:val="00CA2B17"/>
    <w:rsid w:val="00CA3155"/>
    <w:rsid w:val="00CA7F61"/>
    <w:rsid w:val="00CB5329"/>
    <w:rsid w:val="00CB6FE8"/>
    <w:rsid w:val="00CB7B2C"/>
    <w:rsid w:val="00CC054E"/>
    <w:rsid w:val="00CC10BD"/>
    <w:rsid w:val="00CC1A98"/>
    <w:rsid w:val="00CC2BE3"/>
    <w:rsid w:val="00CD10DD"/>
    <w:rsid w:val="00CD38F8"/>
    <w:rsid w:val="00CD3B72"/>
    <w:rsid w:val="00CD5B19"/>
    <w:rsid w:val="00CE0FE8"/>
    <w:rsid w:val="00CE2D51"/>
    <w:rsid w:val="00CF5B62"/>
    <w:rsid w:val="00CF5CE7"/>
    <w:rsid w:val="00CF70BB"/>
    <w:rsid w:val="00D048C5"/>
    <w:rsid w:val="00D06346"/>
    <w:rsid w:val="00D064F0"/>
    <w:rsid w:val="00D103B2"/>
    <w:rsid w:val="00D10AE9"/>
    <w:rsid w:val="00D10ED7"/>
    <w:rsid w:val="00D130FA"/>
    <w:rsid w:val="00D14E48"/>
    <w:rsid w:val="00D159D0"/>
    <w:rsid w:val="00D16720"/>
    <w:rsid w:val="00D17866"/>
    <w:rsid w:val="00D17FFA"/>
    <w:rsid w:val="00D2027F"/>
    <w:rsid w:val="00D217BD"/>
    <w:rsid w:val="00D23A46"/>
    <w:rsid w:val="00D24429"/>
    <w:rsid w:val="00D244F6"/>
    <w:rsid w:val="00D258C6"/>
    <w:rsid w:val="00D2739D"/>
    <w:rsid w:val="00D27878"/>
    <w:rsid w:val="00D27CFC"/>
    <w:rsid w:val="00D31297"/>
    <w:rsid w:val="00D318CE"/>
    <w:rsid w:val="00D322AC"/>
    <w:rsid w:val="00D36E35"/>
    <w:rsid w:val="00D37080"/>
    <w:rsid w:val="00D37554"/>
    <w:rsid w:val="00D4042B"/>
    <w:rsid w:val="00D40B01"/>
    <w:rsid w:val="00D412BC"/>
    <w:rsid w:val="00D413A0"/>
    <w:rsid w:val="00D41608"/>
    <w:rsid w:val="00D42696"/>
    <w:rsid w:val="00D43F07"/>
    <w:rsid w:val="00D4776A"/>
    <w:rsid w:val="00D53CF6"/>
    <w:rsid w:val="00D5617B"/>
    <w:rsid w:val="00D56222"/>
    <w:rsid w:val="00D5755D"/>
    <w:rsid w:val="00D57E10"/>
    <w:rsid w:val="00D61B26"/>
    <w:rsid w:val="00D62005"/>
    <w:rsid w:val="00D638FC"/>
    <w:rsid w:val="00D63DC6"/>
    <w:rsid w:val="00D6701D"/>
    <w:rsid w:val="00D6774D"/>
    <w:rsid w:val="00D70EFB"/>
    <w:rsid w:val="00D71B7D"/>
    <w:rsid w:val="00D72220"/>
    <w:rsid w:val="00D730D7"/>
    <w:rsid w:val="00D769DE"/>
    <w:rsid w:val="00D81801"/>
    <w:rsid w:val="00D87979"/>
    <w:rsid w:val="00D92ED2"/>
    <w:rsid w:val="00D9483C"/>
    <w:rsid w:val="00D9629D"/>
    <w:rsid w:val="00D9728D"/>
    <w:rsid w:val="00D97948"/>
    <w:rsid w:val="00DA041A"/>
    <w:rsid w:val="00DA15F1"/>
    <w:rsid w:val="00DA2253"/>
    <w:rsid w:val="00DA3004"/>
    <w:rsid w:val="00DA48AD"/>
    <w:rsid w:val="00DA511F"/>
    <w:rsid w:val="00DA6A7B"/>
    <w:rsid w:val="00DA6FD9"/>
    <w:rsid w:val="00DA7972"/>
    <w:rsid w:val="00DB1FD7"/>
    <w:rsid w:val="00DB54BE"/>
    <w:rsid w:val="00DB65E9"/>
    <w:rsid w:val="00DC1129"/>
    <w:rsid w:val="00DC21B3"/>
    <w:rsid w:val="00DC24C6"/>
    <w:rsid w:val="00DC64CE"/>
    <w:rsid w:val="00DC792B"/>
    <w:rsid w:val="00DD0467"/>
    <w:rsid w:val="00DD104E"/>
    <w:rsid w:val="00DD19DD"/>
    <w:rsid w:val="00DD296E"/>
    <w:rsid w:val="00DE1112"/>
    <w:rsid w:val="00DE2BC7"/>
    <w:rsid w:val="00DE38CC"/>
    <w:rsid w:val="00DE4124"/>
    <w:rsid w:val="00DE6CD6"/>
    <w:rsid w:val="00DF3993"/>
    <w:rsid w:val="00DF77E9"/>
    <w:rsid w:val="00DF7A7B"/>
    <w:rsid w:val="00E0257A"/>
    <w:rsid w:val="00E0766D"/>
    <w:rsid w:val="00E10F20"/>
    <w:rsid w:val="00E10F35"/>
    <w:rsid w:val="00E11131"/>
    <w:rsid w:val="00E12F3B"/>
    <w:rsid w:val="00E14339"/>
    <w:rsid w:val="00E15E13"/>
    <w:rsid w:val="00E17716"/>
    <w:rsid w:val="00E2003C"/>
    <w:rsid w:val="00E200CE"/>
    <w:rsid w:val="00E210F5"/>
    <w:rsid w:val="00E27489"/>
    <w:rsid w:val="00E27CB9"/>
    <w:rsid w:val="00E3019E"/>
    <w:rsid w:val="00E34BB0"/>
    <w:rsid w:val="00E37291"/>
    <w:rsid w:val="00E411F2"/>
    <w:rsid w:val="00E4210A"/>
    <w:rsid w:val="00E429D9"/>
    <w:rsid w:val="00E47508"/>
    <w:rsid w:val="00E51A9E"/>
    <w:rsid w:val="00E56741"/>
    <w:rsid w:val="00E57AF1"/>
    <w:rsid w:val="00E62E81"/>
    <w:rsid w:val="00E6610A"/>
    <w:rsid w:val="00E7147D"/>
    <w:rsid w:val="00E71CA9"/>
    <w:rsid w:val="00E73EC9"/>
    <w:rsid w:val="00E74343"/>
    <w:rsid w:val="00E8180B"/>
    <w:rsid w:val="00E837A1"/>
    <w:rsid w:val="00E85269"/>
    <w:rsid w:val="00E93932"/>
    <w:rsid w:val="00E94A56"/>
    <w:rsid w:val="00EA24E3"/>
    <w:rsid w:val="00EA5D71"/>
    <w:rsid w:val="00EB0B3D"/>
    <w:rsid w:val="00EB0D3E"/>
    <w:rsid w:val="00EB19AB"/>
    <w:rsid w:val="00EB5089"/>
    <w:rsid w:val="00EC33E2"/>
    <w:rsid w:val="00EC40D9"/>
    <w:rsid w:val="00EC4883"/>
    <w:rsid w:val="00EC5EF0"/>
    <w:rsid w:val="00EC7B07"/>
    <w:rsid w:val="00ED0656"/>
    <w:rsid w:val="00ED07AD"/>
    <w:rsid w:val="00ED1B8D"/>
    <w:rsid w:val="00ED7D92"/>
    <w:rsid w:val="00EE1032"/>
    <w:rsid w:val="00EE5CB2"/>
    <w:rsid w:val="00EF0110"/>
    <w:rsid w:val="00EF28B3"/>
    <w:rsid w:val="00EF6544"/>
    <w:rsid w:val="00F00190"/>
    <w:rsid w:val="00F00827"/>
    <w:rsid w:val="00F06A4B"/>
    <w:rsid w:val="00F12B9C"/>
    <w:rsid w:val="00F13C06"/>
    <w:rsid w:val="00F16007"/>
    <w:rsid w:val="00F17994"/>
    <w:rsid w:val="00F20DBA"/>
    <w:rsid w:val="00F211AF"/>
    <w:rsid w:val="00F21523"/>
    <w:rsid w:val="00F21A82"/>
    <w:rsid w:val="00F241E0"/>
    <w:rsid w:val="00F257E3"/>
    <w:rsid w:val="00F2755D"/>
    <w:rsid w:val="00F31CC8"/>
    <w:rsid w:val="00F326B6"/>
    <w:rsid w:val="00F3281B"/>
    <w:rsid w:val="00F34AFA"/>
    <w:rsid w:val="00F35460"/>
    <w:rsid w:val="00F41D77"/>
    <w:rsid w:val="00F427FF"/>
    <w:rsid w:val="00F437ED"/>
    <w:rsid w:val="00F4431E"/>
    <w:rsid w:val="00F44466"/>
    <w:rsid w:val="00F4632C"/>
    <w:rsid w:val="00F47729"/>
    <w:rsid w:val="00F50E9E"/>
    <w:rsid w:val="00F51571"/>
    <w:rsid w:val="00F54C88"/>
    <w:rsid w:val="00F552D1"/>
    <w:rsid w:val="00F56464"/>
    <w:rsid w:val="00F602FF"/>
    <w:rsid w:val="00F603F1"/>
    <w:rsid w:val="00F60AA3"/>
    <w:rsid w:val="00F6101A"/>
    <w:rsid w:val="00F64F0B"/>
    <w:rsid w:val="00F73046"/>
    <w:rsid w:val="00F73679"/>
    <w:rsid w:val="00F751ED"/>
    <w:rsid w:val="00F80B33"/>
    <w:rsid w:val="00F813A2"/>
    <w:rsid w:val="00F833B6"/>
    <w:rsid w:val="00F8394E"/>
    <w:rsid w:val="00F83C4A"/>
    <w:rsid w:val="00F8505D"/>
    <w:rsid w:val="00F85525"/>
    <w:rsid w:val="00F87BFF"/>
    <w:rsid w:val="00F9370D"/>
    <w:rsid w:val="00F967B7"/>
    <w:rsid w:val="00FA396E"/>
    <w:rsid w:val="00FA3BB8"/>
    <w:rsid w:val="00FA5E55"/>
    <w:rsid w:val="00FA69B5"/>
    <w:rsid w:val="00FB0B1A"/>
    <w:rsid w:val="00FB18F1"/>
    <w:rsid w:val="00FB43F3"/>
    <w:rsid w:val="00FB4637"/>
    <w:rsid w:val="00FB4D9D"/>
    <w:rsid w:val="00FB548C"/>
    <w:rsid w:val="00FB5A13"/>
    <w:rsid w:val="00FB6BE2"/>
    <w:rsid w:val="00FC0049"/>
    <w:rsid w:val="00FC4067"/>
    <w:rsid w:val="00FC6547"/>
    <w:rsid w:val="00FC7799"/>
    <w:rsid w:val="00FD091E"/>
    <w:rsid w:val="00FD3BE4"/>
    <w:rsid w:val="00FD7C02"/>
    <w:rsid w:val="00FE35A7"/>
    <w:rsid w:val="00FE69E9"/>
    <w:rsid w:val="00FE7814"/>
    <w:rsid w:val="00FF233D"/>
    <w:rsid w:val="00FF2797"/>
    <w:rsid w:val="00FF38F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9C6C1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uiPriority="99"/>
    <w:lsdException w:name="Table Web 3" w:semiHidden="1" w:uiPriority="99" w:unhideWhenUsed="1"/>
    <w:lsdException w:name="Balloon Text" w:semiHidden="1" w:unhideWhenUsed="1"/>
    <w:lsdException w:name="Table Grid" w:uiPriority="59"/>
    <w:lsdException w:name="Table Theme"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widowControl w:val="0"/>
      <w:jc w:val="both"/>
    </w:pPr>
    <w:rPr>
      <w:rFonts w:ascii="Helvetica" w:hAnsi="Helvetica"/>
      <w:kern w:val="2"/>
      <w:sz w:val="21"/>
      <w:szCs w:val="24"/>
      <w:lang w:eastAsia="zh-CN"/>
    </w:rPr>
  </w:style>
  <w:style w:type="paragraph" w:styleId="Heading1">
    <w:name w:val="heading 1"/>
    <w:basedOn w:val="Normal"/>
    <w:next w:val="Normal"/>
    <w:link w:val="Heading1Char"/>
    <w:autoRedefine/>
    <w:qFormat/>
    <w:rsid w:val="00790DB2"/>
    <w:pPr>
      <w:keepNext/>
      <w:keepLines/>
      <w:pBdr>
        <w:bottom w:val="single" w:sz="24" w:space="1" w:color="auto"/>
      </w:pBdr>
      <w:spacing w:after="100" w:afterAutospacing="1"/>
      <w:ind w:right="220"/>
      <w:jc w:val="right"/>
      <w:outlineLvl w:val="0"/>
    </w:pPr>
    <w:rPr>
      <w:rFonts w:ascii="Calibri" w:eastAsia="Arial" w:hAnsi="Calibri"/>
      <w:b/>
      <w:bCs/>
      <w:kern w:val="44"/>
      <w:sz w:val="44"/>
      <w:szCs w:val="44"/>
      <w:lang w:val="x-none" w:eastAsia="x-none"/>
    </w:rPr>
  </w:style>
  <w:style w:type="paragraph" w:styleId="Heading2">
    <w:name w:val="heading 2"/>
    <w:basedOn w:val="Normal"/>
    <w:next w:val="Normal"/>
    <w:link w:val="Heading2Char"/>
    <w:qFormat/>
    <w:rsid w:val="000C1979"/>
    <w:pPr>
      <w:keepNext/>
      <w:numPr>
        <w:ilvl w:val="1"/>
        <w:numId w:val="3"/>
      </w:numPr>
      <w:tabs>
        <w:tab w:val="left" w:pos="142"/>
      </w:tabs>
      <w:spacing w:beforeLines="100" w:before="100" w:afterLines="100" w:after="100"/>
      <w:outlineLvl w:val="1"/>
    </w:pPr>
    <w:rPr>
      <w:rFonts w:ascii="Calibri" w:eastAsia="Arial Unicode MS" w:hAnsi="Calibri"/>
      <w:b/>
      <w:bCs/>
      <w:sz w:val="32"/>
      <w:szCs w:val="30"/>
      <w:lang w:val="x-none" w:eastAsia="x-none"/>
    </w:rPr>
  </w:style>
  <w:style w:type="paragraph" w:styleId="Heading3">
    <w:name w:val="heading 3"/>
    <w:basedOn w:val="Normal"/>
    <w:next w:val="Normal"/>
    <w:link w:val="Heading3Char"/>
    <w:qFormat/>
    <w:rsid w:val="004F2212"/>
    <w:pPr>
      <w:keepNext/>
      <w:numPr>
        <w:ilvl w:val="2"/>
        <w:numId w:val="3"/>
      </w:numPr>
      <w:spacing w:beforeLines="100" w:before="100" w:afterLines="100" w:after="100"/>
      <w:outlineLvl w:val="2"/>
    </w:pPr>
    <w:rPr>
      <w:rFonts w:ascii="Calibri" w:hAnsi="Calibri"/>
      <w:b/>
      <w:bCs/>
      <w:sz w:val="28"/>
      <w:lang w:val="x-none" w:eastAsia="x-none"/>
    </w:rPr>
  </w:style>
  <w:style w:type="paragraph" w:styleId="Heading4">
    <w:name w:val="heading 4"/>
    <w:basedOn w:val="Normal"/>
    <w:next w:val="Normal"/>
    <w:link w:val="Heading4Char"/>
    <w:qFormat/>
    <w:pPr>
      <w:keepNext/>
      <w:autoSpaceDE w:val="0"/>
      <w:autoSpaceDN w:val="0"/>
      <w:adjustRightInd w:val="0"/>
      <w:jc w:val="left"/>
      <w:outlineLvl w:val="3"/>
    </w:pPr>
    <w:rPr>
      <w:rFonts w:ascii="Arial" w:hAnsi="Arial"/>
      <w:b/>
      <w:bCs/>
      <w:color w:val="0F5AA9"/>
      <w:kern w:val="0"/>
      <w:sz w:val="24"/>
      <w:szCs w:val="18"/>
      <w:lang w:val="x-none" w:eastAsia="x-none"/>
    </w:rPr>
  </w:style>
  <w:style w:type="paragraph" w:styleId="Heading5">
    <w:name w:val="heading 5"/>
    <w:basedOn w:val="Normal"/>
    <w:next w:val="Normal"/>
    <w:link w:val="Heading5Char"/>
    <w:qFormat/>
    <w:pPr>
      <w:keepNext/>
      <w:autoSpaceDE w:val="0"/>
      <w:autoSpaceDN w:val="0"/>
      <w:adjustRightInd w:val="0"/>
      <w:spacing w:line="360" w:lineRule="auto"/>
      <w:jc w:val="left"/>
      <w:outlineLvl w:val="4"/>
    </w:pPr>
    <w:rPr>
      <w:rFonts w:ascii="Times New Roman" w:hAnsi="Times New Roman"/>
      <w:b/>
      <w:bCs/>
      <w:kern w:val="0"/>
      <w:szCs w:val="18"/>
    </w:rPr>
  </w:style>
  <w:style w:type="paragraph" w:styleId="Heading6">
    <w:name w:val="heading 6"/>
    <w:basedOn w:val="Normal"/>
    <w:next w:val="Normal"/>
    <w:link w:val="Heading6Char"/>
    <w:qFormat/>
    <w:pPr>
      <w:keepNext/>
      <w:spacing w:line="360" w:lineRule="auto"/>
      <w:jc w:val="center"/>
      <w:outlineLvl w:val="5"/>
    </w:pPr>
    <w:rPr>
      <w:rFonts w:ascii="Times New Roman" w:hAnsi="Times New Roman"/>
      <w:b/>
      <w:bCs/>
      <w:color w:val="000000"/>
      <w:sz w:val="36"/>
    </w:rPr>
  </w:style>
  <w:style w:type="paragraph" w:styleId="Heading7">
    <w:name w:val="heading 7"/>
    <w:basedOn w:val="Normal"/>
    <w:next w:val="Normal"/>
    <w:link w:val="Heading7Char"/>
    <w:qFormat/>
    <w:pPr>
      <w:keepNext/>
      <w:keepLines/>
      <w:spacing w:before="240" w:after="64" w:line="317" w:lineRule="auto"/>
      <w:outlineLvl w:val="6"/>
    </w:pPr>
    <w:rPr>
      <w:rFonts w:ascii="Times New Roman" w:hAnsi="Times New Roman"/>
      <w:b/>
      <w:bCs/>
      <w:sz w:val="24"/>
    </w:rPr>
  </w:style>
  <w:style w:type="paragraph" w:styleId="Heading8">
    <w:name w:val="heading 8"/>
    <w:basedOn w:val="Normal"/>
    <w:next w:val="Normal"/>
    <w:link w:val="Heading8Char"/>
    <w:qFormat/>
    <w:pPr>
      <w:keepNext/>
      <w:keepLines/>
      <w:spacing w:before="240" w:after="64" w:line="317" w:lineRule="auto"/>
      <w:outlineLvl w:val="7"/>
    </w:pPr>
    <w:rPr>
      <w:rFonts w:ascii="Arial" w:eastAsia="SimHei" w:hAnsi="Arial"/>
      <w:sz w:val="24"/>
    </w:rPr>
  </w:style>
  <w:style w:type="paragraph" w:styleId="Heading9">
    <w:name w:val="heading 9"/>
    <w:basedOn w:val="Normal"/>
    <w:next w:val="Normal"/>
    <w:link w:val="Heading9Char"/>
    <w:qFormat/>
    <w:pPr>
      <w:keepNext/>
      <w:keepLines/>
      <w:spacing w:before="240" w:after="64" w:line="317"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90DB2"/>
    <w:rPr>
      <w:rFonts w:ascii="Calibri" w:eastAsia="Arial" w:hAnsi="Calibri"/>
      <w:b/>
      <w:bCs/>
      <w:kern w:val="44"/>
      <w:sz w:val="44"/>
      <w:szCs w:val="44"/>
      <w:lang w:val="x-none" w:eastAsia="x-none"/>
    </w:rPr>
  </w:style>
  <w:style w:type="character" w:customStyle="1" w:styleId="Heading2Char">
    <w:name w:val="Heading 2 Char"/>
    <w:link w:val="Heading2"/>
    <w:rsid w:val="000C1979"/>
    <w:rPr>
      <w:rFonts w:ascii="Calibri" w:eastAsia="Arial Unicode MS" w:hAnsi="Calibri"/>
      <w:b/>
      <w:bCs/>
      <w:kern w:val="2"/>
      <w:sz w:val="32"/>
      <w:szCs w:val="30"/>
      <w:lang w:val="x-none" w:eastAsia="x-none"/>
    </w:rPr>
  </w:style>
  <w:style w:type="character" w:customStyle="1" w:styleId="Heading3Char">
    <w:name w:val="Heading 3 Char"/>
    <w:link w:val="Heading3"/>
    <w:rsid w:val="004F2212"/>
    <w:rPr>
      <w:rFonts w:ascii="Calibri" w:hAnsi="Calibri"/>
      <w:b/>
      <w:bCs/>
      <w:kern w:val="2"/>
      <w:sz w:val="28"/>
      <w:szCs w:val="24"/>
      <w:lang w:val="x-none" w:eastAsia="x-none"/>
    </w:rPr>
  </w:style>
  <w:style w:type="character" w:customStyle="1" w:styleId="Heading4Char">
    <w:name w:val="Heading 4 Char"/>
    <w:link w:val="Heading4"/>
    <w:rPr>
      <w:rFonts w:ascii="Arial" w:hAnsi="Arial"/>
      <w:b/>
      <w:bCs/>
      <w:color w:val="0F5AA9"/>
      <w:sz w:val="24"/>
      <w:szCs w:val="18"/>
    </w:rPr>
  </w:style>
  <w:style w:type="character" w:customStyle="1" w:styleId="Heading5Char">
    <w:name w:val="Heading 5 Char"/>
    <w:link w:val="Heading5"/>
    <w:rPr>
      <w:rFonts w:eastAsia="SimSun"/>
      <w:b/>
      <w:bCs/>
      <w:sz w:val="21"/>
      <w:szCs w:val="18"/>
      <w:lang w:val="en-US" w:eastAsia="zh-CN" w:bidi="ar-SA"/>
    </w:rPr>
  </w:style>
  <w:style w:type="character" w:customStyle="1" w:styleId="Heading6Char">
    <w:name w:val="Heading 6 Char"/>
    <w:link w:val="Heading6"/>
    <w:rPr>
      <w:rFonts w:eastAsia="SimSun"/>
      <w:b/>
      <w:bCs/>
      <w:color w:val="000000"/>
      <w:kern w:val="2"/>
      <w:sz w:val="36"/>
      <w:szCs w:val="24"/>
      <w:lang w:val="en-US" w:eastAsia="zh-CN" w:bidi="ar-SA"/>
    </w:rPr>
  </w:style>
  <w:style w:type="character" w:customStyle="1" w:styleId="Heading7Char">
    <w:name w:val="Heading 7 Char"/>
    <w:link w:val="Heading7"/>
    <w:rPr>
      <w:rFonts w:eastAsia="SimSun"/>
      <w:b/>
      <w:bCs/>
      <w:kern w:val="2"/>
      <w:sz w:val="24"/>
      <w:szCs w:val="24"/>
      <w:lang w:val="en-US" w:eastAsia="zh-CN" w:bidi="ar-SA"/>
    </w:rPr>
  </w:style>
  <w:style w:type="character" w:customStyle="1" w:styleId="Heading8Char">
    <w:name w:val="Heading 8 Char"/>
    <w:link w:val="Heading8"/>
    <w:rPr>
      <w:rFonts w:ascii="Arial" w:eastAsia="SimHei" w:hAnsi="Arial"/>
      <w:kern w:val="2"/>
      <w:sz w:val="24"/>
      <w:szCs w:val="24"/>
      <w:lang w:val="en-US" w:eastAsia="zh-CN" w:bidi="ar-SA"/>
    </w:rPr>
  </w:style>
  <w:style w:type="character" w:customStyle="1" w:styleId="Heading9Char">
    <w:name w:val="Heading 9 Char"/>
    <w:link w:val="Heading9"/>
    <w:rPr>
      <w:rFonts w:ascii="Arial" w:eastAsia="SimHei" w:hAnsi="Arial"/>
      <w:kern w:val="2"/>
      <w:sz w:val="21"/>
      <w:szCs w:val="21"/>
      <w:lang w:val="en-US" w:eastAsia="zh-CN" w:bidi="ar-SA"/>
    </w:rPr>
  </w:style>
  <w:style w:type="character" w:customStyle="1" w:styleId="CharChar10">
    <w:name w:val="Char Char10"/>
    <w:rPr>
      <w:rFonts w:ascii="Times New Roman" w:eastAsia="SimSun" w:hAnsi="Times New Roman"/>
      <w:b/>
      <w:bCs/>
      <w:kern w:val="2"/>
      <w:sz w:val="18"/>
      <w:szCs w:val="28"/>
    </w:rPr>
  </w:style>
  <w:style w:type="character" w:customStyle="1" w:styleId="MyHead2CharChar">
    <w:name w:val="MyHead2 Char Char"/>
    <w:rPr>
      <w:rFonts w:ascii="Cambria" w:eastAsia="SimSun" w:hAnsi="Cambria" w:cs="Times New Roman"/>
      <w:b/>
      <w:bCs/>
      <w:kern w:val="44"/>
      <w:sz w:val="32"/>
      <w:szCs w:val="32"/>
    </w:rPr>
  </w:style>
  <w:style w:type="character" w:customStyle="1" w:styleId="TitleChar">
    <w:name w:val="Title Char"/>
    <w:link w:val="Title"/>
    <w:rsid w:val="00166503"/>
    <w:rPr>
      <w:rFonts w:ascii="Calibri" w:hAnsi="Calibri"/>
      <w:b/>
      <w:bCs/>
      <w:kern w:val="2"/>
      <w:sz w:val="44"/>
      <w:szCs w:val="24"/>
    </w:rPr>
  </w:style>
  <w:style w:type="paragraph" w:styleId="Title">
    <w:name w:val="Title"/>
    <w:basedOn w:val="Normal"/>
    <w:link w:val="TitleChar"/>
    <w:qFormat/>
    <w:rsid w:val="00166503"/>
    <w:pPr>
      <w:pBdr>
        <w:bottom w:val="single" w:sz="24" w:space="1" w:color="auto"/>
      </w:pBdr>
      <w:jc w:val="center"/>
    </w:pPr>
    <w:rPr>
      <w:rFonts w:ascii="Calibri" w:hAnsi="Calibri"/>
      <w:b/>
      <w:bCs/>
      <w:sz w:val="44"/>
      <w:lang w:val="x-none" w:eastAsia="x-none"/>
    </w:rPr>
  </w:style>
  <w:style w:type="character" w:customStyle="1" w:styleId="CharChar13">
    <w:name w:val="Char Char13"/>
    <w:rPr>
      <w:rFonts w:ascii="Times New Roman" w:hAnsi="Times New Roman"/>
      <w:b/>
      <w:bCs/>
      <w:kern w:val="2"/>
      <w:sz w:val="36"/>
      <w:szCs w:val="24"/>
    </w:rPr>
  </w:style>
  <w:style w:type="character" w:styleId="CommentReference">
    <w:name w:val="annotation reference"/>
    <w:rPr>
      <w:sz w:val="21"/>
      <w:szCs w:val="21"/>
    </w:rPr>
  </w:style>
  <w:style w:type="character" w:styleId="FootnoteReference">
    <w:name w:val="footnote reference"/>
    <w:rPr>
      <w:vertAlign w:val="superscript"/>
    </w:rPr>
  </w:style>
  <w:style w:type="paragraph" w:customStyle="1" w:styleId="2Calibri">
    <w:name w:val="样式 标题 2 + Calibri 自动设置 非全部大写"/>
    <w:basedOn w:val="Heading2"/>
    <w:rsid w:val="00C46EA8"/>
    <w:pPr>
      <w:tabs>
        <w:tab w:val="left" w:pos="0"/>
      </w:tabs>
    </w:pPr>
    <w:rPr>
      <w:caps/>
    </w:rPr>
  </w:style>
  <w:style w:type="character" w:customStyle="1" w:styleId="SC112306">
    <w:name w:val="SC.11.2306"/>
    <w:rPr>
      <w:rFonts w:cs="HONOI N+ Century Old Style"/>
      <w:color w:val="000000"/>
      <w:sz w:val="16"/>
      <w:szCs w:val="16"/>
    </w:rPr>
  </w:style>
  <w:style w:type="character" w:customStyle="1" w:styleId="CharChar27">
    <w:name w:val="Char Char27"/>
    <w:rPr>
      <w:rFonts w:ascii="Times New Roman" w:eastAsia="SimSun" w:hAnsi="Times New Roman" w:cs="Times New Roman"/>
      <w:sz w:val="18"/>
      <w:szCs w:val="18"/>
    </w:rPr>
  </w:style>
  <w:style w:type="character" w:customStyle="1" w:styleId="CharChar33">
    <w:name w:val="Char Char33"/>
    <w:rPr>
      <w:rFonts w:ascii="Times New Roman" w:eastAsia="SimSun" w:hAnsi="Times New Roman" w:cs="Times New Roman"/>
      <w:b/>
      <w:bCs/>
      <w:kern w:val="0"/>
      <w:szCs w:val="18"/>
    </w:rPr>
  </w:style>
  <w:style w:type="character" w:customStyle="1" w:styleId="BalloonTextChar">
    <w:name w:val="Balloon Text Char"/>
    <w:link w:val="BalloonText"/>
    <w:rPr>
      <w:rFonts w:eastAsia="SimSun"/>
      <w:kern w:val="2"/>
      <w:sz w:val="18"/>
      <w:szCs w:val="18"/>
      <w:lang w:val="en-US" w:eastAsia="zh-CN" w:bidi="ar-SA"/>
    </w:rPr>
  </w:style>
  <w:style w:type="paragraph" w:styleId="BalloonText">
    <w:name w:val="Balloon Text"/>
    <w:basedOn w:val="Normal"/>
    <w:link w:val="BalloonTextChar"/>
    <w:rPr>
      <w:rFonts w:ascii="Times New Roman" w:hAnsi="Times New Roman"/>
      <w:sz w:val="18"/>
      <w:szCs w:val="18"/>
    </w:rPr>
  </w:style>
  <w:style w:type="character" w:customStyle="1" w:styleId="CharChar">
    <w:name w:val="正文文本缩进 Char Char"/>
    <w:rPr>
      <w:rFonts w:eastAsia="SimSun"/>
      <w:b/>
      <w:bCs/>
      <w:sz w:val="21"/>
      <w:szCs w:val="18"/>
      <w:lang w:val="en-US" w:eastAsia="zh-CN" w:bidi="ar-SA"/>
    </w:rPr>
  </w:style>
  <w:style w:type="character" w:customStyle="1" w:styleId="a1">
    <w:name w:val="正文样式"/>
    <w:rPr>
      <w:color w:val="0F0F00"/>
      <w:szCs w:val="20"/>
    </w:rPr>
  </w:style>
  <w:style w:type="character" w:customStyle="1" w:styleId="FootnoteTextChar">
    <w:name w:val="Footnote Text Char"/>
    <w:link w:val="FootnoteText"/>
    <w:rPr>
      <w:kern w:val="2"/>
      <w:sz w:val="18"/>
      <w:szCs w:val="18"/>
    </w:rPr>
  </w:style>
  <w:style w:type="paragraph" w:styleId="FootnoteText">
    <w:name w:val="footnote text"/>
    <w:basedOn w:val="Normal"/>
    <w:link w:val="FootnoteTextChar"/>
    <w:pPr>
      <w:snapToGrid w:val="0"/>
      <w:jc w:val="left"/>
    </w:pPr>
    <w:rPr>
      <w:rFonts w:ascii="Times New Roman" w:hAnsi="Times New Roman"/>
      <w:sz w:val="18"/>
      <w:szCs w:val="18"/>
      <w:lang w:val="x-none" w:eastAsia="x-none"/>
    </w:rPr>
  </w:style>
  <w:style w:type="character" w:customStyle="1" w:styleId="CharChar0">
    <w:name w:val="正文文本 Char Char"/>
    <w:rPr>
      <w:rFonts w:eastAsia="SimSun"/>
      <w:kern w:val="2"/>
      <w:sz w:val="21"/>
      <w:szCs w:val="24"/>
      <w:lang w:val="en-US" w:eastAsia="zh-CN" w:bidi="ar-SA"/>
    </w:rPr>
  </w:style>
  <w:style w:type="character" w:customStyle="1" w:styleId="CharChar32">
    <w:name w:val="Char Char32"/>
    <w:rPr>
      <w:rFonts w:ascii="Times New Roman" w:eastAsia="SimSun" w:hAnsi="Times New Roman" w:cs="Times New Roman"/>
      <w:b/>
      <w:bCs/>
      <w:color w:val="000000"/>
      <w:sz w:val="36"/>
      <w:szCs w:val="24"/>
    </w:rPr>
  </w:style>
  <w:style w:type="character" w:styleId="Strong">
    <w:name w:val="Strong"/>
    <w:qFormat/>
    <w:rPr>
      <w:b/>
      <w:bCs/>
    </w:rPr>
  </w:style>
  <w:style w:type="character" w:customStyle="1" w:styleId="CharChar26">
    <w:name w:val="Char Char26"/>
    <w:rPr>
      <w:rFonts w:ascii="Times New Roman" w:eastAsia="SimSun" w:hAnsi="Times New Roman" w:cs="Times New Roman"/>
      <w:b/>
      <w:bCs/>
      <w:kern w:val="0"/>
      <w:szCs w:val="18"/>
    </w:rPr>
  </w:style>
  <w:style w:type="character" w:customStyle="1" w:styleId="MyHead3CharChar">
    <w:name w:val="MyHead3 Char Char"/>
    <w:rPr>
      <w:rFonts w:ascii="Cambria" w:hAnsi="Cambria"/>
      <w:b/>
      <w:kern w:val="44"/>
      <w:sz w:val="32"/>
      <w:szCs w:val="32"/>
    </w:rPr>
  </w:style>
  <w:style w:type="character" w:customStyle="1" w:styleId="CharChar29">
    <w:name w:val="Char Char29"/>
    <w:rPr>
      <w:rFonts w:ascii="Arial" w:eastAsia="SimHei" w:hAnsi="Arial" w:cs="Times New Roman"/>
      <w:szCs w:val="21"/>
    </w:rPr>
  </w:style>
  <w:style w:type="character" w:customStyle="1" w:styleId="BodyText3Char">
    <w:name w:val="Body Text 3 Char"/>
    <w:link w:val="BodyText3"/>
    <w:rPr>
      <w:rFonts w:eastAsia="SimSun"/>
      <w:sz w:val="21"/>
      <w:szCs w:val="18"/>
      <w:lang w:val="en-US" w:eastAsia="zh-CN" w:bidi="ar-SA"/>
    </w:rPr>
  </w:style>
  <w:style w:type="paragraph" w:styleId="BodyText3">
    <w:name w:val="Body Text 3"/>
    <w:basedOn w:val="Normal"/>
    <w:link w:val="BodyText3Char"/>
    <w:pPr>
      <w:autoSpaceDE w:val="0"/>
      <w:autoSpaceDN w:val="0"/>
      <w:adjustRightInd w:val="0"/>
      <w:spacing w:line="360" w:lineRule="auto"/>
      <w:jc w:val="left"/>
    </w:pPr>
    <w:rPr>
      <w:rFonts w:ascii="Times New Roman" w:hAnsi="Times New Roman"/>
      <w:kern w:val="0"/>
      <w:szCs w:val="18"/>
    </w:rPr>
  </w:style>
  <w:style w:type="character" w:customStyle="1" w:styleId="BodyText2Char">
    <w:name w:val="Body Text 2 Char"/>
    <w:link w:val="BodyText2"/>
    <w:rPr>
      <w:rFonts w:eastAsia="SimSun"/>
      <w:b/>
      <w:bCs/>
      <w:sz w:val="18"/>
      <w:szCs w:val="18"/>
      <w:lang w:val="en-US" w:eastAsia="zh-CN" w:bidi="ar-SA"/>
    </w:rPr>
  </w:style>
  <w:style w:type="paragraph" w:styleId="BodyText2">
    <w:name w:val="Body Text 2"/>
    <w:basedOn w:val="Normal"/>
    <w:link w:val="BodyText2Char"/>
    <w:pPr>
      <w:autoSpaceDE w:val="0"/>
      <w:autoSpaceDN w:val="0"/>
      <w:adjustRightInd w:val="0"/>
      <w:spacing w:line="360" w:lineRule="auto"/>
      <w:jc w:val="left"/>
    </w:pPr>
    <w:rPr>
      <w:rFonts w:ascii="Times New Roman" w:hAnsi="Times New Roman"/>
      <w:b/>
      <w:bCs/>
      <w:kern w:val="0"/>
      <w:sz w:val="18"/>
      <w:szCs w:val="18"/>
    </w:rPr>
  </w:style>
  <w:style w:type="character" w:customStyle="1" w:styleId="CharChar130">
    <w:name w:val="Char Char13"/>
    <w:rPr>
      <w:rFonts w:ascii="Times New Roman" w:hAnsi="Times New Roman"/>
      <w:b/>
      <w:bCs/>
      <w:kern w:val="2"/>
      <w:sz w:val="36"/>
      <w:szCs w:val="24"/>
    </w:rPr>
  </w:style>
  <w:style w:type="character" w:customStyle="1" w:styleId="CommentTextChar">
    <w:name w:val="Comment Text Char"/>
    <w:link w:val="CommentText"/>
    <w:rPr>
      <w:rFonts w:eastAsia="SimSun"/>
      <w:kern w:val="2"/>
      <w:sz w:val="21"/>
      <w:szCs w:val="24"/>
      <w:lang w:val="en-US" w:eastAsia="zh-CN" w:bidi="ar-SA"/>
    </w:rPr>
  </w:style>
  <w:style w:type="paragraph" w:styleId="CommentText">
    <w:name w:val="annotation text"/>
    <w:basedOn w:val="Normal"/>
    <w:link w:val="CommentTextChar"/>
    <w:pPr>
      <w:jc w:val="left"/>
    </w:pPr>
    <w:rPr>
      <w:rFonts w:ascii="Times New Roman" w:hAnsi="Times New Roman"/>
    </w:rPr>
  </w:style>
  <w:style w:type="character" w:styleId="FollowedHyperlink">
    <w:name w:val="FollowedHyperlink"/>
    <w:rPr>
      <w:color w:val="800080"/>
      <w:u w:val="single"/>
    </w:rPr>
  </w:style>
  <w:style w:type="character" w:styleId="PageNumber">
    <w:name w:val="page number"/>
    <w:basedOn w:val="DefaultParagraphFont"/>
  </w:style>
  <w:style w:type="character" w:customStyle="1" w:styleId="DateChar">
    <w:name w:val="Date Char"/>
    <w:link w:val="Date"/>
    <w:rPr>
      <w:rFonts w:eastAsia="SimSun"/>
      <w:kern w:val="2"/>
      <w:sz w:val="21"/>
      <w:szCs w:val="24"/>
      <w:lang w:val="en-US" w:eastAsia="zh-CN" w:bidi="ar-SA"/>
    </w:rPr>
  </w:style>
  <w:style w:type="paragraph" w:styleId="Date">
    <w:name w:val="Date"/>
    <w:basedOn w:val="Normal"/>
    <w:next w:val="Normal"/>
    <w:link w:val="DateChar"/>
    <w:pPr>
      <w:ind w:leftChars="2500" w:left="100"/>
    </w:pPr>
    <w:rPr>
      <w:rFonts w:ascii="Times New Roman" w:hAnsi="Times New Roman"/>
    </w:rPr>
  </w:style>
  <w:style w:type="character" w:customStyle="1" w:styleId="BodyTextChar">
    <w:name w:val="Body Text Char"/>
    <w:link w:val="BodyText"/>
    <w:rPr>
      <w:rFonts w:eastAsia="SimSun"/>
      <w:kern w:val="2"/>
      <w:sz w:val="21"/>
      <w:szCs w:val="24"/>
      <w:lang w:val="en-US" w:eastAsia="zh-CN" w:bidi="ar-SA"/>
    </w:rPr>
  </w:style>
  <w:style w:type="paragraph" w:styleId="BodyText">
    <w:name w:val="Body Text"/>
    <w:basedOn w:val="Normal"/>
    <w:link w:val="BodyTextChar"/>
    <w:pPr>
      <w:spacing w:after="120"/>
    </w:pPr>
    <w:rPr>
      <w:rFonts w:ascii="Times New Roman" w:hAnsi="Times New Roman"/>
    </w:rPr>
  </w:style>
  <w:style w:type="character" w:customStyle="1" w:styleId="CharChar30">
    <w:name w:val="Char Char30"/>
    <w:rPr>
      <w:rFonts w:ascii="Arial" w:eastAsia="SimHei" w:hAnsi="Arial" w:cs="Times New Roman"/>
      <w:sz w:val="24"/>
      <w:szCs w:val="24"/>
    </w:rPr>
  </w:style>
  <w:style w:type="character" w:customStyle="1" w:styleId="CharChar31">
    <w:name w:val="Char Char31"/>
    <w:rPr>
      <w:rFonts w:ascii="Times New Roman" w:eastAsia="SimSun" w:hAnsi="Times New Roman" w:cs="Times New Roman"/>
      <w:b/>
      <w:bCs/>
      <w:sz w:val="24"/>
      <w:szCs w:val="24"/>
    </w:rPr>
  </w:style>
  <w:style w:type="character" w:customStyle="1" w:styleId="CharChar18">
    <w:name w:val="Char Char18"/>
    <w:rPr>
      <w:rFonts w:ascii="Times New Roman" w:eastAsia="SimSun" w:hAnsi="Times New Roman" w:cs="Times New Roman"/>
      <w:szCs w:val="24"/>
      <w:shd w:val="clear" w:color="auto" w:fill="000080"/>
    </w:rPr>
  </w:style>
  <w:style w:type="character" w:styleId="Hyperlink">
    <w:name w:val="Hyperlink"/>
    <w:uiPriority w:val="99"/>
    <w:rPr>
      <w:color w:val="0000FF"/>
      <w:u w:val="single"/>
    </w:rPr>
  </w:style>
  <w:style w:type="character" w:customStyle="1" w:styleId="HeaderChar">
    <w:name w:val="Header Char"/>
    <w:link w:val="Header"/>
    <w:rPr>
      <w:rFonts w:eastAsia="SimSun"/>
      <w:kern w:val="2"/>
      <w:sz w:val="18"/>
      <w:szCs w:val="18"/>
      <w:lang w:val="en-US" w:eastAsia="zh-CN" w:bidi="ar-SA"/>
    </w:rPr>
  </w:style>
  <w:style w:type="paragraph" w:styleId="Header">
    <w:name w:val="header"/>
    <w:basedOn w:val="Normal"/>
    <w:link w:val="HeaderChar"/>
    <w:pPr>
      <w:pBdr>
        <w:bottom w:val="single" w:sz="6" w:space="1" w:color="auto"/>
      </w:pBdr>
      <w:tabs>
        <w:tab w:val="center" w:pos="4153"/>
        <w:tab w:val="right" w:pos="8306"/>
      </w:tabs>
      <w:snapToGrid w:val="0"/>
      <w:jc w:val="center"/>
    </w:pPr>
    <w:rPr>
      <w:rFonts w:ascii="Times New Roman" w:hAnsi="Times New Roman"/>
      <w:sz w:val="18"/>
      <w:szCs w:val="18"/>
    </w:rPr>
  </w:style>
  <w:style w:type="character" w:customStyle="1" w:styleId="FooterChar">
    <w:name w:val="Footer Char"/>
    <w:link w:val="Footer"/>
    <w:rPr>
      <w:rFonts w:eastAsia="SimSun"/>
      <w:kern w:val="2"/>
      <w:sz w:val="18"/>
      <w:szCs w:val="18"/>
      <w:lang w:val="en-US" w:eastAsia="zh-CN" w:bidi="ar-SA"/>
    </w:rPr>
  </w:style>
  <w:style w:type="paragraph" w:styleId="Footer">
    <w:name w:val="footer"/>
    <w:basedOn w:val="Normal"/>
    <w:link w:val="FooterChar"/>
    <w:pPr>
      <w:tabs>
        <w:tab w:val="center" w:pos="4153"/>
        <w:tab w:val="right" w:pos="8306"/>
      </w:tabs>
      <w:snapToGrid w:val="0"/>
      <w:jc w:val="left"/>
    </w:pPr>
    <w:rPr>
      <w:rFonts w:ascii="Times New Roman" w:hAnsi="Times New Roman"/>
      <w:sz w:val="18"/>
      <w:szCs w:val="18"/>
    </w:rPr>
  </w:style>
  <w:style w:type="character" w:customStyle="1" w:styleId="CharChar1">
    <w:name w:val="Char Char"/>
    <w:rPr>
      <w:rFonts w:ascii="SimSun" w:eastAsia="SimSun" w:hAnsi="SimSun"/>
      <w:kern w:val="2"/>
      <w:sz w:val="18"/>
      <w:szCs w:val="18"/>
      <w:lang w:val="en-US" w:eastAsia="zh-CN" w:bidi="ar-SA"/>
    </w:rPr>
  </w:style>
  <w:style w:type="character" w:customStyle="1" w:styleId="BodyTextIndent3Char">
    <w:name w:val="Body Text Indent 3 Char"/>
    <w:link w:val="BodyTextIndent3"/>
    <w:rPr>
      <w:rFonts w:eastAsia="SimSun"/>
      <w:b/>
      <w:bCs/>
      <w:color w:val="000000"/>
      <w:sz w:val="21"/>
      <w:lang w:val="en-US" w:eastAsia="zh-CN" w:bidi="ar-SA"/>
    </w:rPr>
  </w:style>
  <w:style w:type="paragraph" w:styleId="BodyTextIndent3">
    <w:name w:val="Body Text Indent 3"/>
    <w:basedOn w:val="Normal"/>
    <w:link w:val="BodyTextIndent3Char"/>
    <w:pPr>
      <w:autoSpaceDE w:val="0"/>
      <w:autoSpaceDN w:val="0"/>
      <w:adjustRightInd w:val="0"/>
      <w:spacing w:line="360" w:lineRule="auto"/>
      <w:ind w:leftChars="303" w:left="847" w:hangingChars="100" w:hanging="211"/>
    </w:pPr>
    <w:rPr>
      <w:rFonts w:ascii="Times New Roman" w:hAnsi="Times New Roman"/>
      <w:b/>
      <w:bCs/>
      <w:color w:val="000000"/>
      <w:kern w:val="0"/>
      <w:szCs w:val="20"/>
    </w:rPr>
  </w:style>
  <w:style w:type="character" w:customStyle="1" w:styleId="BodyTextIndentChar">
    <w:name w:val="Body Text Indent Char"/>
    <w:link w:val="BodyTextIndent"/>
    <w:rPr>
      <w:rFonts w:eastAsia="SimSun"/>
      <w:b/>
      <w:bCs/>
      <w:sz w:val="21"/>
      <w:szCs w:val="18"/>
      <w:lang w:val="en-US" w:eastAsia="zh-CN" w:bidi="ar-SA"/>
    </w:rPr>
  </w:style>
  <w:style w:type="paragraph" w:styleId="BodyTextIndent">
    <w:name w:val="Body Text Indent"/>
    <w:basedOn w:val="Normal"/>
    <w:link w:val="BodyTextIndentChar"/>
    <w:pPr>
      <w:autoSpaceDE w:val="0"/>
      <w:autoSpaceDN w:val="0"/>
      <w:adjustRightInd w:val="0"/>
      <w:spacing w:line="360" w:lineRule="auto"/>
      <w:ind w:firstLineChars="200" w:firstLine="422"/>
      <w:jc w:val="left"/>
    </w:pPr>
    <w:rPr>
      <w:rFonts w:ascii="Times New Roman" w:hAnsi="Times New Roman"/>
      <w:b/>
      <w:bCs/>
      <w:kern w:val="0"/>
      <w:szCs w:val="18"/>
    </w:rPr>
  </w:style>
  <w:style w:type="character" w:customStyle="1" w:styleId="CharChar11">
    <w:name w:val="Char Char1"/>
    <w:rPr>
      <w:rFonts w:eastAsia="SimSun"/>
      <w:b/>
      <w:bCs/>
      <w:kern w:val="2"/>
      <w:sz w:val="36"/>
      <w:szCs w:val="24"/>
      <w:lang w:val="en-US" w:eastAsia="zh-CN" w:bidi="ar-SA"/>
    </w:rPr>
  </w:style>
  <w:style w:type="character" w:customStyle="1" w:styleId="DocumentMapChar">
    <w:name w:val="Document Map Char"/>
    <w:link w:val="DocumentMap"/>
    <w:rPr>
      <w:rFonts w:eastAsia="SimSun"/>
      <w:kern w:val="2"/>
      <w:sz w:val="21"/>
      <w:szCs w:val="24"/>
      <w:lang w:val="en-US" w:eastAsia="zh-CN" w:bidi="ar-SA"/>
    </w:rPr>
  </w:style>
  <w:style w:type="paragraph" w:styleId="DocumentMap">
    <w:name w:val="Document Map"/>
    <w:basedOn w:val="Normal"/>
    <w:link w:val="DocumentMapChar"/>
    <w:pPr>
      <w:shd w:val="clear" w:color="auto" w:fill="000080"/>
    </w:pPr>
    <w:rPr>
      <w:rFonts w:ascii="Times New Roman" w:hAnsi="Times New Roman"/>
    </w:rPr>
  </w:style>
  <w:style w:type="character" w:customStyle="1" w:styleId="EndnoteTextChar">
    <w:name w:val="Endnote Text Char"/>
    <w:link w:val="EndnoteText"/>
    <w:rPr>
      <w:rFonts w:eastAsia="SimSun"/>
      <w:kern w:val="2"/>
      <w:sz w:val="21"/>
      <w:szCs w:val="24"/>
      <w:lang w:val="en-US" w:eastAsia="zh-CN" w:bidi="ar-SA"/>
    </w:rPr>
  </w:style>
  <w:style w:type="paragraph" w:styleId="EndnoteText">
    <w:name w:val="endnote text"/>
    <w:basedOn w:val="Normal"/>
    <w:link w:val="EndnoteTextChar"/>
    <w:pPr>
      <w:snapToGrid w:val="0"/>
      <w:jc w:val="left"/>
    </w:pPr>
    <w:rPr>
      <w:rFonts w:ascii="Times New Roman" w:hAnsi="Times New Roman"/>
    </w:rPr>
  </w:style>
  <w:style w:type="character" w:customStyle="1" w:styleId="CommentSubjectChar">
    <w:name w:val="Comment Subject Char"/>
    <w:link w:val="CommentSubject"/>
    <w:rPr>
      <w:rFonts w:eastAsia="SimSun"/>
      <w:b/>
      <w:bCs/>
      <w:kern w:val="2"/>
      <w:sz w:val="21"/>
      <w:szCs w:val="24"/>
      <w:lang w:val="en-US" w:eastAsia="zh-CN" w:bidi="ar-SA"/>
    </w:rPr>
  </w:style>
  <w:style w:type="paragraph" w:styleId="CommentSubject">
    <w:name w:val="annotation subject"/>
    <w:basedOn w:val="CommentText"/>
    <w:next w:val="CommentText"/>
    <w:link w:val="CommentSubjectChar"/>
    <w:rPr>
      <w:b/>
      <w:bCs/>
    </w:rPr>
  </w:style>
  <w:style w:type="character" w:customStyle="1" w:styleId="5CharChar">
    <w:name w:val="标题 5 Char Char"/>
    <w:rPr>
      <w:rFonts w:eastAsia="SimSun"/>
      <w:b/>
      <w:bCs/>
      <w:sz w:val="21"/>
      <w:szCs w:val="18"/>
      <w:lang w:val="en-US" w:eastAsia="zh-CN" w:bidi="ar-SA"/>
    </w:rPr>
  </w:style>
  <w:style w:type="character" w:customStyle="1" w:styleId="CharChar24">
    <w:name w:val="Char Char24"/>
    <w:rPr>
      <w:rFonts w:ascii="Times New Roman" w:eastAsia="SimSun" w:hAnsi="Times New Roman" w:cs="Times New Roman"/>
      <w:szCs w:val="24"/>
    </w:rPr>
  </w:style>
  <w:style w:type="character" w:customStyle="1" w:styleId="CharChar28">
    <w:name w:val="Char Char28"/>
    <w:rPr>
      <w:rFonts w:ascii="Times New Roman" w:eastAsia="SimSun" w:hAnsi="Times New Roman" w:cs="Times New Roman"/>
      <w:sz w:val="18"/>
      <w:szCs w:val="18"/>
    </w:rPr>
  </w:style>
  <w:style w:type="character" w:customStyle="1" w:styleId="2CharChar">
    <w:name w:val="标题 2 Char Char"/>
    <w:rPr>
      <w:b/>
      <w:bCs/>
      <w:kern w:val="2"/>
      <w:sz w:val="28"/>
      <w:szCs w:val="24"/>
      <w:lang w:val="en-US" w:eastAsia="zh-CN" w:bidi="ar-SA"/>
    </w:rPr>
  </w:style>
  <w:style w:type="character" w:customStyle="1" w:styleId="BodyTextIndent2Char">
    <w:name w:val="Body Text Indent 2 Char"/>
    <w:link w:val="BodyTextIndent2"/>
    <w:rPr>
      <w:rFonts w:ascii="Arial" w:eastAsia="SimSun" w:hAnsi="Arial" w:cs="Arial"/>
      <w:kern w:val="2"/>
      <w:sz w:val="21"/>
      <w:szCs w:val="24"/>
      <w:lang w:val="en-US" w:eastAsia="zh-CN" w:bidi="ar-SA"/>
    </w:rPr>
  </w:style>
  <w:style w:type="paragraph" w:styleId="BodyTextIndent2">
    <w:name w:val="Body Text Indent 2"/>
    <w:basedOn w:val="Normal"/>
    <w:link w:val="BodyTextIndent2Char"/>
    <w:pPr>
      <w:ind w:firstLineChars="200" w:firstLine="420"/>
    </w:pPr>
    <w:rPr>
      <w:rFonts w:ascii="Arial" w:hAnsi="Arial" w:cs="Arial"/>
    </w:rPr>
  </w:style>
  <w:style w:type="character" w:customStyle="1" w:styleId="Char1">
    <w:name w:val="正文文本缩进 Char1"/>
    <w:uiPriority w:val="99"/>
    <w:rsid w:val="00B028D1"/>
    <w:rPr>
      <w:rFonts w:eastAsia="SimSun"/>
      <w:b/>
      <w:bCs/>
      <w:sz w:val="21"/>
      <w:szCs w:val="18"/>
      <w:lang w:val="en-US" w:eastAsia="zh-CN" w:bidi="ar-SA"/>
    </w:rPr>
  </w:style>
  <w:style w:type="paragraph" w:customStyle="1" w:styleId="xl85">
    <w:name w:val="xl85"/>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30">
    <w:name w:val="xl30"/>
    <w:basedOn w:val="Normal"/>
    <w:pPr>
      <w:widowControl/>
      <w:pBdr>
        <w:top w:val="single" w:sz="4" w:space="0" w:color="auto"/>
        <w:left w:val="single" w:sz="4" w:space="0" w:color="auto"/>
        <w:bottom w:val="single" w:sz="4" w:space="0" w:color="auto"/>
        <w:right w:val="single" w:sz="12" w:space="0" w:color="auto"/>
      </w:pBdr>
      <w:spacing w:before="100" w:beforeAutospacing="1" w:after="100" w:afterAutospacing="1"/>
      <w:jc w:val="left"/>
    </w:pPr>
    <w:rPr>
      <w:kern w:val="0"/>
      <w:sz w:val="24"/>
    </w:rPr>
  </w:style>
  <w:style w:type="paragraph" w:customStyle="1" w:styleId="xl4121625">
    <w:name w:val="xl4121625"/>
    <w:basedOn w:val="Normal"/>
    <w:pPr>
      <w:widowControl/>
      <w:pBdr>
        <w:top w:val="single" w:sz="4" w:space="1" w:color="auto"/>
        <w:left w:val="single" w:sz="12"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customStyle="1" w:styleId="xl3021625">
    <w:name w:val="xl3021625"/>
    <w:basedOn w:val="Normal"/>
    <w:pPr>
      <w:widowControl/>
      <w:pBdr>
        <w:top w:val="single" w:sz="4" w:space="1" w:color="auto"/>
        <w:left w:val="single" w:sz="4" w:space="1" w:color="auto"/>
        <w:right w:val="single" w:sz="4" w:space="1" w:color="auto"/>
      </w:pBdr>
      <w:spacing w:before="100" w:beforeAutospacing="1" w:after="100" w:afterAutospacing="1"/>
      <w:jc w:val="center"/>
      <w:textAlignment w:val="center"/>
    </w:pPr>
    <w:rPr>
      <w:rFonts w:ascii="SimSun" w:hAnsi="SimSun" w:cs="SimSun"/>
      <w:kern w:val="0"/>
      <w:sz w:val="24"/>
    </w:rPr>
  </w:style>
  <w:style w:type="paragraph" w:customStyle="1" w:styleId="xl74">
    <w:name w:val="xl74"/>
    <w:basedOn w:val="Normal"/>
    <w:pPr>
      <w:widowControl/>
      <w:pBdr>
        <w:left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styleId="NoSpacing">
    <w:name w:val="No Spacing"/>
    <w:qFormat/>
    <w:pPr>
      <w:widowControl w:val="0"/>
      <w:jc w:val="both"/>
    </w:pPr>
    <w:rPr>
      <w:rFonts w:ascii="Calibri" w:hAnsi="Calibri"/>
      <w:kern w:val="2"/>
      <w:sz w:val="21"/>
      <w:szCs w:val="22"/>
      <w:lang w:eastAsia="zh-CN"/>
    </w:rPr>
  </w:style>
  <w:style w:type="paragraph" w:styleId="ListContinue3">
    <w:name w:val="List Continue 3"/>
    <w:basedOn w:val="Normal"/>
    <w:pPr>
      <w:spacing w:after="120"/>
      <w:ind w:leftChars="600" w:left="1260"/>
    </w:pPr>
  </w:style>
  <w:style w:type="paragraph" w:styleId="TOC6">
    <w:name w:val="toc 6"/>
    <w:basedOn w:val="Normal"/>
    <w:next w:val="Normal"/>
    <w:pPr>
      <w:ind w:left="1050"/>
      <w:jc w:val="left"/>
    </w:pPr>
    <w:rPr>
      <w:sz w:val="20"/>
      <w:szCs w:val="20"/>
    </w:rPr>
  </w:style>
  <w:style w:type="paragraph" w:styleId="Caption">
    <w:name w:val="caption"/>
    <w:basedOn w:val="Normal"/>
    <w:next w:val="Normal"/>
    <w:qFormat/>
    <w:pPr>
      <w:ind w:leftChars="171" w:left="359" w:firstLineChars="100" w:firstLine="207"/>
      <w:jc w:val="center"/>
    </w:pPr>
    <w:rPr>
      <w:b/>
      <w:color w:val="000000"/>
    </w:rPr>
  </w:style>
  <w:style w:type="paragraph" w:styleId="BlockText">
    <w:name w:val="Block Text"/>
    <w:basedOn w:val="Normal"/>
    <w:pPr>
      <w:spacing w:after="120"/>
      <w:ind w:leftChars="700" w:left="1440" w:rightChars="700" w:right="1440"/>
    </w:pPr>
  </w:style>
  <w:style w:type="paragraph" w:styleId="ListNumber5">
    <w:name w:val="List Number 5"/>
    <w:basedOn w:val="Normal"/>
    <w:pPr>
      <w:tabs>
        <w:tab w:val="left" w:pos="2040"/>
      </w:tabs>
      <w:ind w:leftChars="800" w:left="2040" w:hangingChars="200" w:hanging="360"/>
    </w:pPr>
  </w:style>
  <w:style w:type="paragraph" w:styleId="Index1">
    <w:name w:val="index 1"/>
    <w:basedOn w:val="Normal"/>
    <w:next w:val="Normal"/>
    <w:pPr>
      <w:ind w:left="210" w:hanging="210"/>
      <w:jc w:val="left"/>
    </w:pPr>
    <w:rPr>
      <w:sz w:val="18"/>
      <w:szCs w:val="18"/>
    </w:rPr>
  </w:style>
  <w:style w:type="paragraph" w:styleId="Index8">
    <w:name w:val="index 8"/>
    <w:basedOn w:val="Normal"/>
    <w:next w:val="Normal"/>
    <w:pPr>
      <w:ind w:left="1680" w:hanging="210"/>
      <w:jc w:val="left"/>
    </w:pPr>
    <w:rPr>
      <w:sz w:val="18"/>
      <w:szCs w:val="18"/>
    </w:rPr>
  </w:style>
  <w:style w:type="paragraph" w:styleId="Signature">
    <w:name w:val="Signature"/>
    <w:basedOn w:val="Normal"/>
    <w:link w:val="SignatureChar"/>
    <w:pPr>
      <w:ind w:leftChars="2100" w:left="100"/>
    </w:pPr>
  </w:style>
  <w:style w:type="character" w:customStyle="1" w:styleId="SignatureChar">
    <w:name w:val="Signature Char"/>
    <w:link w:val="Signature"/>
    <w:rsid w:val="00753976"/>
    <w:rPr>
      <w:rFonts w:ascii="Helvetica" w:hAnsi="Helvetica"/>
      <w:kern w:val="2"/>
      <w:sz w:val="21"/>
      <w:szCs w:val="24"/>
    </w:rPr>
  </w:style>
  <w:style w:type="paragraph" w:styleId="List">
    <w:name w:val="List"/>
    <w:basedOn w:val="Normal"/>
    <w:pPr>
      <w:ind w:left="200" w:hangingChars="200" w:hanging="200"/>
    </w:pPr>
  </w:style>
  <w:style w:type="paragraph" w:customStyle="1" w:styleId="xl2221625">
    <w:name w:val="xl22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75">
    <w:name w:val="xl75"/>
    <w:basedOn w:val="Normal"/>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4021625">
    <w:name w:val="xl4021625"/>
    <w:basedOn w:val="Normal"/>
    <w:pPr>
      <w:widowControl/>
      <w:pBdr>
        <w:top w:val="single" w:sz="12" w:space="1" w:color="auto"/>
        <w:left w:val="single" w:sz="4" w:space="1" w:color="auto"/>
        <w:bottom w:val="single" w:sz="4" w:space="0" w:color="auto"/>
        <w:right w:val="single" w:sz="12" w:space="1" w:color="auto"/>
      </w:pBdr>
      <w:spacing w:before="100" w:beforeAutospacing="1" w:after="100" w:afterAutospacing="1"/>
      <w:jc w:val="left"/>
      <w:textAlignment w:val="bottom"/>
    </w:pPr>
    <w:rPr>
      <w:b/>
      <w:bCs/>
      <w:kern w:val="0"/>
      <w:sz w:val="28"/>
      <w:szCs w:val="28"/>
    </w:rPr>
  </w:style>
  <w:style w:type="paragraph" w:customStyle="1" w:styleId="xl2621625">
    <w:name w:val="xl2621625"/>
    <w:basedOn w:val="Normal"/>
    <w:pPr>
      <w:widowControl/>
      <w:pBdr>
        <w:top w:val="single" w:sz="4" w:space="1" w:color="auto"/>
        <w:left w:val="single" w:sz="4" w:space="1" w:color="auto"/>
        <w:bottom w:val="single" w:sz="4" w:space="0" w:color="auto"/>
        <w:right w:val="single" w:sz="4" w:space="1" w:color="auto"/>
      </w:pBdr>
      <w:shd w:val="clear" w:color="auto" w:fill="FFFF99"/>
      <w:spacing w:before="100" w:beforeAutospacing="1" w:after="100" w:afterAutospacing="1"/>
      <w:jc w:val="center"/>
      <w:textAlignment w:val="center"/>
    </w:pPr>
    <w:rPr>
      <w:rFonts w:ascii="SimSun" w:hAnsi="SimSun" w:cs="SimSun"/>
      <w:kern w:val="0"/>
      <w:sz w:val="24"/>
    </w:rPr>
  </w:style>
  <w:style w:type="paragraph" w:customStyle="1" w:styleId="xl24">
    <w:name w:val="xl2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customStyle="1" w:styleId="xl2421625">
    <w:name w:val="xl2421625"/>
    <w:basedOn w:val="Normal"/>
    <w:pPr>
      <w:widowControl/>
      <w:pBdr>
        <w:top w:val="single" w:sz="4" w:space="1" w:color="auto"/>
        <w:left w:val="single" w:sz="4" w:space="1"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33">
    <w:name w:val="xl33"/>
    <w:basedOn w:val="Normal"/>
    <w:pPr>
      <w:widowControl/>
      <w:pBdr>
        <w:top w:val="single" w:sz="4" w:space="0" w:color="auto"/>
        <w:left w:val="single" w:sz="4" w:space="0" w:color="auto"/>
        <w:bottom w:val="single" w:sz="12" w:space="0" w:color="auto"/>
        <w:right w:val="single" w:sz="4" w:space="0" w:color="auto"/>
      </w:pBdr>
      <w:spacing w:before="100" w:beforeAutospacing="1" w:after="100" w:afterAutospacing="1"/>
      <w:jc w:val="left"/>
    </w:pPr>
    <w:rPr>
      <w:kern w:val="0"/>
      <w:sz w:val="24"/>
    </w:rPr>
  </w:style>
  <w:style w:type="paragraph" w:customStyle="1" w:styleId="xl65">
    <w:name w:val="xl6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kern w:val="0"/>
      <w:sz w:val="24"/>
    </w:rPr>
  </w:style>
  <w:style w:type="paragraph" w:customStyle="1" w:styleId="font121625">
    <w:name w:val="font121625"/>
    <w:basedOn w:val="Normal"/>
    <w:pPr>
      <w:widowControl/>
      <w:spacing w:before="100" w:beforeAutospacing="1" w:after="100" w:afterAutospacing="1"/>
      <w:jc w:val="left"/>
    </w:pPr>
    <w:rPr>
      <w:rFonts w:ascii="SimSun" w:hAnsi="SimSun" w:cs="SimSun"/>
      <w:kern w:val="0"/>
      <w:sz w:val="24"/>
    </w:rPr>
  </w:style>
  <w:style w:type="paragraph" w:customStyle="1" w:styleId="xl71">
    <w:name w:val="xl7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Header1">
    <w:name w:val="Header1"/>
    <w:basedOn w:val="Default"/>
    <w:next w:val="Default"/>
    <w:rPr>
      <w:color w:val="auto"/>
    </w:rPr>
  </w:style>
  <w:style w:type="paragraph" w:customStyle="1" w:styleId="Default">
    <w:name w:val="Default"/>
    <w:pPr>
      <w:widowControl w:val="0"/>
      <w:autoSpaceDE w:val="0"/>
      <w:autoSpaceDN w:val="0"/>
      <w:adjustRightInd w:val="0"/>
      <w:jc w:val="both"/>
    </w:pPr>
    <w:rPr>
      <w:color w:val="000000"/>
      <w:sz w:val="24"/>
      <w:szCs w:val="24"/>
      <w:lang w:eastAsia="zh-CN"/>
    </w:rPr>
  </w:style>
  <w:style w:type="paragraph" w:customStyle="1" w:styleId="xl26">
    <w:name w:val="xl26"/>
    <w:basedOn w:val="Normal"/>
    <w:pPr>
      <w:widowControl/>
      <w:pBdr>
        <w:top w:val="single" w:sz="12" w:space="0" w:color="auto"/>
        <w:left w:val="single" w:sz="4" w:space="0" w:color="auto"/>
        <w:bottom w:val="single" w:sz="4" w:space="0" w:color="auto"/>
        <w:right w:val="single" w:sz="4" w:space="0" w:color="auto"/>
      </w:pBdr>
      <w:spacing w:before="100" w:beforeAutospacing="1" w:after="100" w:afterAutospacing="1"/>
      <w:jc w:val="left"/>
    </w:pPr>
    <w:rPr>
      <w:b/>
      <w:bCs/>
      <w:kern w:val="0"/>
      <w:sz w:val="28"/>
      <w:szCs w:val="28"/>
    </w:rPr>
  </w:style>
  <w:style w:type="paragraph" w:customStyle="1" w:styleId="xl2921625">
    <w:name w:val="xl29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MessageHeaderChar">
    <w:name w:val="Message Header Char"/>
    <w:link w:val="MessageHeader"/>
    <w:rsid w:val="00753976"/>
    <w:rPr>
      <w:rFonts w:ascii="Arial" w:hAnsi="Arial" w:cs="Arial"/>
      <w:kern w:val="2"/>
      <w:sz w:val="24"/>
      <w:szCs w:val="24"/>
      <w:shd w:val="pct20" w:color="auto" w:fill="auto"/>
    </w:rPr>
  </w:style>
  <w:style w:type="paragraph" w:styleId="List3">
    <w:name w:val="List 3"/>
    <w:basedOn w:val="Normal"/>
    <w:pPr>
      <w:ind w:leftChars="400" w:left="100" w:hangingChars="200" w:hanging="200"/>
    </w:pPr>
  </w:style>
  <w:style w:type="paragraph" w:styleId="ListContinue2">
    <w:name w:val="List Continue 2"/>
    <w:basedOn w:val="Normal"/>
    <w:pPr>
      <w:spacing w:after="120"/>
      <w:ind w:leftChars="400" w:left="840"/>
    </w:pPr>
  </w:style>
  <w:style w:type="paragraph" w:styleId="ListContinue5">
    <w:name w:val="List Continue 5"/>
    <w:basedOn w:val="Normal"/>
    <w:pPr>
      <w:spacing w:after="120"/>
      <w:ind w:leftChars="1000" w:left="2100"/>
    </w:pPr>
  </w:style>
  <w:style w:type="paragraph" w:styleId="NormalIndent">
    <w:name w:val="Normal Indent"/>
    <w:basedOn w:val="Normal"/>
    <w:pPr>
      <w:ind w:firstLine="420"/>
    </w:pPr>
    <w:rPr>
      <w:szCs w:val="20"/>
    </w:rPr>
  </w:style>
  <w:style w:type="paragraph" w:styleId="PlainText">
    <w:name w:val="Plain Text"/>
    <w:basedOn w:val="Normal"/>
    <w:link w:val="PlainTextChar"/>
    <w:rPr>
      <w:rFonts w:ascii="SimSun" w:hAnsi="Courier New" w:cs="Courier New"/>
      <w:szCs w:val="21"/>
    </w:rPr>
  </w:style>
  <w:style w:type="character" w:customStyle="1" w:styleId="PlainTextChar">
    <w:name w:val="Plain Text Char"/>
    <w:link w:val="PlainText"/>
    <w:rsid w:val="00753976"/>
    <w:rPr>
      <w:rFonts w:ascii="SimSun" w:hAnsi="Courier New" w:cs="Courier New"/>
      <w:kern w:val="2"/>
      <w:sz w:val="21"/>
      <w:szCs w:val="21"/>
    </w:rPr>
  </w:style>
  <w:style w:type="paragraph" w:styleId="TableofFigures">
    <w:name w:val="table of figures"/>
    <w:basedOn w:val="Normal"/>
    <w:next w:val="Normal"/>
    <w:pPr>
      <w:widowControl/>
      <w:ind w:left="400" w:hanging="400"/>
      <w:jc w:val="center"/>
    </w:pPr>
    <w:rPr>
      <w:rFonts w:ascii="Arial" w:hAnsi="Arial"/>
      <w:smallCaps/>
      <w:kern w:val="28"/>
      <w:sz w:val="24"/>
      <w:szCs w:val="20"/>
      <w:lang w:val="en-AU" w:eastAsia="en-US"/>
    </w:rPr>
  </w:style>
  <w:style w:type="paragraph" w:styleId="TOC2">
    <w:name w:val="toc 2"/>
    <w:basedOn w:val="Normal"/>
    <w:next w:val="Normal"/>
    <w:uiPriority w:val="39"/>
    <w:qFormat/>
    <w:rsid w:val="002E64D2"/>
    <w:pPr>
      <w:spacing w:after="100" w:afterAutospacing="1"/>
      <w:ind w:leftChars="200" w:left="200"/>
    </w:pPr>
    <w:rPr>
      <w:rFonts w:ascii="Calibri" w:eastAsia="Calibri" w:hAnsi="Calibri" w:cs="Arial"/>
      <w:bCs/>
      <w:szCs w:val="21"/>
      <w:lang w:eastAsia="en-US"/>
    </w:rPr>
  </w:style>
  <w:style w:type="paragraph" w:styleId="TOC9">
    <w:name w:val="toc 9"/>
    <w:basedOn w:val="Normal"/>
    <w:next w:val="Normal"/>
    <w:pPr>
      <w:ind w:left="1680"/>
      <w:jc w:val="left"/>
    </w:pPr>
    <w:rPr>
      <w:sz w:val="20"/>
      <w:szCs w:val="20"/>
    </w:rPr>
  </w:style>
  <w:style w:type="paragraph" w:styleId="ListBullet2">
    <w:name w:val="List Bullet 2"/>
    <w:basedOn w:val="Normal"/>
    <w:pPr>
      <w:tabs>
        <w:tab w:val="left" w:pos="420"/>
      </w:tabs>
      <w:ind w:left="420" w:hanging="420"/>
    </w:pPr>
    <w:rPr>
      <w:b/>
      <w:kern w:val="0"/>
      <w:sz w:val="18"/>
      <w:szCs w:val="18"/>
    </w:rPr>
  </w:style>
  <w:style w:type="paragraph" w:styleId="NoteHeading">
    <w:name w:val="Note Heading"/>
    <w:basedOn w:val="Normal"/>
    <w:next w:val="Normal"/>
    <w:link w:val="NoteHeadingChar"/>
    <w:pPr>
      <w:jc w:val="center"/>
    </w:pPr>
  </w:style>
  <w:style w:type="character" w:customStyle="1" w:styleId="NoteHeadingChar">
    <w:name w:val="Note Heading Char"/>
    <w:link w:val="NoteHeading"/>
    <w:rsid w:val="00753976"/>
    <w:rPr>
      <w:rFonts w:ascii="Helvetica" w:hAnsi="Helvetica"/>
      <w:kern w:val="2"/>
      <w:sz w:val="21"/>
      <w:szCs w:val="24"/>
    </w:rPr>
  </w:style>
  <w:style w:type="paragraph" w:styleId="List4">
    <w:name w:val="List 4"/>
    <w:basedOn w:val="Normal"/>
    <w:pPr>
      <w:ind w:leftChars="600" w:left="100" w:hangingChars="200" w:hanging="200"/>
    </w:pPr>
  </w:style>
  <w:style w:type="paragraph" w:styleId="ListBullet4">
    <w:name w:val="List Bullet 4"/>
    <w:basedOn w:val="Normal"/>
    <w:pPr>
      <w:tabs>
        <w:tab w:val="left" w:pos="1620"/>
      </w:tabs>
      <w:ind w:leftChars="600" w:left="1620" w:hangingChars="200" w:hanging="360"/>
    </w:pPr>
  </w:style>
  <w:style w:type="paragraph" w:styleId="HTMLAddress">
    <w:name w:val="HTML Address"/>
    <w:basedOn w:val="Normal"/>
    <w:link w:val="HTMLAddressChar"/>
    <w:rPr>
      <w:i/>
      <w:iCs/>
    </w:rPr>
  </w:style>
  <w:style w:type="character" w:customStyle="1" w:styleId="HTMLAddressChar">
    <w:name w:val="HTML Address Char"/>
    <w:link w:val="HTMLAddress"/>
    <w:rsid w:val="00753976"/>
    <w:rPr>
      <w:rFonts w:ascii="Helvetica" w:hAnsi="Helvetica"/>
      <w:i/>
      <w:iCs/>
      <w:kern w:val="2"/>
      <w:sz w:val="21"/>
      <w:szCs w:val="24"/>
    </w:rPr>
  </w:style>
  <w:style w:type="paragraph" w:styleId="Index4">
    <w:name w:val="index 4"/>
    <w:basedOn w:val="Normal"/>
    <w:next w:val="Normal"/>
    <w:pPr>
      <w:ind w:left="840" w:hanging="210"/>
      <w:jc w:val="left"/>
    </w:pPr>
    <w:rPr>
      <w:sz w:val="18"/>
      <w:szCs w:val="18"/>
    </w:rPr>
  </w:style>
  <w:style w:type="paragraph" w:styleId="TOC5">
    <w:name w:val="toc 5"/>
    <w:basedOn w:val="Normal"/>
    <w:next w:val="Normal"/>
    <w:pPr>
      <w:ind w:left="840"/>
      <w:jc w:val="left"/>
    </w:pPr>
    <w:rPr>
      <w:sz w:val="20"/>
      <w:szCs w:val="20"/>
    </w:rPr>
  </w:style>
  <w:style w:type="paragraph" w:styleId="TOC1">
    <w:name w:val="toc 1"/>
    <w:basedOn w:val="Normal"/>
    <w:next w:val="Normal"/>
    <w:uiPriority w:val="39"/>
    <w:qFormat/>
    <w:rsid w:val="002E64D2"/>
    <w:pPr>
      <w:spacing w:after="100" w:afterAutospacing="1"/>
    </w:pPr>
    <w:rPr>
      <w:rFonts w:ascii="Calibri" w:eastAsia="Calibri" w:hAnsi="Calibri" w:cs="Arial"/>
      <w:iCs/>
      <w:szCs w:val="21"/>
      <w:lang w:eastAsia="en-US"/>
    </w:rPr>
  </w:style>
  <w:style w:type="paragraph" w:styleId="Index6">
    <w:name w:val="index 6"/>
    <w:basedOn w:val="Normal"/>
    <w:next w:val="Normal"/>
    <w:pPr>
      <w:ind w:left="1260" w:hanging="210"/>
      <w:jc w:val="left"/>
    </w:pPr>
    <w:rPr>
      <w:sz w:val="18"/>
      <w:szCs w:val="18"/>
    </w:rPr>
  </w:style>
  <w:style w:type="paragraph" w:styleId="TOC3">
    <w:name w:val="toc 3"/>
    <w:basedOn w:val="Normal"/>
    <w:next w:val="Normal"/>
    <w:uiPriority w:val="39"/>
    <w:qFormat/>
    <w:rsid w:val="002E64D2"/>
    <w:pPr>
      <w:spacing w:after="100" w:afterAutospacing="1"/>
      <w:ind w:leftChars="400" w:left="400"/>
    </w:pPr>
    <w:rPr>
      <w:rFonts w:ascii="Calibri" w:eastAsia="Calibri" w:hAnsi="Calibri" w:cs="Arial"/>
      <w:szCs w:val="21"/>
      <w:lang w:eastAsia="en-US"/>
    </w:rPr>
  </w:style>
  <w:style w:type="paragraph" w:styleId="Salutation">
    <w:name w:val="Salutation"/>
    <w:basedOn w:val="Normal"/>
    <w:next w:val="Normal"/>
    <w:link w:val="SalutationChar"/>
  </w:style>
  <w:style w:type="character" w:customStyle="1" w:styleId="SalutationChar">
    <w:name w:val="Salutation Char"/>
    <w:link w:val="Salutation"/>
    <w:rsid w:val="00753976"/>
    <w:rPr>
      <w:rFonts w:ascii="Helvetica" w:hAnsi="Helvetica"/>
      <w:kern w:val="2"/>
      <w:sz w:val="21"/>
      <w:szCs w:val="24"/>
    </w:rPr>
  </w:style>
  <w:style w:type="paragraph" w:customStyle="1" w:styleId="2">
    <w:name w:val="样式2"/>
    <w:basedOn w:val="Heading1"/>
    <w:pPr>
      <w:spacing w:before="300"/>
    </w:pPr>
    <w:rPr>
      <w:rFonts w:ascii="Arial" w:hAnsi="Arial" w:cs="Arial"/>
    </w:rPr>
  </w:style>
  <w:style w:type="paragraph" w:styleId="EnvelopeAddress">
    <w:name w:val="envelope address"/>
    <w:basedOn w:val="Normal"/>
    <w:pPr>
      <w:snapToGrid w:val="0"/>
      <w:ind w:leftChars="1400" w:left="100"/>
    </w:pPr>
    <w:rPr>
      <w:rFonts w:ascii="Arial" w:hAnsi="Arial" w:cs="Arial"/>
      <w:sz w:val="24"/>
    </w:rPr>
  </w:style>
  <w:style w:type="paragraph" w:styleId="TOC4">
    <w:name w:val="toc 4"/>
    <w:basedOn w:val="Normal"/>
    <w:next w:val="Normal"/>
    <w:pPr>
      <w:ind w:left="630"/>
      <w:jc w:val="left"/>
    </w:pPr>
    <w:rPr>
      <w:sz w:val="20"/>
      <w:szCs w:val="20"/>
    </w:rPr>
  </w:style>
  <w:style w:type="paragraph" w:styleId="EnvelopeReturn">
    <w:name w:val="envelope return"/>
    <w:basedOn w:val="Normal"/>
    <w:pPr>
      <w:snapToGrid w:val="0"/>
    </w:pPr>
    <w:rPr>
      <w:rFonts w:ascii="Arial" w:hAnsi="Arial" w:cs="Arial"/>
    </w:rPr>
  </w:style>
  <w:style w:type="paragraph" w:styleId="ListNumber4">
    <w:name w:val="List Number 4"/>
    <w:basedOn w:val="Normal"/>
    <w:pPr>
      <w:tabs>
        <w:tab w:val="left" w:pos="1620"/>
      </w:tabs>
      <w:ind w:leftChars="600" w:left="1620" w:hangingChars="200" w:hanging="360"/>
    </w:pPr>
  </w:style>
  <w:style w:type="paragraph" w:styleId="IndexHeading">
    <w:name w:val="index heading"/>
    <w:basedOn w:val="Normal"/>
    <w:next w:val="Index1"/>
    <w:pPr>
      <w:spacing w:before="240" w:after="120"/>
      <w:jc w:val="center"/>
    </w:pPr>
    <w:rPr>
      <w:b/>
      <w:bCs/>
      <w:sz w:val="26"/>
      <w:szCs w:val="26"/>
    </w:rPr>
  </w:style>
  <w:style w:type="paragraph" w:styleId="ListNumber3">
    <w:name w:val="List Number 3"/>
    <w:basedOn w:val="Normal"/>
    <w:pPr>
      <w:tabs>
        <w:tab w:val="left" w:pos="1200"/>
      </w:tabs>
      <w:ind w:leftChars="400" w:left="1200" w:hangingChars="200" w:hanging="360"/>
    </w:pPr>
  </w:style>
  <w:style w:type="paragraph" w:styleId="ListNumber2">
    <w:name w:val="List Number 2"/>
    <w:basedOn w:val="Normal"/>
  </w:style>
  <w:style w:type="paragraph" w:styleId="TableofAuthorities">
    <w:name w:val="table of authorities"/>
    <w:basedOn w:val="Normal"/>
    <w:next w:val="Normal"/>
    <w:pPr>
      <w:ind w:leftChars="200" w:left="420"/>
    </w:pPr>
  </w:style>
  <w:style w:type="paragraph" w:styleId="Index2">
    <w:name w:val="index 2"/>
    <w:basedOn w:val="Normal"/>
    <w:next w:val="Normal"/>
    <w:pPr>
      <w:ind w:left="420" w:hanging="210"/>
      <w:jc w:val="left"/>
    </w:pPr>
    <w:rPr>
      <w:sz w:val="18"/>
      <w:szCs w:val="18"/>
    </w:rPr>
  </w:style>
  <w:style w:type="paragraph" w:styleId="TOC8">
    <w:name w:val="toc 8"/>
    <w:basedOn w:val="Normal"/>
    <w:next w:val="Normal"/>
    <w:pPr>
      <w:ind w:left="1470"/>
      <w:jc w:val="left"/>
    </w:pPr>
    <w:rPr>
      <w:sz w:val="20"/>
      <w:szCs w:val="20"/>
    </w:rPr>
  </w:style>
  <w:style w:type="paragraph" w:styleId="TOC7">
    <w:name w:val="toc 7"/>
    <w:basedOn w:val="Normal"/>
    <w:next w:val="Normal"/>
    <w:pPr>
      <w:ind w:left="1260"/>
      <w:jc w:val="left"/>
    </w:pPr>
    <w:rPr>
      <w:sz w:val="20"/>
      <w:szCs w:val="20"/>
    </w:rPr>
  </w:style>
  <w:style w:type="paragraph" w:styleId="List5">
    <w:name w:val="List 5"/>
    <w:basedOn w:val="Normal"/>
    <w:pPr>
      <w:ind w:leftChars="800" w:left="100" w:hangingChars="200" w:hanging="200"/>
    </w:pPr>
  </w:style>
  <w:style w:type="paragraph" w:customStyle="1" w:styleId="xl3921625">
    <w:name w:val="xl3921625"/>
    <w:basedOn w:val="Normal"/>
    <w:pPr>
      <w:widowControl/>
      <w:pBdr>
        <w:top w:val="single" w:sz="12" w:space="1" w:color="auto"/>
        <w:left w:val="single" w:sz="4" w:space="1" w:color="auto"/>
        <w:bottom w:val="single" w:sz="4" w:space="0" w:color="auto"/>
        <w:right w:val="single" w:sz="4" w:space="1" w:color="auto"/>
      </w:pBdr>
      <w:spacing w:before="100" w:beforeAutospacing="1" w:after="100" w:afterAutospacing="1"/>
      <w:jc w:val="center"/>
      <w:textAlignment w:val="center"/>
    </w:pPr>
    <w:rPr>
      <w:b/>
      <w:bCs/>
      <w:kern w:val="0"/>
      <w:sz w:val="28"/>
      <w:szCs w:val="28"/>
    </w:rPr>
  </w:style>
  <w:style w:type="paragraph" w:customStyle="1" w:styleId="xl25">
    <w:name w:val="xl25"/>
    <w:basedOn w:val="Normal"/>
    <w:pPr>
      <w:widowControl/>
      <w:pBdr>
        <w:top w:val="single" w:sz="12" w:space="0" w:color="auto"/>
        <w:left w:val="single" w:sz="12" w:space="0" w:color="auto"/>
        <w:bottom w:val="single" w:sz="4" w:space="0" w:color="auto"/>
        <w:right w:val="single" w:sz="4" w:space="0" w:color="auto"/>
      </w:pBdr>
      <w:spacing w:before="100" w:beforeAutospacing="1" w:after="100" w:afterAutospacing="1"/>
      <w:jc w:val="center"/>
      <w:textAlignment w:val="center"/>
    </w:pPr>
    <w:rPr>
      <w:b/>
      <w:bCs/>
      <w:kern w:val="0"/>
      <w:sz w:val="28"/>
      <w:szCs w:val="28"/>
    </w:rPr>
  </w:style>
  <w:style w:type="paragraph" w:customStyle="1" w:styleId="xl29">
    <w:name w:val="xl29"/>
    <w:basedOn w:val="Normal"/>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customStyle="1" w:styleId="xl35">
    <w:name w:val="xl35"/>
    <w:basedOn w:val="Normal"/>
    <w:pPr>
      <w:widowControl/>
      <w:pBdr>
        <w:top w:val="single" w:sz="4" w:space="0" w:color="auto"/>
        <w:left w:val="single" w:sz="4" w:space="0" w:color="auto"/>
        <w:bottom w:val="single" w:sz="12" w:space="0" w:color="auto"/>
        <w:right w:val="single" w:sz="12" w:space="0" w:color="auto"/>
      </w:pBdr>
      <w:spacing w:before="100" w:beforeAutospacing="1" w:after="100" w:afterAutospacing="1"/>
      <w:jc w:val="left"/>
    </w:pPr>
    <w:rPr>
      <w:kern w:val="0"/>
      <w:sz w:val="24"/>
    </w:rPr>
  </w:style>
  <w:style w:type="paragraph" w:customStyle="1" w:styleId="xl3721625">
    <w:name w:val="xl3721625"/>
    <w:basedOn w:val="Normal"/>
    <w:pPr>
      <w:widowControl/>
      <w:pBdr>
        <w:top w:val="single" w:sz="12" w:space="1" w:color="auto"/>
        <w:left w:val="single" w:sz="12" w:space="1" w:color="auto"/>
        <w:bottom w:val="single" w:sz="4" w:space="0" w:color="auto"/>
        <w:right w:val="single" w:sz="4" w:space="1" w:color="auto"/>
      </w:pBdr>
      <w:spacing w:before="100" w:beforeAutospacing="1" w:after="100" w:afterAutospacing="1"/>
      <w:jc w:val="center"/>
      <w:textAlignment w:val="center"/>
    </w:pPr>
    <w:rPr>
      <w:b/>
      <w:bCs/>
      <w:kern w:val="0"/>
      <w:sz w:val="28"/>
      <w:szCs w:val="28"/>
    </w:rPr>
  </w:style>
  <w:style w:type="paragraph" w:customStyle="1" w:styleId="xl94">
    <w:name w:val="xl94"/>
    <w:basedOn w:val="Normal"/>
    <w:pPr>
      <w:widowControl/>
      <w:pBdr>
        <w:top w:val="single" w:sz="12" w:space="0" w:color="auto"/>
        <w:left w:val="single" w:sz="8" w:space="0" w:color="auto"/>
        <w:bottom w:val="single" w:sz="12" w:space="0" w:color="auto"/>
      </w:pBdr>
      <w:spacing w:before="100" w:beforeAutospacing="1" w:after="100" w:afterAutospacing="1"/>
    </w:pPr>
    <w:rPr>
      <w:rFonts w:ascii="Calibri" w:hAnsi="Calibri" w:cs="SimSun"/>
      <w:b/>
      <w:bCs/>
      <w:color w:val="C00000"/>
      <w:kern w:val="0"/>
      <w:sz w:val="18"/>
      <w:szCs w:val="18"/>
    </w:rPr>
  </w:style>
  <w:style w:type="paragraph" w:customStyle="1" w:styleId="xl82">
    <w:name w:val="xl82"/>
    <w:basedOn w:val="Normal"/>
    <w:pPr>
      <w:widowControl/>
      <w:pBdr>
        <w:top w:val="single" w:sz="4" w:space="0" w:color="auto"/>
        <w:left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73">
    <w:name w:val="xl73"/>
    <w:basedOn w:val="Normal"/>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78">
    <w:name w:val="xl78"/>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font9">
    <w:name w:val="font9"/>
    <w:basedOn w:val="Normal"/>
    <w:pPr>
      <w:widowControl/>
      <w:spacing w:before="100" w:beforeAutospacing="1" w:after="100" w:afterAutospacing="1"/>
      <w:jc w:val="left"/>
    </w:pPr>
    <w:rPr>
      <w:rFonts w:ascii="SimSun" w:hAnsi="SimSun" w:cs="SimSun"/>
      <w:kern w:val="0"/>
      <w:sz w:val="18"/>
      <w:szCs w:val="18"/>
    </w:rPr>
  </w:style>
  <w:style w:type="paragraph" w:customStyle="1" w:styleId="xl3321625">
    <w:name w:val="xl3321625"/>
    <w:basedOn w:val="Normal"/>
    <w:pPr>
      <w:widowControl/>
      <w:pBdr>
        <w:left w:val="single" w:sz="4" w:space="1" w:color="auto"/>
        <w:bottom w:val="single" w:sz="4" w:space="0" w:color="auto"/>
        <w:right w:val="single" w:sz="4" w:space="1" w:color="auto"/>
      </w:pBdr>
      <w:spacing w:before="100" w:beforeAutospacing="1" w:after="100" w:afterAutospacing="1"/>
      <w:jc w:val="center"/>
      <w:textAlignment w:val="center"/>
    </w:pPr>
    <w:rPr>
      <w:rFonts w:ascii="SimSun" w:hAnsi="SimSun" w:cs="SimSun"/>
      <w:kern w:val="0"/>
      <w:sz w:val="24"/>
    </w:rPr>
  </w:style>
  <w:style w:type="paragraph" w:customStyle="1" w:styleId="xl3221625">
    <w:name w:val="xl3221625"/>
    <w:basedOn w:val="Normal"/>
    <w:pPr>
      <w:widowControl/>
      <w:pBdr>
        <w:top w:val="single" w:sz="4" w:space="1" w:color="auto"/>
        <w:left w:val="single" w:sz="4" w:space="1" w:color="auto"/>
        <w:right w:val="single" w:sz="4" w:space="1" w:color="auto"/>
      </w:pBdr>
      <w:shd w:val="clear" w:color="auto" w:fill="FFCC99"/>
      <w:spacing w:before="100" w:beforeAutospacing="1" w:after="100" w:afterAutospacing="1"/>
      <w:jc w:val="left"/>
      <w:textAlignment w:val="bottom"/>
    </w:pPr>
    <w:rPr>
      <w:rFonts w:ascii="SimSun" w:hAnsi="SimSun" w:cs="SimSun"/>
      <w:kern w:val="0"/>
      <w:sz w:val="24"/>
    </w:rPr>
  </w:style>
  <w:style w:type="paragraph" w:customStyle="1" w:styleId="xl2321625">
    <w:name w:val="xl2321625"/>
    <w:basedOn w:val="Normal"/>
    <w:pPr>
      <w:widowControl/>
      <w:pBdr>
        <w:top w:val="single" w:sz="4" w:space="1" w:color="auto"/>
        <w:left w:val="single" w:sz="4" w:space="1" w:color="auto"/>
        <w:bottom w:val="single" w:sz="4" w:space="0" w:color="auto"/>
        <w:right w:val="single" w:sz="4" w:space="1" w:color="auto"/>
      </w:pBdr>
      <w:shd w:val="clear" w:color="auto" w:fill="FFCC99"/>
      <w:spacing w:before="100" w:beforeAutospacing="1" w:after="100" w:afterAutospacing="1"/>
      <w:jc w:val="left"/>
      <w:textAlignment w:val="bottom"/>
    </w:pPr>
    <w:rPr>
      <w:rFonts w:ascii="SimSun" w:hAnsi="SimSun" w:cs="SimSun"/>
      <w:kern w:val="0"/>
      <w:sz w:val="24"/>
    </w:rPr>
  </w:style>
  <w:style w:type="paragraph" w:styleId="ListNumber">
    <w:name w:val="List Number"/>
    <w:basedOn w:val="Normal"/>
    <w:pPr>
      <w:tabs>
        <w:tab w:val="left" w:pos="360"/>
      </w:tabs>
      <w:ind w:left="360" w:hangingChars="200" w:hanging="360"/>
    </w:pPr>
  </w:style>
  <w:style w:type="paragraph" w:styleId="ListBullet">
    <w:name w:val="List Bullet"/>
    <w:basedOn w:val="Normal"/>
    <w:pPr>
      <w:numPr>
        <w:numId w:val="1"/>
      </w:numPr>
      <w:tabs>
        <w:tab w:val="left" w:pos="420"/>
      </w:tabs>
      <w:spacing w:afterLines="50" w:after="156"/>
    </w:pPr>
    <w:rPr>
      <w:color w:val="000000"/>
    </w:rPr>
  </w:style>
  <w:style w:type="paragraph" w:styleId="Index5">
    <w:name w:val="index 5"/>
    <w:basedOn w:val="Normal"/>
    <w:next w:val="Normal"/>
    <w:pPr>
      <w:ind w:left="1050" w:hanging="210"/>
      <w:jc w:val="left"/>
    </w:pPr>
    <w:rPr>
      <w:sz w:val="18"/>
      <w:szCs w:val="18"/>
    </w:rPr>
  </w:style>
  <w:style w:type="paragraph" w:styleId="ListContinue4">
    <w:name w:val="List Continue 4"/>
    <w:basedOn w:val="Normal"/>
    <w:pPr>
      <w:spacing w:after="120"/>
      <w:ind w:leftChars="800" w:left="1680"/>
    </w:pPr>
  </w:style>
  <w:style w:type="paragraph" w:styleId="ListBullet3">
    <w:name w:val="List Bullet 3"/>
    <w:basedOn w:val="Normal"/>
    <w:pPr>
      <w:tabs>
        <w:tab w:val="left" w:pos="1200"/>
      </w:tabs>
      <w:ind w:leftChars="400" w:left="1200" w:hangingChars="200" w:hanging="360"/>
    </w:pPr>
  </w:style>
  <w:style w:type="paragraph" w:styleId="E-mailSignature">
    <w:name w:val="E-mail Signature"/>
    <w:basedOn w:val="Normal"/>
    <w:link w:val="E-mailSignatureChar"/>
  </w:style>
  <w:style w:type="character" w:customStyle="1" w:styleId="E-mailSignatureChar">
    <w:name w:val="E-mail Signature Char"/>
    <w:link w:val="E-mailSignature"/>
    <w:rsid w:val="00753976"/>
    <w:rPr>
      <w:rFonts w:ascii="Helvetica" w:hAnsi="Helvetica"/>
      <w:kern w:val="2"/>
      <w:sz w:val="21"/>
      <w:szCs w:val="24"/>
    </w:rPr>
  </w:style>
  <w:style w:type="paragraph" w:customStyle="1" w:styleId="xl3621625">
    <w:name w:val="xl3621625"/>
    <w:basedOn w:val="Normal"/>
    <w:pPr>
      <w:widowControl/>
      <w:pBdr>
        <w:left w:val="single" w:sz="4" w:space="1" w:color="auto"/>
        <w:bottom w:val="single" w:sz="4" w:space="0" w:color="auto"/>
        <w:right w:val="single" w:sz="4" w:space="1" w:color="auto"/>
      </w:pBdr>
      <w:shd w:val="clear" w:color="auto" w:fill="FFCC99"/>
      <w:spacing w:before="100" w:beforeAutospacing="1" w:after="100" w:afterAutospacing="1"/>
      <w:jc w:val="left"/>
      <w:textAlignment w:val="bottom"/>
    </w:pPr>
    <w:rPr>
      <w:rFonts w:ascii="SimSun" w:hAnsi="SimSun" w:cs="SimSun"/>
      <w:kern w:val="0"/>
      <w:sz w:val="24"/>
    </w:rPr>
  </w:style>
  <w:style w:type="paragraph" w:customStyle="1" w:styleId="xl90">
    <w:name w:val="xl90"/>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b/>
      <w:bCs/>
      <w:kern w:val="0"/>
      <w:sz w:val="24"/>
    </w:rPr>
  </w:style>
  <w:style w:type="paragraph" w:customStyle="1" w:styleId="3TimesNewRoman">
    <w:name w:val="样式 标题 3 + Times New Roman 自动设置"/>
    <w:basedOn w:val="Heading3"/>
    <w:rPr>
      <w:rFonts w:ascii="Times New Roman" w:hAnsi="Times New Roman"/>
      <w:sz w:val="21"/>
    </w:rPr>
  </w:style>
  <w:style w:type="paragraph" w:customStyle="1" w:styleId="ListParagraph1">
    <w:name w:val="List Paragraph1"/>
    <w:basedOn w:val="Normal"/>
    <w:pPr>
      <w:ind w:firstLineChars="200" w:firstLine="420"/>
    </w:pPr>
    <w:rPr>
      <w:rFonts w:ascii="Times New Roman" w:hAnsi="Times New Roman"/>
    </w:rPr>
  </w:style>
  <w:style w:type="paragraph" w:customStyle="1" w:styleId="xl93">
    <w:name w:val="xl93"/>
    <w:basedOn w:val="Normal"/>
    <w:pPr>
      <w:widowControl/>
      <w:pBdr>
        <w:top w:val="single" w:sz="8" w:space="0" w:color="auto"/>
        <w:bottom w:val="single" w:sz="12" w:space="0" w:color="auto"/>
        <w:right w:val="single" w:sz="8" w:space="0" w:color="auto"/>
      </w:pBdr>
      <w:spacing w:before="100" w:beforeAutospacing="1" w:after="100" w:afterAutospacing="1"/>
      <w:jc w:val="left"/>
    </w:pPr>
    <w:rPr>
      <w:rFonts w:ascii="Calibri" w:hAnsi="Calibri" w:cs="SimSun"/>
      <w:b/>
      <w:bCs/>
      <w:color w:val="C00000"/>
      <w:kern w:val="0"/>
      <w:sz w:val="18"/>
      <w:szCs w:val="18"/>
    </w:rPr>
  </w:style>
  <w:style w:type="paragraph" w:customStyle="1" w:styleId="xl4821625">
    <w:name w:val="xl4821625"/>
    <w:basedOn w:val="Normal"/>
    <w:pPr>
      <w:widowControl/>
      <w:pBdr>
        <w:top w:val="single" w:sz="4" w:space="1" w:color="auto"/>
        <w:bottom w:val="single" w:sz="4" w:space="0"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88">
    <w:name w:val="xl88"/>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72">
    <w:name w:val="xl7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87">
    <w:name w:val="xl87"/>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4421625">
    <w:name w:val="xl4421625"/>
    <w:basedOn w:val="Normal"/>
    <w:pPr>
      <w:widowControl/>
      <w:pBdr>
        <w:top w:val="single" w:sz="4" w:space="1" w:color="auto"/>
        <w:left w:val="single" w:sz="12" w:space="1" w:color="auto"/>
        <w:bottom w:val="single" w:sz="12" w:space="0" w:color="auto"/>
        <w:right w:val="single" w:sz="4" w:space="1" w:color="auto"/>
      </w:pBdr>
      <w:spacing w:before="100" w:beforeAutospacing="1" w:after="100" w:afterAutospacing="1"/>
      <w:jc w:val="center"/>
      <w:textAlignment w:val="center"/>
    </w:pPr>
    <w:rPr>
      <w:kern w:val="0"/>
      <w:sz w:val="24"/>
    </w:rPr>
  </w:style>
  <w:style w:type="paragraph" w:styleId="HTMLPreformatted">
    <w:name w:val="HTML Preformatted"/>
    <w:basedOn w:val="Normal"/>
    <w:link w:val="HTMLPreformattedChar"/>
    <w:rPr>
      <w:rFonts w:ascii="Courier New" w:hAnsi="Courier New" w:cs="Courier New"/>
      <w:sz w:val="20"/>
      <w:szCs w:val="20"/>
    </w:rPr>
  </w:style>
  <w:style w:type="character" w:customStyle="1" w:styleId="HTMLPreformattedChar">
    <w:name w:val="HTML Preformatted Char"/>
    <w:link w:val="HTMLPreformatted"/>
    <w:rsid w:val="00753976"/>
    <w:rPr>
      <w:rFonts w:ascii="Courier New" w:hAnsi="Courier New" w:cs="Courier New"/>
      <w:kern w:val="2"/>
    </w:rPr>
  </w:style>
  <w:style w:type="paragraph" w:customStyle="1" w:styleId="xl66">
    <w:name w:val="xl6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color w:val="FF0000"/>
      <w:kern w:val="0"/>
      <w:sz w:val="24"/>
    </w:rPr>
  </w:style>
  <w:style w:type="paragraph" w:customStyle="1" w:styleId="xl2721625">
    <w:name w:val="xl27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customStyle="1" w:styleId="xl27">
    <w:name w:val="xl27"/>
    <w:basedOn w:val="Normal"/>
    <w:pPr>
      <w:widowControl/>
      <w:pBdr>
        <w:top w:val="single" w:sz="12"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kern w:val="0"/>
      <w:sz w:val="28"/>
      <w:szCs w:val="28"/>
    </w:rPr>
  </w:style>
  <w:style w:type="paragraph" w:customStyle="1" w:styleId="xl79">
    <w:name w:val="xl79"/>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a">
    <w:name w:val="序列号"/>
    <w:basedOn w:val="Normal"/>
    <w:link w:val="CharChar2"/>
    <w:pPr>
      <w:numPr>
        <w:numId w:val="2"/>
      </w:numPr>
      <w:tabs>
        <w:tab w:val="left" w:pos="426"/>
      </w:tabs>
    </w:pPr>
    <w:rPr>
      <w:rFonts w:eastAsia="Calibri" w:cs="Arial"/>
      <w:color w:val="0F0F00"/>
      <w:szCs w:val="21"/>
    </w:rPr>
  </w:style>
  <w:style w:type="character" w:customStyle="1" w:styleId="CharChar2">
    <w:name w:val="序列号 Char Char"/>
    <w:link w:val="a"/>
    <w:rsid w:val="00004602"/>
    <w:rPr>
      <w:rFonts w:ascii="Helvetica" w:eastAsia="Calibri" w:hAnsi="Helvetica" w:cs="Arial"/>
      <w:color w:val="0F0F00"/>
      <w:kern w:val="2"/>
      <w:sz w:val="21"/>
      <w:szCs w:val="21"/>
    </w:rPr>
  </w:style>
  <w:style w:type="paragraph" w:customStyle="1" w:styleId="xl70">
    <w:name w:val="xl70"/>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2521625">
    <w:name w:val="xl25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center"/>
      <w:textAlignment w:val="center"/>
    </w:pPr>
    <w:rPr>
      <w:rFonts w:ascii="SimSun" w:hAnsi="SimSun" w:cs="SimSun"/>
      <w:kern w:val="0"/>
      <w:sz w:val="24"/>
    </w:rPr>
  </w:style>
  <w:style w:type="paragraph" w:customStyle="1" w:styleId="xl34">
    <w:name w:val="xl34"/>
    <w:basedOn w:val="Normal"/>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textAlignment w:val="center"/>
    </w:pPr>
    <w:rPr>
      <w:kern w:val="0"/>
      <w:sz w:val="24"/>
    </w:rPr>
  </w:style>
  <w:style w:type="paragraph" w:customStyle="1" w:styleId="xl80">
    <w:name w:val="xl80"/>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2821625">
    <w:name w:val="xl28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left"/>
      <w:textAlignment w:val="bottom"/>
    </w:pPr>
    <w:rPr>
      <w:kern w:val="0"/>
      <w:sz w:val="24"/>
    </w:rPr>
  </w:style>
  <w:style w:type="paragraph" w:customStyle="1" w:styleId="font1">
    <w:name w:val="font1"/>
    <w:basedOn w:val="Normal"/>
    <w:pPr>
      <w:widowControl/>
      <w:spacing w:before="100" w:beforeAutospacing="1" w:after="100" w:afterAutospacing="1"/>
      <w:jc w:val="left"/>
    </w:pPr>
    <w:rPr>
      <w:rFonts w:ascii="SimSun" w:hAnsi="SimSun" w:cs="SimSun"/>
      <w:kern w:val="0"/>
      <w:sz w:val="24"/>
    </w:rPr>
  </w:style>
  <w:style w:type="paragraph" w:styleId="TOCHeading">
    <w:name w:val="TOC Heading"/>
    <w:basedOn w:val="Heading1"/>
    <w:next w:val="Normal"/>
    <w:qFormat/>
    <w:pPr>
      <w:widowControl/>
      <w:spacing w:before="480" w:after="0" w:line="276" w:lineRule="auto"/>
      <w:jc w:val="left"/>
      <w:outlineLvl w:val="9"/>
    </w:pPr>
    <w:rPr>
      <w:rFonts w:ascii="Cambria" w:eastAsia="SimSun" w:hAnsi="Cambria"/>
      <w:color w:val="365F91"/>
      <w:kern w:val="0"/>
      <w:sz w:val="28"/>
      <w:szCs w:val="28"/>
    </w:rPr>
  </w:style>
  <w:style w:type="character" w:customStyle="1" w:styleId="2Char1">
    <w:name w:val="标题 2 Char1"/>
    <w:rsid w:val="00B028D1"/>
    <w:rPr>
      <w:b/>
      <w:bCs/>
      <w:kern w:val="2"/>
      <w:sz w:val="36"/>
      <w:szCs w:val="24"/>
    </w:rPr>
  </w:style>
  <w:style w:type="paragraph" w:customStyle="1" w:styleId="1">
    <w:name w:val="样式1"/>
    <w:basedOn w:val="Normal"/>
    <w:pPr>
      <w:tabs>
        <w:tab w:val="left" w:pos="840"/>
      </w:tabs>
      <w:ind w:left="1134"/>
    </w:pPr>
    <w:rPr>
      <w:rFonts w:ascii="Arial" w:hAnsi="Arial" w:cs="Arial"/>
    </w:rPr>
  </w:style>
  <w:style w:type="paragraph" w:customStyle="1" w:styleId="xl32">
    <w:name w:val="xl32"/>
    <w:basedOn w:val="Normal"/>
    <w:pPr>
      <w:widowControl/>
      <w:pBdr>
        <w:top w:val="single" w:sz="4" w:space="0" w:color="auto"/>
        <w:left w:val="single" w:sz="12" w:space="0" w:color="auto"/>
        <w:bottom w:val="single" w:sz="12" w:space="0" w:color="auto"/>
        <w:right w:val="single" w:sz="4" w:space="0" w:color="auto"/>
      </w:pBdr>
      <w:spacing w:before="100" w:beforeAutospacing="1" w:after="100" w:afterAutospacing="1"/>
      <w:jc w:val="center"/>
      <w:textAlignment w:val="center"/>
    </w:pPr>
    <w:rPr>
      <w:kern w:val="0"/>
      <w:sz w:val="24"/>
    </w:rPr>
  </w:style>
  <w:style w:type="paragraph" w:customStyle="1" w:styleId="xl4321625">
    <w:name w:val="xl4321625"/>
    <w:basedOn w:val="Normal"/>
    <w:pPr>
      <w:widowControl/>
      <w:pBdr>
        <w:top w:val="single" w:sz="4" w:space="1" w:color="auto"/>
        <w:left w:val="single" w:sz="12"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customStyle="1" w:styleId="xl89">
    <w:name w:val="xl89"/>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3121625">
    <w:name w:val="xl3121625"/>
    <w:basedOn w:val="Normal"/>
    <w:pPr>
      <w:widowControl/>
      <w:pBdr>
        <w:top w:val="single" w:sz="4" w:space="1" w:color="auto"/>
        <w:left w:val="single" w:sz="4" w:space="1" w:color="auto"/>
        <w:right w:val="single" w:sz="4" w:space="1" w:color="auto"/>
      </w:pBdr>
      <w:shd w:val="clear" w:color="auto" w:fill="FFFF99"/>
      <w:spacing w:before="100" w:beforeAutospacing="1" w:after="100" w:afterAutospacing="1"/>
      <w:jc w:val="center"/>
      <w:textAlignment w:val="center"/>
    </w:pPr>
    <w:rPr>
      <w:rFonts w:ascii="SimSun" w:hAnsi="SimSun" w:cs="SimSun"/>
      <w:kern w:val="0"/>
      <w:sz w:val="24"/>
    </w:rPr>
  </w:style>
  <w:style w:type="paragraph" w:customStyle="1" w:styleId="SubtitleCover">
    <w:name w:val="Subtitle Cover"/>
    <w:basedOn w:val="TitleCover"/>
    <w:next w:val="BodyText"/>
    <w:pPr>
      <w:pBdr>
        <w:top w:val="single" w:sz="6" w:space="0" w:color="808080"/>
      </w:pBdr>
      <w:spacing w:after="0" w:line="440" w:lineRule="atLeast"/>
    </w:pPr>
    <w:rPr>
      <w:b/>
      <w:caps w:val="0"/>
      <w:smallCaps/>
      <w:spacing w:val="30"/>
      <w:sz w:val="56"/>
    </w:rPr>
  </w:style>
  <w:style w:type="paragraph" w:customStyle="1" w:styleId="TitleCover">
    <w:name w:val="Title Cover"/>
    <w:basedOn w:val="Normal"/>
    <w:next w:val="SubtitleCover"/>
    <w:pPr>
      <w:keepNext/>
      <w:keepLines/>
      <w:widowControl/>
      <w:spacing w:after="240" w:line="720" w:lineRule="atLeast"/>
    </w:pPr>
    <w:rPr>
      <w:rFonts w:ascii="Arial" w:hAnsi="Arial"/>
      <w:caps/>
      <w:kern w:val="28"/>
      <w:sz w:val="24"/>
      <w:szCs w:val="20"/>
      <w:lang w:eastAsia="en-US"/>
    </w:rPr>
  </w:style>
  <w:style w:type="paragraph" w:customStyle="1" w:styleId="xl77">
    <w:name w:val="xl77"/>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96">
    <w:name w:val="xl96"/>
    <w:basedOn w:val="Normal"/>
    <w:pPr>
      <w:widowControl/>
      <w:pBdr>
        <w:top w:val="single" w:sz="12" w:space="0" w:color="auto"/>
        <w:bottom w:val="single" w:sz="12" w:space="0" w:color="auto"/>
        <w:right w:val="single" w:sz="8" w:space="0" w:color="auto"/>
      </w:pBdr>
      <w:spacing w:before="100" w:beforeAutospacing="1" w:after="100" w:afterAutospacing="1"/>
    </w:pPr>
    <w:rPr>
      <w:rFonts w:ascii="Calibri" w:hAnsi="Calibri" w:cs="SimSun"/>
      <w:b/>
      <w:bCs/>
      <w:color w:val="C00000"/>
      <w:kern w:val="0"/>
      <w:sz w:val="18"/>
      <w:szCs w:val="18"/>
    </w:rPr>
  </w:style>
  <w:style w:type="paragraph" w:customStyle="1" w:styleId="xl86">
    <w:name w:val="xl86"/>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FF0000"/>
      <w:kern w:val="0"/>
      <w:sz w:val="24"/>
    </w:rPr>
  </w:style>
  <w:style w:type="paragraph" w:customStyle="1" w:styleId="font521625">
    <w:name w:val="font521625"/>
    <w:basedOn w:val="Normal"/>
    <w:pPr>
      <w:widowControl/>
      <w:spacing w:before="100" w:beforeAutospacing="1" w:after="100" w:afterAutospacing="1"/>
      <w:jc w:val="left"/>
    </w:pPr>
    <w:rPr>
      <w:rFonts w:ascii="SimSun" w:hAnsi="SimSun" w:cs="SimSun"/>
      <w:kern w:val="0"/>
      <w:sz w:val="18"/>
      <w:szCs w:val="18"/>
    </w:rPr>
  </w:style>
  <w:style w:type="paragraph" w:customStyle="1" w:styleId="xl76">
    <w:name w:val="xl76"/>
    <w:basedOn w:val="Normal"/>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3821625">
    <w:name w:val="xl3821625"/>
    <w:basedOn w:val="Normal"/>
    <w:pPr>
      <w:widowControl/>
      <w:pBdr>
        <w:top w:val="single" w:sz="12" w:space="1" w:color="auto"/>
        <w:left w:val="single" w:sz="4" w:space="1" w:color="auto"/>
        <w:bottom w:val="single" w:sz="4" w:space="0" w:color="auto"/>
        <w:right w:val="single" w:sz="4" w:space="1" w:color="auto"/>
      </w:pBdr>
      <w:spacing w:before="100" w:beforeAutospacing="1" w:after="100" w:afterAutospacing="1"/>
      <w:jc w:val="left"/>
      <w:textAlignment w:val="bottom"/>
    </w:pPr>
    <w:rPr>
      <w:b/>
      <w:bCs/>
      <w:kern w:val="0"/>
      <w:sz w:val="28"/>
      <w:szCs w:val="28"/>
    </w:rPr>
  </w:style>
  <w:style w:type="paragraph" w:customStyle="1" w:styleId="xl68">
    <w:name w:val="xl68"/>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styleId="NormalWeb">
    <w:name w:val="Normal (Web)"/>
    <w:basedOn w:val="Normal"/>
    <w:uiPriority w:val="99"/>
    <w:pPr>
      <w:widowControl/>
      <w:spacing w:before="100" w:beforeAutospacing="1" w:after="100" w:afterAutospacing="1"/>
      <w:jc w:val="left"/>
    </w:pPr>
    <w:rPr>
      <w:rFonts w:ascii="Arial Unicode MS" w:eastAsia="Arial Unicode MS" w:hAnsi="Arial Unicode MS" w:cs="Arial Unicode MS"/>
      <w:color w:val="000000"/>
      <w:kern w:val="0"/>
      <w:sz w:val="24"/>
    </w:rPr>
  </w:style>
  <w:style w:type="paragraph" w:styleId="Subtitle">
    <w:name w:val="Subtitle"/>
    <w:basedOn w:val="Normal"/>
    <w:link w:val="SubtitleChar"/>
    <w:qFormat/>
    <w:rPr>
      <w:rFonts w:ascii="Arial" w:hAnsi="Arial"/>
      <w:b/>
      <w:kern w:val="28"/>
      <w:sz w:val="24"/>
      <w:szCs w:val="20"/>
    </w:rPr>
  </w:style>
  <w:style w:type="character" w:customStyle="1" w:styleId="SubtitleChar">
    <w:name w:val="Subtitle Char"/>
    <w:link w:val="Subtitle"/>
    <w:rsid w:val="00753976"/>
    <w:rPr>
      <w:rFonts w:ascii="Arial" w:hAnsi="Arial"/>
      <w:b/>
      <w:kern w:val="28"/>
      <w:sz w:val="24"/>
    </w:rPr>
  </w:style>
  <w:style w:type="paragraph" w:styleId="BodyTextFirstIndent">
    <w:name w:val="Body Text First Indent"/>
    <w:basedOn w:val="BodyText"/>
    <w:link w:val="BodyTextFirstIndentChar"/>
    <w:pPr>
      <w:ind w:firstLineChars="100" w:firstLine="420"/>
    </w:pPr>
  </w:style>
  <w:style w:type="character" w:customStyle="1" w:styleId="BodyTextFirstIndentChar">
    <w:name w:val="Body Text First Indent Char"/>
    <w:basedOn w:val="Char10"/>
    <w:link w:val="BodyTextFirstIndent"/>
    <w:rsid w:val="00753976"/>
    <w:rPr>
      <w:rFonts w:eastAsia="SimSun"/>
      <w:kern w:val="2"/>
      <w:sz w:val="21"/>
      <w:szCs w:val="24"/>
      <w:lang w:val="en-US" w:eastAsia="zh-CN" w:bidi="ar-SA"/>
    </w:rPr>
  </w:style>
  <w:style w:type="character" w:customStyle="1" w:styleId="Char10">
    <w:name w:val="正文文本 Char1"/>
    <w:uiPriority w:val="99"/>
    <w:rsid w:val="00B028D1"/>
    <w:rPr>
      <w:rFonts w:eastAsia="SimSun"/>
      <w:kern w:val="2"/>
      <w:sz w:val="21"/>
      <w:szCs w:val="24"/>
      <w:lang w:val="en-US" w:eastAsia="zh-CN" w:bidi="ar-SA"/>
    </w:rPr>
  </w:style>
  <w:style w:type="paragraph" w:customStyle="1" w:styleId="font6">
    <w:name w:val="font6"/>
    <w:basedOn w:val="Normal"/>
    <w:pPr>
      <w:widowControl/>
      <w:spacing w:before="100" w:beforeAutospacing="1" w:after="100" w:afterAutospacing="1"/>
      <w:jc w:val="left"/>
    </w:pPr>
    <w:rPr>
      <w:rFonts w:ascii="SimSun" w:hAnsi="SimSun" w:cs="SimSun"/>
      <w:color w:val="000000"/>
      <w:kern w:val="0"/>
      <w:sz w:val="18"/>
      <w:szCs w:val="18"/>
    </w:rPr>
  </w:style>
  <w:style w:type="paragraph" w:customStyle="1" w:styleId="xl92">
    <w:name w:val="xl9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b/>
      <w:bCs/>
      <w:kern w:val="0"/>
      <w:sz w:val="20"/>
      <w:szCs w:val="20"/>
    </w:rPr>
  </w:style>
  <w:style w:type="paragraph" w:customStyle="1" w:styleId="xl81">
    <w:name w:val="xl81"/>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4621625">
    <w:name w:val="xl4621625"/>
    <w:basedOn w:val="Normal"/>
    <w:pPr>
      <w:widowControl/>
      <w:pBdr>
        <w:top w:val="single" w:sz="4" w:space="1" w:color="auto"/>
        <w:left w:val="single" w:sz="4" w:space="1" w:color="auto"/>
        <w:bottom w:val="single" w:sz="12" w:space="0" w:color="auto"/>
        <w:right w:val="single" w:sz="4" w:space="1" w:color="auto"/>
      </w:pBdr>
      <w:spacing w:before="100" w:beforeAutospacing="1" w:after="100" w:afterAutospacing="1"/>
      <w:jc w:val="center"/>
      <w:textAlignment w:val="center"/>
    </w:pPr>
    <w:rPr>
      <w:kern w:val="0"/>
      <w:sz w:val="24"/>
    </w:rPr>
  </w:style>
  <w:style w:type="paragraph" w:customStyle="1" w:styleId="xl3421625">
    <w:name w:val="xl3421625"/>
    <w:basedOn w:val="Normal"/>
    <w:pPr>
      <w:widowControl/>
      <w:pBdr>
        <w:left w:val="single" w:sz="4" w:space="1" w:color="auto"/>
        <w:bottom w:val="single" w:sz="4" w:space="0"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83">
    <w:name w:val="xl83"/>
    <w:basedOn w:val="Normal"/>
    <w:pPr>
      <w:widowControl/>
      <w:pBdr>
        <w:left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font5">
    <w:name w:val="font5"/>
    <w:basedOn w:val="Normal"/>
    <w:pPr>
      <w:widowControl/>
      <w:spacing w:before="100" w:beforeAutospacing="1" w:after="100" w:afterAutospacing="1"/>
      <w:jc w:val="left"/>
    </w:pPr>
    <w:rPr>
      <w:rFonts w:ascii="SimSun" w:hAnsi="SimSun" w:cs="SimSun"/>
      <w:kern w:val="0"/>
      <w:sz w:val="18"/>
      <w:szCs w:val="18"/>
    </w:rPr>
  </w:style>
  <w:style w:type="paragraph" w:customStyle="1" w:styleId="xl91">
    <w:name w:val="xl9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b/>
      <w:bCs/>
      <w:kern w:val="0"/>
      <w:sz w:val="20"/>
      <w:szCs w:val="20"/>
    </w:rPr>
  </w:style>
  <w:style w:type="paragraph" w:customStyle="1" w:styleId="xl23">
    <w:name w:val="xl2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rPr>
  </w:style>
  <w:style w:type="paragraph" w:customStyle="1" w:styleId="100">
    <w:name w:val="正文 + 字符缩放: 100"/>
    <w:basedOn w:val="Normal"/>
    <w:rPr>
      <w:w w:val="150"/>
    </w:rPr>
  </w:style>
  <w:style w:type="paragraph" w:styleId="ListParagraph">
    <w:name w:val="List Paragraph"/>
    <w:basedOn w:val="Normal"/>
    <w:qFormat/>
    <w:pPr>
      <w:ind w:firstLineChars="200" w:firstLine="420"/>
    </w:pPr>
  </w:style>
  <w:style w:type="paragraph" w:customStyle="1" w:styleId="xl69">
    <w:name w:val="xl6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FF0000"/>
      <w:kern w:val="0"/>
      <w:sz w:val="24"/>
    </w:rPr>
  </w:style>
  <w:style w:type="paragraph" w:customStyle="1" w:styleId="xl4521625">
    <w:name w:val="xl4521625"/>
    <w:basedOn w:val="Normal"/>
    <w:pPr>
      <w:widowControl/>
      <w:pBdr>
        <w:top w:val="single" w:sz="4" w:space="1" w:color="auto"/>
        <w:left w:val="single" w:sz="4" w:space="1" w:color="auto"/>
        <w:bottom w:val="single" w:sz="12" w:space="0" w:color="auto"/>
        <w:right w:val="single" w:sz="4" w:space="1" w:color="auto"/>
      </w:pBdr>
      <w:spacing w:before="100" w:beforeAutospacing="1" w:after="100" w:afterAutospacing="1"/>
      <w:jc w:val="left"/>
      <w:textAlignment w:val="bottom"/>
    </w:pPr>
    <w:rPr>
      <w:kern w:val="0"/>
      <w:sz w:val="24"/>
    </w:rPr>
  </w:style>
  <w:style w:type="paragraph" w:customStyle="1" w:styleId="3">
    <w:name w:val="样式 标题 3"/>
    <w:basedOn w:val="Heading3"/>
    <w:rPr>
      <w:rFonts w:ascii="Times New Roman" w:hAnsi="Times New Roman"/>
      <w:sz w:val="21"/>
    </w:rPr>
  </w:style>
  <w:style w:type="paragraph" w:customStyle="1" w:styleId="xl95">
    <w:name w:val="xl95"/>
    <w:basedOn w:val="Normal"/>
    <w:pPr>
      <w:widowControl/>
      <w:pBdr>
        <w:top w:val="single" w:sz="12" w:space="0" w:color="auto"/>
        <w:bottom w:val="single" w:sz="12" w:space="0" w:color="auto"/>
      </w:pBdr>
      <w:spacing w:before="100" w:beforeAutospacing="1" w:after="100" w:afterAutospacing="1"/>
    </w:pPr>
    <w:rPr>
      <w:rFonts w:ascii="Calibri" w:hAnsi="Calibri" w:cs="SimSun"/>
      <w:b/>
      <w:bCs/>
      <w:color w:val="C00000"/>
      <w:kern w:val="0"/>
      <w:sz w:val="18"/>
      <w:szCs w:val="18"/>
    </w:rPr>
  </w:style>
  <w:style w:type="paragraph" w:customStyle="1" w:styleId="SP11253978">
    <w:name w:val="SP.11.253978"/>
    <w:basedOn w:val="Default"/>
    <w:next w:val="Default"/>
    <w:rPr>
      <w:rFonts w:ascii="HONOI N+ Century Old Style" w:eastAsia="HONOI N+ Century Old Style"/>
      <w:color w:val="auto"/>
    </w:rPr>
  </w:style>
  <w:style w:type="paragraph" w:customStyle="1" w:styleId="font7">
    <w:name w:val="font7"/>
    <w:basedOn w:val="Normal"/>
    <w:pPr>
      <w:widowControl/>
      <w:spacing w:before="100" w:beforeAutospacing="1" w:after="100" w:afterAutospacing="1"/>
      <w:jc w:val="left"/>
    </w:pPr>
    <w:rPr>
      <w:rFonts w:ascii="SimSun" w:hAnsi="SimSun" w:cs="SimSun"/>
      <w:b/>
      <w:bCs/>
      <w:color w:val="000000"/>
      <w:kern w:val="0"/>
      <w:sz w:val="18"/>
      <w:szCs w:val="18"/>
    </w:rPr>
  </w:style>
  <w:style w:type="paragraph" w:styleId="ListBullet5">
    <w:name w:val="List Bullet 5"/>
    <w:basedOn w:val="Normal"/>
    <w:pPr>
      <w:tabs>
        <w:tab w:val="left" w:pos="2040"/>
      </w:tabs>
      <w:ind w:leftChars="800" w:left="2040" w:hangingChars="200" w:hanging="360"/>
    </w:pPr>
  </w:style>
  <w:style w:type="paragraph" w:styleId="Index9">
    <w:name w:val="index 9"/>
    <w:basedOn w:val="Normal"/>
    <w:next w:val="Normal"/>
    <w:pPr>
      <w:ind w:left="1890" w:hanging="210"/>
      <w:jc w:val="left"/>
    </w:pPr>
    <w:rPr>
      <w:sz w:val="18"/>
      <w:szCs w:val="18"/>
    </w:rPr>
  </w:style>
  <w:style w:type="paragraph" w:styleId="Index3">
    <w:name w:val="index 3"/>
    <w:basedOn w:val="Normal"/>
    <w:next w:val="Normal"/>
    <w:pPr>
      <w:ind w:left="630" w:hanging="210"/>
      <w:jc w:val="left"/>
    </w:pPr>
    <w:rPr>
      <w:sz w:val="18"/>
      <w:szCs w:val="18"/>
    </w:rPr>
  </w:style>
  <w:style w:type="paragraph" w:styleId="List2">
    <w:name w:val="List 2"/>
    <w:basedOn w:val="Normal"/>
    <w:pPr>
      <w:ind w:leftChars="200" w:left="100" w:hangingChars="200" w:hanging="200"/>
    </w:pPr>
  </w:style>
  <w:style w:type="paragraph" w:styleId="ListContinue">
    <w:name w:val="List Continue"/>
    <w:basedOn w:val="Normal"/>
    <w:pPr>
      <w:spacing w:after="120"/>
      <w:ind w:leftChars="200" w:left="420"/>
    </w:pPr>
  </w:style>
  <w:style w:type="paragraph" w:styleId="MacroText">
    <w:name w:val="macro"/>
    <w:link w:val="MacroTextChar"/>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both"/>
    </w:pPr>
    <w:rPr>
      <w:rFonts w:ascii="Courier New" w:hAnsi="Courier New" w:cs="Courier New"/>
      <w:kern w:val="2"/>
      <w:sz w:val="24"/>
      <w:szCs w:val="24"/>
      <w:lang w:eastAsia="zh-CN"/>
    </w:rPr>
  </w:style>
  <w:style w:type="character" w:customStyle="1" w:styleId="MacroTextChar">
    <w:name w:val="Macro Text Char"/>
    <w:link w:val="MacroText"/>
    <w:rsid w:val="00753976"/>
    <w:rPr>
      <w:rFonts w:ascii="Courier New" w:hAnsi="Courier New" w:cs="Courier New"/>
      <w:kern w:val="2"/>
      <w:sz w:val="24"/>
      <w:szCs w:val="24"/>
      <w:lang w:val="en-US" w:eastAsia="zh-CN" w:bidi="ar-SA"/>
    </w:rPr>
  </w:style>
  <w:style w:type="paragraph" w:styleId="Index7">
    <w:name w:val="index 7"/>
    <w:basedOn w:val="Normal"/>
    <w:next w:val="Normal"/>
    <w:pPr>
      <w:ind w:left="1470" w:hanging="210"/>
      <w:jc w:val="left"/>
    </w:pPr>
    <w:rPr>
      <w:sz w:val="18"/>
      <w:szCs w:val="18"/>
    </w:rPr>
  </w:style>
  <w:style w:type="paragraph" w:customStyle="1" w:styleId="xl3521625">
    <w:name w:val="xl3521625"/>
    <w:basedOn w:val="Normal"/>
    <w:pPr>
      <w:widowControl/>
      <w:pBdr>
        <w:left w:val="single" w:sz="4" w:space="1" w:color="auto"/>
        <w:bottom w:val="single" w:sz="4" w:space="0" w:color="auto"/>
        <w:right w:val="single" w:sz="4" w:space="1" w:color="auto"/>
      </w:pBdr>
      <w:shd w:val="clear" w:color="auto" w:fill="FFFF99"/>
      <w:spacing w:before="100" w:beforeAutospacing="1" w:after="100" w:afterAutospacing="1"/>
      <w:jc w:val="center"/>
      <w:textAlignment w:val="center"/>
    </w:pPr>
    <w:rPr>
      <w:rFonts w:ascii="SimSun" w:hAnsi="SimSun" w:cs="SimSun"/>
      <w:kern w:val="0"/>
      <w:sz w:val="24"/>
    </w:rPr>
  </w:style>
  <w:style w:type="paragraph" w:customStyle="1" w:styleId="xl31">
    <w:name w:val="xl31"/>
    <w:basedOn w:val="Normal"/>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customStyle="1" w:styleId="xl4221625">
    <w:name w:val="xl4221625"/>
    <w:basedOn w:val="Normal"/>
    <w:pPr>
      <w:widowControl/>
      <w:pBdr>
        <w:top w:val="single" w:sz="4" w:space="1" w:color="auto"/>
        <w:left w:val="single" w:sz="4" w:space="1" w:color="auto"/>
        <w:bottom w:val="single" w:sz="4" w:space="0" w:color="auto"/>
        <w:right w:val="single" w:sz="12" w:space="1" w:color="auto"/>
      </w:pBdr>
      <w:spacing w:before="100" w:beforeAutospacing="1" w:after="100" w:afterAutospacing="1"/>
      <w:jc w:val="left"/>
      <w:textAlignment w:val="bottom"/>
    </w:pPr>
    <w:rPr>
      <w:kern w:val="0"/>
      <w:sz w:val="24"/>
    </w:rPr>
  </w:style>
  <w:style w:type="paragraph" w:customStyle="1" w:styleId="font8">
    <w:name w:val="font8"/>
    <w:basedOn w:val="Normal"/>
    <w:pPr>
      <w:widowControl/>
      <w:spacing w:before="100" w:beforeAutospacing="1" w:after="100" w:afterAutospacing="1"/>
      <w:jc w:val="left"/>
    </w:pPr>
    <w:rPr>
      <w:rFonts w:ascii="SimSun" w:hAnsi="SimSun" w:cs="SimSun"/>
      <w:color w:val="000000"/>
      <w:kern w:val="0"/>
      <w:sz w:val="18"/>
      <w:szCs w:val="18"/>
    </w:rPr>
  </w:style>
  <w:style w:type="paragraph" w:customStyle="1" w:styleId="xl4721625">
    <w:name w:val="xl4721625"/>
    <w:basedOn w:val="Normal"/>
    <w:pPr>
      <w:widowControl/>
      <w:pBdr>
        <w:top w:val="single" w:sz="4" w:space="1" w:color="auto"/>
        <w:left w:val="single" w:sz="4" w:space="1" w:color="auto"/>
        <w:bottom w:val="single" w:sz="12" w:space="0" w:color="auto"/>
        <w:right w:val="single" w:sz="12" w:space="1" w:color="auto"/>
      </w:pBdr>
      <w:spacing w:before="100" w:beforeAutospacing="1" w:after="100" w:afterAutospacing="1"/>
      <w:jc w:val="left"/>
      <w:textAlignment w:val="bottom"/>
    </w:pPr>
    <w:rPr>
      <w:kern w:val="0"/>
      <w:sz w:val="24"/>
    </w:rPr>
  </w:style>
  <w:style w:type="paragraph" w:customStyle="1" w:styleId="Out3">
    <w:name w:val="Out3"/>
    <w:basedOn w:val="Normal"/>
    <w:pPr>
      <w:adjustRightInd w:val="0"/>
      <w:textAlignment w:val="baseline"/>
    </w:pPr>
    <w:rPr>
      <w:rFonts w:ascii="Arial" w:hAnsi="Arial"/>
      <w:color w:val="000000"/>
      <w:kern w:val="0"/>
      <w:sz w:val="18"/>
      <w:szCs w:val="20"/>
    </w:rPr>
  </w:style>
  <w:style w:type="paragraph" w:customStyle="1" w:styleId="xl84">
    <w:name w:val="xl84"/>
    <w:basedOn w:val="Normal"/>
    <w:pPr>
      <w:widowControl/>
      <w:pBdr>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67">
    <w:name w:val="xl6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28">
    <w:name w:val="xl28"/>
    <w:basedOn w:val="Normal"/>
    <w:pPr>
      <w:widowControl/>
      <w:pBdr>
        <w:top w:val="single" w:sz="12" w:space="0" w:color="auto"/>
        <w:left w:val="single" w:sz="4" w:space="0" w:color="auto"/>
        <w:bottom w:val="single" w:sz="4" w:space="0" w:color="auto"/>
        <w:right w:val="single" w:sz="12" w:space="0" w:color="auto"/>
      </w:pBdr>
      <w:spacing w:before="100" w:beforeAutospacing="1" w:after="100" w:afterAutospacing="1"/>
      <w:jc w:val="left"/>
    </w:pPr>
    <w:rPr>
      <w:b/>
      <w:bCs/>
      <w:kern w:val="0"/>
      <w:sz w:val="28"/>
      <w:szCs w:val="28"/>
    </w:rPr>
  </w:style>
  <w:style w:type="paragraph" w:customStyle="1" w:styleId="xl22">
    <w:name w:val="xl2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styleId="Closing">
    <w:name w:val="Closing"/>
    <w:basedOn w:val="Normal"/>
    <w:link w:val="ClosingChar"/>
    <w:pPr>
      <w:ind w:leftChars="2100" w:left="100"/>
    </w:pPr>
  </w:style>
  <w:style w:type="character" w:customStyle="1" w:styleId="ClosingChar">
    <w:name w:val="Closing Char"/>
    <w:link w:val="Closing"/>
    <w:rsid w:val="00753976"/>
    <w:rPr>
      <w:rFonts w:ascii="Helvetica" w:hAnsi="Helvetica"/>
      <w:kern w:val="2"/>
      <w:sz w:val="21"/>
      <w:szCs w:val="24"/>
    </w:rPr>
  </w:style>
  <w:style w:type="paragraph" w:styleId="TOAHeading">
    <w:name w:val="toa heading"/>
    <w:basedOn w:val="Normal"/>
    <w:next w:val="Normal"/>
    <w:pPr>
      <w:spacing w:before="120"/>
    </w:pPr>
    <w:rPr>
      <w:rFonts w:ascii="Arial" w:hAnsi="Arial" w:cs="Arial"/>
      <w:sz w:val="24"/>
    </w:rPr>
  </w:style>
  <w:style w:type="paragraph" w:styleId="BodyTextFirstIndent2">
    <w:name w:val="Body Text First Indent 2"/>
    <w:basedOn w:val="BodyTextIndent"/>
    <w:link w:val="BodyTextFirstIndent2Char"/>
    <w:pPr>
      <w:autoSpaceDE/>
      <w:autoSpaceDN/>
      <w:adjustRightInd/>
      <w:spacing w:after="120" w:line="240" w:lineRule="auto"/>
      <w:ind w:leftChars="200" w:left="420" w:firstLine="420"/>
      <w:jc w:val="both"/>
    </w:pPr>
    <w:rPr>
      <w:b w:val="0"/>
      <w:bCs w:val="0"/>
      <w:kern w:val="2"/>
      <w:szCs w:val="24"/>
    </w:rPr>
  </w:style>
  <w:style w:type="character" w:customStyle="1" w:styleId="BodyTextFirstIndent2Char">
    <w:name w:val="Body Text First Indent 2 Char"/>
    <w:link w:val="BodyTextFirstIndent2"/>
    <w:rsid w:val="00753976"/>
    <w:rPr>
      <w:rFonts w:eastAsia="SimSun"/>
      <w:b/>
      <w:bCs/>
      <w:kern w:val="2"/>
      <w:sz w:val="21"/>
      <w:szCs w:val="24"/>
      <w:lang w:val="en-US" w:eastAsia="zh-CN" w:bidi="ar-SA"/>
    </w:rPr>
  </w:style>
  <w:style w:type="table" w:styleId="TableGrid">
    <w:name w:val="Table Grid"/>
    <w:basedOn w:val="TableNormal"/>
    <w:uiPriority w:val="59"/>
    <w:rsid w:val="00AB1D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05">
    <w:name w:val="样式 标题 2 + 段后: 0.5 行"/>
    <w:basedOn w:val="Heading2"/>
    <w:rsid w:val="009019C3"/>
    <w:pPr>
      <w:widowControl/>
      <w:numPr>
        <w:numId w:val="5"/>
      </w:numPr>
      <w:tabs>
        <w:tab w:val="clear" w:pos="142"/>
        <w:tab w:val="clear" w:pos="840"/>
        <w:tab w:val="left" w:pos="576"/>
      </w:tabs>
      <w:spacing w:beforeLines="50" w:before="156" w:afterLines="50" w:after="156"/>
      <w:ind w:left="576" w:hanging="576"/>
    </w:pPr>
    <w:rPr>
      <w:rFonts w:eastAsia="SimSun" w:cs="SimSun"/>
      <w:caps/>
      <w:szCs w:val="20"/>
      <w:lang w:val="en-US" w:eastAsia="zh-CN"/>
    </w:rPr>
  </w:style>
  <w:style w:type="paragraph" w:customStyle="1" w:styleId="feature2">
    <w:name w:val="feature2"/>
    <w:basedOn w:val="Normal"/>
    <w:rsid w:val="0044665B"/>
    <w:pPr>
      <w:ind w:right="567"/>
    </w:pPr>
    <w:rPr>
      <w:rFonts w:ascii="Times New Roman" w:hAnsi="Times New Roman"/>
    </w:rPr>
  </w:style>
  <w:style w:type="character" w:customStyle="1" w:styleId="CharChar100">
    <w:name w:val="Char Char10"/>
    <w:rsid w:val="00B028D1"/>
    <w:rPr>
      <w:rFonts w:ascii="Times New Roman" w:eastAsia="SimSun" w:hAnsi="Times New Roman"/>
      <w:b/>
      <w:bCs/>
      <w:kern w:val="2"/>
      <w:sz w:val="18"/>
      <w:szCs w:val="28"/>
    </w:rPr>
  </w:style>
  <w:style w:type="paragraph" w:customStyle="1" w:styleId="20">
    <w:name w:val="2"/>
    <w:rsid w:val="00B028D1"/>
    <w:pPr>
      <w:widowControl w:val="0"/>
      <w:jc w:val="both"/>
    </w:pPr>
    <w:rPr>
      <w:rFonts w:ascii="Helvetica" w:hAnsi="Helvetica"/>
      <w:kern w:val="2"/>
      <w:sz w:val="21"/>
      <w:szCs w:val="24"/>
      <w:lang w:eastAsia="zh-CN"/>
    </w:rPr>
  </w:style>
  <w:style w:type="character" w:customStyle="1" w:styleId="5Char1">
    <w:name w:val="标题 5 Char1"/>
    <w:rsid w:val="00B028D1"/>
    <w:rPr>
      <w:rFonts w:eastAsia="SimSun"/>
      <w:b/>
      <w:bCs/>
      <w:sz w:val="21"/>
      <w:szCs w:val="18"/>
      <w:lang w:val="en-US" w:eastAsia="zh-CN" w:bidi="ar-SA"/>
    </w:rPr>
  </w:style>
  <w:style w:type="character" w:customStyle="1" w:styleId="CharChar34">
    <w:name w:val="Char Char34"/>
    <w:rsid w:val="00B028D1"/>
    <w:rPr>
      <w:rFonts w:ascii="Times New Roman" w:eastAsia="SimSun" w:hAnsi="Times New Roman" w:cs="Times New Roman"/>
      <w:b/>
      <w:bCs/>
      <w:color w:val="FF0000"/>
      <w:kern w:val="0"/>
      <w:szCs w:val="18"/>
    </w:rPr>
  </w:style>
  <w:style w:type="paragraph" w:customStyle="1" w:styleId="10">
    <w:name w:val="1"/>
    <w:basedOn w:val="Normal"/>
    <w:next w:val="Index1"/>
    <w:rsid w:val="00B028D1"/>
    <w:rPr>
      <w:rFonts w:ascii="Arial" w:hAnsi="Arial" w:cs="Arial"/>
      <w:b/>
      <w:bCs/>
    </w:rPr>
  </w:style>
  <w:style w:type="character" w:customStyle="1" w:styleId="Char11">
    <w:name w:val="标题 Char1"/>
    <w:uiPriority w:val="10"/>
    <w:rsid w:val="00753976"/>
    <w:rPr>
      <w:rFonts w:ascii="Cambria" w:hAnsi="Cambria" w:cs="Times New Roman"/>
      <w:b/>
      <w:bCs/>
      <w:kern w:val="2"/>
      <w:sz w:val="32"/>
      <w:szCs w:val="32"/>
    </w:rPr>
  </w:style>
  <w:style w:type="paragraph" w:customStyle="1" w:styleId="a0">
    <w:name w:val="三级标题"/>
    <w:basedOn w:val="Heading3"/>
    <w:rsid w:val="00753976"/>
    <w:pPr>
      <w:numPr>
        <w:numId w:val="2"/>
      </w:numPr>
      <w:spacing w:beforeLines="0" w:before="0" w:afterLines="50" w:after="156"/>
      <w:ind w:left="1080" w:hanging="1080"/>
    </w:pPr>
    <w:rPr>
      <w:rFonts w:eastAsia="Calibri" w:cs="Arial"/>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181867">
      <w:bodyDiv w:val="1"/>
      <w:marLeft w:val="0"/>
      <w:marRight w:val="0"/>
      <w:marTop w:val="0"/>
      <w:marBottom w:val="0"/>
      <w:divBdr>
        <w:top w:val="none" w:sz="0" w:space="0" w:color="auto"/>
        <w:left w:val="none" w:sz="0" w:space="0" w:color="auto"/>
        <w:bottom w:val="none" w:sz="0" w:space="0" w:color="auto"/>
        <w:right w:val="none" w:sz="0" w:space="0" w:color="auto"/>
      </w:divBdr>
    </w:div>
    <w:div w:id="212038484">
      <w:bodyDiv w:val="1"/>
      <w:marLeft w:val="0"/>
      <w:marRight w:val="0"/>
      <w:marTop w:val="0"/>
      <w:marBottom w:val="0"/>
      <w:divBdr>
        <w:top w:val="none" w:sz="0" w:space="0" w:color="auto"/>
        <w:left w:val="none" w:sz="0" w:space="0" w:color="auto"/>
        <w:bottom w:val="none" w:sz="0" w:space="0" w:color="auto"/>
        <w:right w:val="none" w:sz="0" w:space="0" w:color="auto"/>
      </w:divBdr>
    </w:div>
    <w:div w:id="228809665">
      <w:bodyDiv w:val="1"/>
      <w:marLeft w:val="0"/>
      <w:marRight w:val="0"/>
      <w:marTop w:val="0"/>
      <w:marBottom w:val="0"/>
      <w:divBdr>
        <w:top w:val="none" w:sz="0" w:space="0" w:color="auto"/>
        <w:left w:val="none" w:sz="0" w:space="0" w:color="auto"/>
        <w:bottom w:val="none" w:sz="0" w:space="0" w:color="auto"/>
        <w:right w:val="none" w:sz="0" w:space="0" w:color="auto"/>
      </w:divBdr>
    </w:div>
    <w:div w:id="426196599">
      <w:bodyDiv w:val="1"/>
      <w:marLeft w:val="0"/>
      <w:marRight w:val="0"/>
      <w:marTop w:val="0"/>
      <w:marBottom w:val="0"/>
      <w:divBdr>
        <w:top w:val="none" w:sz="0" w:space="0" w:color="auto"/>
        <w:left w:val="none" w:sz="0" w:space="0" w:color="auto"/>
        <w:bottom w:val="none" w:sz="0" w:space="0" w:color="auto"/>
        <w:right w:val="none" w:sz="0" w:space="0" w:color="auto"/>
      </w:divBdr>
    </w:div>
    <w:div w:id="439186120">
      <w:bodyDiv w:val="1"/>
      <w:marLeft w:val="0"/>
      <w:marRight w:val="0"/>
      <w:marTop w:val="0"/>
      <w:marBottom w:val="0"/>
      <w:divBdr>
        <w:top w:val="none" w:sz="0" w:space="0" w:color="auto"/>
        <w:left w:val="none" w:sz="0" w:space="0" w:color="auto"/>
        <w:bottom w:val="none" w:sz="0" w:space="0" w:color="auto"/>
        <w:right w:val="none" w:sz="0" w:space="0" w:color="auto"/>
      </w:divBdr>
    </w:div>
    <w:div w:id="596983248">
      <w:bodyDiv w:val="1"/>
      <w:marLeft w:val="0"/>
      <w:marRight w:val="0"/>
      <w:marTop w:val="0"/>
      <w:marBottom w:val="0"/>
      <w:divBdr>
        <w:top w:val="none" w:sz="0" w:space="0" w:color="auto"/>
        <w:left w:val="none" w:sz="0" w:space="0" w:color="auto"/>
        <w:bottom w:val="none" w:sz="0" w:space="0" w:color="auto"/>
        <w:right w:val="none" w:sz="0" w:space="0" w:color="auto"/>
      </w:divBdr>
    </w:div>
    <w:div w:id="638731584">
      <w:bodyDiv w:val="1"/>
      <w:marLeft w:val="0"/>
      <w:marRight w:val="0"/>
      <w:marTop w:val="0"/>
      <w:marBottom w:val="0"/>
      <w:divBdr>
        <w:top w:val="none" w:sz="0" w:space="0" w:color="auto"/>
        <w:left w:val="none" w:sz="0" w:space="0" w:color="auto"/>
        <w:bottom w:val="none" w:sz="0" w:space="0" w:color="auto"/>
        <w:right w:val="none" w:sz="0" w:space="0" w:color="auto"/>
      </w:divBdr>
    </w:div>
    <w:div w:id="659191152">
      <w:bodyDiv w:val="1"/>
      <w:marLeft w:val="0"/>
      <w:marRight w:val="0"/>
      <w:marTop w:val="0"/>
      <w:marBottom w:val="0"/>
      <w:divBdr>
        <w:top w:val="none" w:sz="0" w:space="0" w:color="auto"/>
        <w:left w:val="none" w:sz="0" w:space="0" w:color="auto"/>
        <w:bottom w:val="none" w:sz="0" w:space="0" w:color="auto"/>
        <w:right w:val="none" w:sz="0" w:space="0" w:color="auto"/>
      </w:divBdr>
    </w:div>
    <w:div w:id="868952750">
      <w:bodyDiv w:val="1"/>
      <w:marLeft w:val="0"/>
      <w:marRight w:val="0"/>
      <w:marTop w:val="0"/>
      <w:marBottom w:val="0"/>
      <w:divBdr>
        <w:top w:val="none" w:sz="0" w:space="0" w:color="auto"/>
        <w:left w:val="none" w:sz="0" w:space="0" w:color="auto"/>
        <w:bottom w:val="none" w:sz="0" w:space="0" w:color="auto"/>
        <w:right w:val="none" w:sz="0" w:space="0" w:color="auto"/>
      </w:divBdr>
    </w:div>
    <w:div w:id="1006396093">
      <w:bodyDiv w:val="1"/>
      <w:marLeft w:val="0"/>
      <w:marRight w:val="0"/>
      <w:marTop w:val="0"/>
      <w:marBottom w:val="0"/>
      <w:divBdr>
        <w:top w:val="none" w:sz="0" w:space="0" w:color="auto"/>
        <w:left w:val="none" w:sz="0" w:space="0" w:color="auto"/>
        <w:bottom w:val="none" w:sz="0" w:space="0" w:color="auto"/>
        <w:right w:val="none" w:sz="0" w:space="0" w:color="auto"/>
      </w:divBdr>
    </w:div>
    <w:div w:id="1022131555">
      <w:bodyDiv w:val="1"/>
      <w:marLeft w:val="0"/>
      <w:marRight w:val="0"/>
      <w:marTop w:val="0"/>
      <w:marBottom w:val="0"/>
      <w:divBdr>
        <w:top w:val="none" w:sz="0" w:space="0" w:color="auto"/>
        <w:left w:val="none" w:sz="0" w:space="0" w:color="auto"/>
        <w:bottom w:val="none" w:sz="0" w:space="0" w:color="auto"/>
        <w:right w:val="none" w:sz="0" w:space="0" w:color="auto"/>
      </w:divBdr>
    </w:div>
    <w:div w:id="1152024571">
      <w:bodyDiv w:val="1"/>
      <w:marLeft w:val="0"/>
      <w:marRight w:val="0"/>
      <w:marTop w:val="0"/>
      <w:marBottom w:val="0"/>
      <w:divBdr>
        <w:top w:val="none" w:sz="0" w:space="0" w:color="auto"/>
        <w:left w:val="none" w:sz="0" w:space="0" w:color="auto"/>
        <w:bottom w:val="none" w:sz="0" w:space="0" w:color="auto"/>
        <w:right w:val="none" w:sz="0" w:space="0" w:color="auto"/>
      </w:divBdr>
    </w:div>
    <w:div w:id="1279411913">
      <w:bodyDiv w:val="1"/>
      <w:marLeft w:val="0"/>
      <w:marRight w:val="0"/>
      <w:marTop w:val="0"/>
      <w:marBottom w:val="0"/>
      <w:divBdr>
        <w:top w:val="none" w:sz="0" w:space="0" w:color="auto"/>
        <w:left w:val="none" w:sz="0" w:space="0" w:color="auto"/>
        <w:bottom w:val="none" w:sz="0" w:space="0" w:color="auto"/>
        <w:right w:val="none" w:sz="0" w:space="0" w:color="auto"/>
      </w:divBdr>
    </w:div>
    <w:div w:id="1280451197">
      <w:bodyDiv w:val="1"/>
      <w:marLeft w:val="0"/>
      <w:marRight w:val="0"/>
      <w:marTop w:val="0"/>
      <w:marBottom w:val="0"/>
      <w:divBdr>
        <w:top w:val="none" w:sz="0" w:space="0" w:color="auto"/>
        <w:left w:val="none" w:sz="0" w:space="0" w:color="auto"/>
        <w:bottom w:val="none" w:sz="0" w:space="0" w:color="auto"/>
        <w:right w:val="none" w:sz="0" w:space="0" w:color="auto"/>
      </w:divBdr>
    </w:div>
    <w:div w:id="1340038509">
      <w:bodyDiv w:val="1"/>
      <w:marLeft w:val="0"/>
      <w:marRight w:val="0"/>
      <w:marTop w:val="0"/>
      <w:marBottom w:val="0"/>
      <w:divBdr>
        <w:top w:val="none" w:sz="0" w:space="0" w:color="auto"/>
        <w:left w:val="none" w:sz="0" w:space="0" w:color="auto"/>
        <w:bottom w:val="none" w:sz="0" w:space="0" w:color="auto"/>
        <w:right w:val="none" w:sz="0" w:space="0" w:color="auto"/>
      </w:divBdr>
    </w:div>
    <w:div w:id="1433282170">
      <w:bodyDiv w:val="1"/>
      <w:marLeft w:val="0"/>
      <w:marRight w:val="0"/>
      <w:marTop w:val="0"/>
      <w:marBottom w:val="0"/>
      <w:divBdr>
        <w:top w:val="none" w:sz="0" w:space="0" w:color="auto"/>
        <w:left w:val="none" w:sz="0" w:space="0" w:color="auto"/>
        <w:bottom w:val="none" w:sz="0" w:space="0" w:color="auto"/>
        <w:right w:val="none" w:sz="0" w:space="0" w:color="auto"/>
      </w:divBdr>
    </w:div>
    <w:div w:id="1590701620">
      <w:bodyDiv w:val="1"/>
      <w:marLeft w:val="0"/>
      <w:marRight w:val="0"/>
      <w:marTop w:val="0"/>
      <w:marBottom w:val="0"/>
      <w:divBdr>
        <w:top w:val="none" w:sz="0" w:space="0" w:color="auto"/>
        <w:left w:val="none" w:sz="0" w:space="0" w:color="auto"/>
        <w:bottom w:val="none" w:sz="0" w:space="0" w:color="auto"/>
        <w:right w:val="none" w:sz="0" w:space="0" w:color="auto"/>
      </w:divBdr>
    </w:div>
    <w:div w:id="1593657742">
      <w:bodyDiv w:val="1"/>
      <w:marLeft w:val="0"/>
      <w:marRight w:val="0"/>
      <w:marTop w:val="0"/>
      <w:marBottom w:val="0"/>
      <w:divBdr>
        <w:top w:val="none" w:sz="0" w:space="0" w:color="auto"/>
        <w:left w:val="none" w:sz="0" w:space="0" w:color="auto"/>
        <w:bottom w:val="none" w:sz="0" w:space="0" w:color="auto"/>
        <w:right w:val="none" w:sz="0" w:space="0" w:color="auto"/>
      </w:divBdr>
    </w:div>
    <w:div w:id="20651374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eader" Target="header8.xm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image" Target="media/image9.png"/><Relationship Id="rId27" Type="http://schemas.openxmlformats.org/officeDocument/2006/relationships/header" Target="header12.xml"/><Relationship Id="rId28"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header" Target="header13.xml"/><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image" Target="media/image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header" Target="header14.xml"/><Relationship Id="rId40" Type="http://schemas.openxmlformats.org/officeDocument/2006/relationships/footer" Target="footer5.xml"/><Relationship Id="rId41" Type="http://schemas.openxmlformats.org/officeDocument/2006/relationships/hyperlink" Target="http://bbs.nextthing.co/c/CHIP-Pro" TargetMode="External"/><Relationship Id="rId42" Type="http://schemas.openxmlformats.org/officeDocument/2006/relationships/hyperlink" Target="mailto:Sales@NextThing.co" TargetMode="External"/><Relationship Id="rId43" Type="http://schemas.openxmlformats.org/officeDocument/2006/relationships/hyperlink" Target="mailto:Hardware@NextThing.co" TargetMode="External"/><Relationship Id="rId44" Type="http://schemas.openxmlformats.org/officeDocument/2006/relationships/header" Target="header15.xml"/><Relationship Id="rId4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E96691-A4EF-CB48-91CC-9DBD82A8E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12</TotalTime>
  <Pages>33</Pages>
  <Words>3504</Words>
  <Characters>19976</Characters>
  <Application>Microsoft Macintosh Word</Application>
  <DocSecurity>0</DocSecurity>
  <PresentationFormat/>
  <Lines>166</Lines>
  <Paragraphs>46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23434</CharactersWithSpaces>
  <SharedDoc>false</SharedDoc>
  <HLinks>
    <vt:vector size="42" baseType="variant">
      <vt:variant>
        <vt:i4>7012420</vt:i4>
      </vt:variant>
      <vt:variant>
        <vt:i4>168</vt:i4>
      </vt:variant>
      <vt:variant>
        <vt:i4>0</vt:i4>
      </vt:variant>
      <vt:variant>
        <vt:i4>5</vt:i4>
      </vt:variant>
      <vt:variant>
        <vt:lpwstr>mailto:Hardware@NextThing.co</vt:lpwstr>
      </vt:variant>
      <vt:variant>
        <vt:lpwstr/>
      </vt:variant>
      <vt:variant>
        <vt:i4>65591</vt:i4>
      </vt:variant>
      <vt:variant>
        <vt:i4>165</vt:i4>
      </vt:variant>
      <vt:variant>
        <vt:i4>0</vt:i4>
      </vt:variant>
      <vt:variant>
        <vt:i4>5</vt:i4>
      </vt:variant>
      <vt:variant>
        <vt:lpwstr>mailto:Sales@NextThing.co</vt:lpwstr>
      </vt:variant>
      <vt:variant>
        <vt:lpwstr/>
      </vt:variant>
      <vt:variant>
        <vt:i4>3276837</vt:i4>
      </vt:variant>
      <vt:variant>
        <vt:i4>162</vt:i4>
      </vt:variant>
      <vt:variant>
        <vt:i4>0</vt:i4>
      </vt:variant>
      <vt:variant>
        <vt:i4>5</vt:i4>
      </vt:variant>
      <vt:variant>
        <vt:lpwstr>http://bbs.nextthing.co/c/CHIP-Pro</vt:lpwstr>
      </vt:variant>
      <vt:variant>
        <vt:lpwstr/>
      </vt:variant>
      <vt:variant>
        <vt:i4>31</vt:i4>
      </vt:variant>
      <vt:variant>
        <vt:i4>117</vt:i4>
      </vt:variant>
      <vt:variant>
        <vt:i4>0</vt:i4>
      </vt:variant>
      <vt:variant>
        <vt:i4>5</vt:i4>
      </vt:variant>
      <vt:variant>
        <vt:lpwstr/>
      </vt:variant>
      <vt:variant>
        <vt:lpwstr>_Hlk438469755	1,26055,26058,0,,(4)</vt:lpwstr>
      </vt:variant>
      <vt:variant>
        <vt:i4>458774</vt:i4>
      </vt:variant>
      <vt:variant>
        <vt:i4>114</vt:i4>
      </vt:variant>
      <vt:variant>
        <vt:i4>0</vt:i4>
      </vt:variant>
      <vt:variant>
        <vt:i4>5</vt:i4>
      </vt:variant>
      <vt:variant>
        <vt:lpwstr/>
      </vt:variant>
      <vt:variant>
        <vt:lpwstr>_Hlk438469731	1,25847,25850,0,,(3)</vt:lpwstr>
      </vt:variant>
      <vt:variant>
        <vt:i4>393233</vt:i4>
      </vt:variant>
      <vt:variant>
        <vt:i4>111</vt:i4>
      </vt:variant>
      <vt:variant>
        <vt:i4>0</vt:i4>
      </vt:variant>
      <vt:variant>
        <vt:i4>5</vt:i4>
      </vt:variant>
      <vt:variant>
        <vt:lpwstr/>
      </vt:variant>
      <vt:variant>
        <vt:lpwstr>_Hlk436403391	1,25635,25638,0,,(2)</vt:lpwstr>
      </vt:variant>
      <vt:variant>
        <vt:i4>720916</vt:i4>
      </vt:variant>
      <vt:variant>
        <vt:i4>108</vt:i4>
      </vt:variant>
      <vt:variant>
        <vt:i4>0</vt:i4>
      </vt:variant>
      <vt:variant>
        <vt:i4>5</vt:i4>
      </vt:variant>
      <vt:variant>
        <vt:lpwstr/>
      </vt:variant>
      <vt:variant>
        <vt:lpwstr>_Hlk436403373	1,25418,25421,0,,(1)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Wheadon</dc:creator>
  <cp:keywords/>
  <dc:description/>
  <cp:lastModifiedBy>Peter Nyboer</cp:lastModifiedBy>
  <cp:revision>3</cp:revision>
  <cp:lastPrinted>2016-10-11T10:33:00Z</cp:lastPrinted>
  <dcterms:created xsi:type="dcterms:W3CDTF">2016-10-11T20:19:00Z</dcterms:created>
  <dcterms:modified xsi:type="dcterms:W3CDTF">2016-12-21T01:08:00Z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2052-8.1.0.3000</vt:lpwstr>
  </property>
</Properties>
</file>